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3160A" w14:textId="77777777" w:rsidR="00A77B3E" w:rsidRDefault="00A77B3E">
      <w:pPr>
        <w:pStyle w:val="Heading1"/>
        <w:jc w:val="center"/>
      </w:pPr>
      <w:r>
        <w:t>Word Template Field Reference Guide</w:t>
      </w:r>
    </w:p>
    <w:p w14:paraId="6BC17CEF" w14:textId="77777777" w:rsidR="00A77B3E" w:rsidRDefault="00A77B3E">
      <w:r>
        <w:t>This document provides a guide to all the fields available for your project. Each field is a Mail Merge Field, which is used by Jama to map actual values in the database. Additional help along with advanced features can be found in the documentation located on the Jama Software website:</w:t>
      </w:r>
    </w:p>
    <w:p w14:paraId="78E2CE0A" w14:textId="77777777" w:rsidR="00A77B3E" w:rsidRDefault="00A77B3E">
      <w:hyperlink r:id="rId5" w:history="1">
        <w:r>
          <w:rPr>
            <w:color w:val="0000FF"/>
            <w:u w:val="single" w:color="0000FF"/>
          </w:rPr>
          <w:t>www.jamasoftware.com/help</w:t>
        </w:r>
      </w:hyperlink>
    </w:p>
    <w:p w14:paraId="30074128" w14:textId="77777777" w:rsidR="00A77B3E" w:rsidRDefault="00A77B3E">
      <w:r>
        <w:t xml:space="preserve">Report Name: </w:t>
      </w:r>
    </w:p>
    <w:p w14:paraId="215B682F" w14:textId="77777777" w:rsidR="00A77B3E" w:rsidRDefault="00A77B3E">
      <w:r>
        <w:t xml:space="preserve">Report Description: </w:t>
      </w:r>
    </w:p>
    <w:p w14:paraId="4AB8A5F2" w14:textId="77777777" w:rsidR="00A77B3E" w:rsidRDefault="00A77B3E">
      <w:r>
        <w:t xml:space="preserve">Report Context Type: </w:t>
      </w:r>
      <w:r>
        <w:rPr>
          <w:noProof/>
        </w:rPr>
        <w:t>Item</w:t>
      </w:r>
    </w:p>
    <w:p w14:paraId="28C30AB5" w14:textId="77777777" w:rsidR="00A77B3E" w:rsidRDefault="00A77B3E">
      <w:r>
        <w:t xml:space="preserve">Report Context Name: </w:t>
      </w:r>
      <w:r>
        <w:rPr>
          <w:noProof/>
        </w:rPr>
        <w:t>System Requirements</w:t>
      </w:r>
    </w:p>
    <w:p w14:paraId="5D7E9AC4" w14:textId="77777777" w:rsidR="00A77B3E" w:rsidRDefault="00A77B3E">
      <w:r>
        <w:t xml:space="preserve">Report Run By: </w:t>
      </w:r>
      <w:r>
        <w:rPr>
          <w:noProof/>
        </w:rPr>
        <w:t>Nicole Sierra</w:t>
      </w:r>
    </w:p>
    <w:p w14:paraId="5D044950" w14:textId="77777777" w:rsidR="00A77B3E" w:rsidRDefault="00A77B3E">
      <w:r>
        <w:t xml:space="preserve">Report Run on : </w:t>
      </w:r>
      <w:r>
        <w:rPr>
          <w:noProof/>
        </w:rPr>
        <w:t>10/27/2025</w:t>
      </w:r>
    </w:p>
    <w:p w14:paraId="087D626D" w14:textId="77777777" w:rsidR="00A77B3E" w:rsidRDefault="00A77B3E">
      <w:r>
        <w:t xml:space="preserve">Project Name: </w:t>
      </w:r>
      <w:r>
        <w:rPr>
          <w:noProof/>
        </w:rPr>
        <w:t>Decagon_Boundary Scan</w:t>
      </w:r>
    </w:p>
    <w:p w14:paraId="4D359357" w14:textId="77777777" w:rsidR="00A77B3E" w:rsidRDefault="00A77B3E">
      <w:r>
        <w:t xml:space="preserve">Project Manager: </w:t>
      </w:r>
    </w:p>
    <w:p w14:paraId="1B623CBC" w14:textId="77777777" w:rsidR="00A77B3E" w:rsidRDefault="00A77B3E">
      <w:r>
        <w:t xml:space="preserve">Organization Name: </w:t>
      </w:r>
      <w:r>
        <w:rPr>
          <w:noProof/>
        </w:rPr>
        <w:t>Collins Aerospace</w:t>
      </w:r>
    </w:p>
    <w:p w14:paraId="22C0C0C1" w14:textId="77777777" w:rsidR="00A77B3E" w:rsidRDefault="00A77B3E">
      <w:r>
        <w:t xml:space="preserve">Report Context Tree Path: </w:t>
      </w:r>
      <w:r>
        <w:rPr>
          <w:noProof/>
        </w:rPr>
        <w:t>Decagon_Boundary Scan | Boundary Scan | Systems</w:t>
      </w:r>
    </w:p>
    <w:p w14:paraId="57AF7864" w14:textId="77777777" w:rsidR="00A77B3E" w:rsidRDefault="00A77B3E">
      <w:r>
        <w:t xml:space="preserve"> </w:t>
      </w:r>
    </w:p>
    <w:p w14:paraId="01AA6AB9" w14:textId="77777777" w:rsidR="00A77B3E" w:rsidRDefault="00A77B3E">
      <w:pPr>
        <w:pStyle w:val="Heading2"/>
      </w:pPr>
      <w:r>
        <w:lastRenderedPageBreak/>
        <w:t>Default Fields</w:t>
      </w:r>
    </w:p>
    <w:p w14:paraId="01CCFF3F" w14:textId="77777777" w:rsidR="00A77B3E" w:rsidRDefault="00A77B3E">
      <w:pPr>
        <w:pStyle w:val="Heading2"/>
      </w:pPr>
      <w:r>
        <w:t>System Fields</w:t>
      </w:r>
    </w:p>
    <w:p w14:paraId="3068C4AB" w14:textId="77777777" w:rsidR="00A77B3E" w:rsidRDefault="00A77B3E">
      <w:pPr>
        <w:pStyle w:val="Heading3"/>
      </w:pPr>
      <w:r>
        <w:t>Component</w:t>
      </w:r>
    </w:p>
    <w:p w14:paraId="3E4DA81D" w14:textId="77777777" w:rsidR="00A77B3E" w:rsidRDefault="00A77B3E">
      <w:pPr>
        <w:pStyle w:val="Heading3"/>
        <w:keepLines/>
      </w:pPr>
      <w:r>
        <w:t>Set</w:t>
      </w:r>
    </w:p>
    <w:p w14:paraId="4437241F" w14:textId="77777777" w:rsidR="00A77B3E" w:rsidRDefault="00A77B3E">
      <w:pPr>
        <w:pStyle w:val="Heading3"/>
        <w:keepLines/>
      </w:pPr>
      <w:r>
        <w:t>Folder</w:t>
      </w:r>
    </w:p>
    <w:p w14:paraId="12718CF6" w14:textId="77777777" w:rsidR="00A77B3E" w:rsidRDefault="00A77B3E">
      <w:pPr>
        <w:pStyle w:val="Heading3"/>
        <w:keepLines/>
      </w:pPr>
      <w:r>
        <w:t>Text</w:t>
      </w:r>
    </w:p>
    <w:p w14:paraId="293968B9" w14:textId="77777777" w:rsidR="00A77B3E" w:rsidRDefault="00A77B3E">
      <w:pPr>
        <w:pStyle w:val="Heading3"/>
        <w:keepLines/>
      </w:pPr>
      <w:r>
        <w:t>Test Plan</w:t>
      </w:r>
    </w:p>
    <w:p w14:paraId="1A735342" w14:textId="77777777" w:rsidR="00A77B3E" w:rsidRDefault="00A77B3E">
      <w:pPr>
        <w:pStyle w:val="Heading3"/>
        <w:keepLines/>
      </w:pPr>
      <w:r>
        <w:t>Test Cycle</w:t>
      </w:r>
    </w:p>
    <w:p w14:paraId="554DBA7B" w14:textId="77777777" w:rsidR="00A77B3E" w:rsidRDefault="00A77B3E">
      <w:pPr>
        <w:pStyle w:val="Heading3"/>
        <w:keepLines/>
      </w:pPr>
      <w:r>
        <w:t>Test Run</w:t>
      </w:r>
    </w:p>
    <w:p w14:paraId="21F7E0AB" w14:textId="77777777" w:rsidR="00A77B3E" w:rsidRDefault="00A77B3E">
      <w:pPr>
        <w:pStyle w:val="Heading2"/>
        <w:keepLines/>
      </w:pPr>
      <w:r>
        <w:t>Item Fields</w:t>
      </w:r>
    </w:p>
    <w:p w14:paraId="3D72CDBF" w14:textId="77777777" w:rsidR="00A77B3E" w:rsidRDefault="00A77B3E">
      <w:pPr>
        <w:pStyle w:val="Heading3"/>
        <w:keepLines/>
      </w:pPr>
      <w:r>
        <w:t>Verification Procedure</w:t>
      </w:r>
    </w:p>
    <w:p w14:paraId="784BF91E" w14:textId="77777777" w:rsidR="00A77B3E" w:rsidRDefault="00A77B3E">
      <w:pPr>
        <w:pStyle w:val="Heading3"/>
        <w:keepLines/>
      </w:pPr>
      <w:r>
        <w:t>Artifact</w:t>
      </w:r>
    </w:p>
    <w:p w14:paraId="15A0E0D9" w14:textId="77777777" w:rsidR="00A77B3E" w:rsidRDefault="00A77B3E">
      <w:pPr>
        <w:pStyle w:val="Heading3"/>
        <w:keepLines/>
      </w:pPr>
      <w:r>
        <w:t>Verification Case</w:t>
      </w:r>
    </w:p>
    <w:p w14:paraId="57DE9C81" w14:textId="77777777" w:rsidR="00A77B3E" w:rsidRDefault="00A77B3E">
      <w:pPr>
        <w:pStyle w:val="Heading3"/>
        <w:keepLines/>
      </w:pPr>
      <w:r>
        <w:t>Design</w:t>
      </w:r>
    </w:p>
    <w:p w14:paraId="1226D922" w14:textId="77777777" w:rsidR="00A77B3E" w:rsidRDefault="00A77B3E">
      <w:pPr>
        <w:pStyle w:val="Heading3"/>
        <w:keepLines/>
      </w:pPr>
      <w:r>
        <w:t>Requirement</w:t>
      </w:r>
    </w:p>
    <w:p w14:paraId="77649FC6" w14:textId="77777777" w:rsidR="00A77B3E" w:rsidRDefault="00A77B3E">
      <w:pPr>
        <w:pStyle w:val="Heading3"/>
        <w:keepLines/>
      </w:pPr>
      <w:r>
        <w:t>Stakeholder Desire</w:t>
      </w:r>
    </w:p>
    <w:p w14:paraId="6A52787F" w14:textId="77777777" w:rsidR="00A77B3E" w:rsidRDefault="00A77B3E">
      <w:pPr>
        <w:pStyle w:val="Heading1"/>
        <w:keepLines/>
      </w:pPr>
      <w:bookmarkStart w:id="0" w:name="DECAGON-FLD-1_0"/>
      <w:r>
        <w:rPr>
          <w:noProof/>
        </w:rPr>
        <w:t>Boundary Scan</w:t>
      </w:r>
      <w:bookmarkEnd w:id="0"/>
    </w:p>
    <w:tbl>
      <w:tblPr>
        <w:tblW w:w="5000" w:type="pct"/>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2046"/>
        <w:gridCol w:w="7530"/>
      </w:tblGrid>
      <w:tr w:rsidR="00000000" w14:paraId="1DE520C3" w14:textId="77777777">
        <w:tc>
          <w:tcPr>
            <w:tcW w:w="2000" w:type="dxa"/>
          </w:tcPr>
          <w:p w14:paraId="78E58CDB" w14:textId="77777777" w:rsidR="00A77B3E" w:rsidRDefault="00A77B3E">
            <w:pPr>
              <w:keepLines/>
            </w:pPr>
            <w:r>
              <w:t># of Downstream Relationships</w:t>
            </w:r>
          </w:p>
        </w:tc>
        <w:tc>
          <w:tcPr>
            <w:tcW w:w="7360" w:type="dxa"/>
          </w:tcPr>
          <w:p w14:paraId="19599CE8" w14:textId="77777777" w:rsidR="00A77B3E" w:rsidRDefault="00A77B3E">
            <w:pPr>
              <w:keepLines/>
            </w:pPr>
            <w:r>
              <w:rPr>
                <w:noProof/>
              </w:rPr>
              <w:t>0</w:t>
            </w:r>
          </w:p>
        </w:tc>
      </w:tr>
      <w:tr w:rsidR="00000000" w14:paraId="7C8FF65A" w14:textId="77777777">
        <w:tc>
          <w:tcPr>
            <w:tcW w:w="2000" w:type="dxa"/>
          </w:tcPr>
          <w:p w14:paraId="7A26A051" w14:textId="77777777" w:rsidR="00A77B3E" w:rsidRDefault="00A77B3E">
            <w:pPr>
              <w:keepLines/>
            </w:pPr>
            <w:r>
              <w:t>Connected Users</w:t>
            </w:r>
          </w:p>
        </w:tc>
        <w:tc>
          <w:tcPr>
            <w:tcW w:w="7360" w:type="dxa"/>
          </w:tcPr>
          <w:p w14:paraId="36E14E92" w14:textId="77777777" w:rsidR="00A77B3E" w:rsidRDefault="00A77B3E">
            <w:pPr>
              <w:keepLines/>
            </w:pPr>
            <w:r>
              <w:rPr>
                <w:noProof/>
              </w:rPr>
              <w:t>1</w:t>
            </w:r>
          </w:p>
        </w:tc>
      </w:tr>
      <w:tr w:rsidR="00000000" w14:paraId="38197037" w14:textId="77777777">
        <w:tc>
          <w:tcPr>
            <w:tcW w:w="2000" w:type="dxa"/>
          </w:tcPr>
          <w:p w14:paraId="39EAC731" w14:textId="77777777" w:rsidR="00A77B3E" w:rsidRDefault="00A77B3E">
            <w:pPr>
              <w:keepLines/>
            </w:pPr>
            <w:r>
              <w:t>Item Type</w:t>
            </w:r>
          </w:p>
        </w:tc>
        <w:tc>
          <w:tcPr>
            <w:tcW w:w="7360" w:type="dxa"/>
          </w:tcPr>
          <w:p w14:paraId="7EE87D3C" w14:textId="77777777" w:rsidR="00A77B3E" w:rsidRDefault="00A77B3E">
            <w:pPr>
              <w:keepLines/>
            </w:pPr>
            <w:r>
              <w:rPr>
                <w:noProof/>
              </w:rPr>
              <w:t>Folder</w:t>
            </w:r>
          </w:p>
        </w:tc>
      </w:tr>
      <w:tr w:rsidR="00000000" w14:paraId="1E5B9B53" w14:textId="77777777">
        <w:tc>
          <w:tcPr>
            <w:tcW w:w="2000" w:type="dxa"/>
          </w:tcPr>
          <w:p w14:paraId="42F2CCEA" w14:textId="77777777" w:rsidR="00A77B3E" w:rsidRDefault="00A77B3E">
            <w:pPr>
              <w:keepLines/>
            </w:pPr>
            <w:r>
              <w:t>Project</w:t>
            </w:r>
          </w:p>
        </w:tc>
        <w:tc>
          <w:tcPr>
            <w:tcW w:w="7360" w:type="dxa"/>
          </w:tcPr>
          <w:p w14:paraId="77AC0C2A" w14:textId="77777777" w:rsidR="00A77B3E" w:rsidRDefault="00A77B3E">
            <w:pPr>
              <w:keepLines/>
            </w:pPr>
            <w:r>
              <w:rPr>
                <w:noProof/>
              </w:rPr>
              <w:t>Decagon_Boundary Scan</w:t>
            </w:r>
          </w:p>
        </w:tc>
      </w:tr>
      <w:tr w:rsidR="00000000" w14:paraId="6F0959F2" w14:textId="77777777">
        <w:tc>
          <w:tcPr>
            <w:tcW w:w="2000" w:type="dxa"/>
          </w:tcPr>
          <w:p w14:paraId="3B628091" w14:textId="77777777" w:rsidR="00A77B3E" w:rsidRDefault="00A77B3E">
            <w:pPr>
              <w:keepLines/>
            </w:pPr>
            <w:r>
              <w:t>Relationship Status</w:t>
            </w:r>
          </w:p>
        </w:tc>
        <w:tc>
          <w:tcPr>
            <w:tcW w:w="7360" w:type="dxa"/>
          </w:tcPr>
          <w:p w14:paraId="4CEB041B" w14:textId="77777777" w:rsidR="00000000" w:rsidRDefault="00000000"/>
        </w:tc>
      </w:tr>
      <w:tr w:rsidR="00000000" w14:paraId="086EAC66" w14:textId="77777777">
        <w:tc>
          <w:tcPr>
            <w:tcW w:w="2000" w:type="dxa"/>
          </w:tcPr>
          <w:p w14:paraId="54CC8675" w14:textId="77777777" w:rsidR="00A77B3E" w:rsidRDefault="00A77B3E">
            <w:pPr>
              <w:keepLines/>
            </w:pPr>
            <w:r>
              <w:t># of Attachments</w:t>
            </w:r>
          </w:p>
        </w:tc>
        <w:tc>
          <w:tcPr>
            <w:tcW w:w="7360" w:type="dxa"/>
          </w:tcPr>
          <w:p w14:paraId="454F25EC" w14:textId="77777777" w:rsidR="00A77B3E" w:rsidRDefault="00A77B3E">
            <w:pPr>
              <w:keepLines/>
            </w:pPr>
            <w:r>
              <w:rPr>
                <w:noProof/>
              </w:rPr>
              <w:t>0</w:t>
            </w:r>
          </w:p>
        </w:tc>
      </w:tr>
      <w:tr w:rsidR="00000000" w14:paraId="716658CF" w14:textId="77777777">
        <w:tc>
          <w:tcPr>
            <w:tcW w:w="2000" w:type="dxa"/>
          </w:tcPr>
          <w:p w14:paraId="18D87A7B" w14:textId="77777777" w:rsidR="00A77B3E" w:rsidRDefault="00A77B3E">
            <w:pPr>
              <w:keepLines/>
            </w:pPr>
            <w:r>
              <w:t>Last Locked By</w:t>
            </w:r>
          </w:p>
        </w:tc>
        <w:tc>
          <w:tcPr>
            <w:tcW w:w="7360" w:type="dxa"/>
          </w:tcPr>
          <w:p w14:paraId="43DF87B7" w14:textId="77777777" w:rsidR="00A77B3E" w:rsidRDefault="00A77B3E">
            <w:pPr>
              <w:keepLines/>
            </w:pPr>
            <w:r>
              <w:rPr>
                <w:noProof/>
              </w:rPr>
              <w:t>Anthony Su</w:t>
            </w:r>
          </w:p>
        </w:tc>
      </w:tr>
      <w:tr w:rsidR="00000000" w14:paraId="251FF64C" w14:textId="77777777">
        <w:tc>
          <w:tcPr>
            <w:tcW w:w="2000" w:type="dxa"/>
          </w:tcPr>
          <w:p w14:paraId="7E69FB86" w14:textId="77777777" w:rsidR="00A77B3E" w:rsidRDefault="00A77B3E">
            <w:pPr>
              <w:keepLines/>
            </w:pPr>
            <w:r>
              <w:t>Version</w:t>
            </w:r>
          </w:p>
        </w:tc>
        <w:tc>
          <w:tcPr>
            <w:tcW w:w="7360" w:type="dxa"/>
          </w:tcPr>
          <w:p w14:paraId="42E34D79" w14:textId="77777777" w:rsidR="00A77B3E" w:rsidRDefault="00A77B3E">
            <w:pPr>
              <w:keepLines/>
            </w:pPr>
            <w:r>
              <w:rPr>
                <w:noProof/>
              </w:rPr>
              <w:t>2</w:t>
            </w:r>
          </w:p>
        </w:tc>
      </w:tr>
      <w:tr w:rsidR="00000000" w14:paraId="1D26A7A4" w14:textId="77777777">
        <w:tc>
          <w:tcPr>
            <w:tcW w:w="2000" w:type="dxa"/>
          </w:tcPr>
          <w:p w14:paraId="56388532" w14:textId="77777777" w:rsidR="00A77B3E" w:rsidRDefault="00A77B3E">
            <w:pPr>
              <w:keepLines/>
            </w:pPr>
            <w:r>
              <w:t>Last Activity Date</w:t>
            </w:r>
          </w:p>
        </w:tc>
        <w:tc>
          <w:tcPr>
            <w:tcW w:w="7360" w:type="dxa"/>
          </w:tcPr>
          <w:p w14:paraId="515AA2DC" w14:textId="77777777" w:rsidR="00A77B3E" w:rsidRDefault="00A77B3E">
            <w:pPr>
              <w:keepLines/>
            </w:pPr>
            <w:r>
              <w:rPr>
                <w:noProof/>
              </w:rPr>
              <w:t>2025-03-19 21:41:27.0</w:t>
            </w:r>
          </w:p>
        </w:tc>
      </w:tr>
      <w:tr w:rsidR="00000000" w14:paraId="1E72B369" w14:textId="77777777">
        <w:tc>
          <w:tcPr>
            <w:tcW w:w="2000" w:type="dxa"/>
          </w:tcPr>
          <w:p w14:paraId="6EFA109F" w14:textId="77777777" w:rsidR="00A77B3E" w:rsidRDefault="00A77B3E">
            <w:pPr>
              <w:keepLines/>
            </w:pPr>
            <w:r>
              <w:t>Modified By</w:t>
            </w:r>
          </w:p>
        </w:tc>
        <w:tc>
          <w:tcPr>
            <w:tcW w:w="7360" w:type="dxa"/>
          </w:tcPr>
          <w:p w14:paraId="0A5C9FFF" w14:textId="77777777" w:rsidR="00A77B3E" w:rsidRDefault="00A77B3E">
            <w:pPr>
              <w:keepLines/>
            </w:pPr>
            <w:r>
              <w:rPr>
                <w:noProof/>
              </w:rPr>
              <w:t>Anthony Su</w:t>
            </w:r>
          </w:p>
        </w:tc>
      </w:tr>
      <w:tr w:rsidR="00000000" w14:paraId="259A9633" w14:textId="77777777">
        <w:tc>
          <w:tcPr>
            <w:tcW w:w="2000" w:type="dxa"/>
          </w:tcPr>
          <w:p w14:paraId="31597858" w14:textId="77777777" w:rsidR="00A77B3E" w:rsidRDefault="00A77B3E">
            <w:pPr>
              <w:keepLines/>
            </w:pPr>
            <w:r>
              <w:t>API ID</w:t>
            </w:r>
          </w:p>
        </w:tc>
        <w:tc>
          <w:tcPr>
            <w:tcW w:w="7360" w:type="dxa"/>
          </w:tcPr>
          <w:p w14:paraId="506AA075" w14:textId="77777777" w:rsidR="00A77B3E" w:rsidRDefault="00A77B3E">
            <w:pPr>
              <w:keepLines/>
            </w:pPr>
            <w:r>
              <w:rPr>
                <w:noProof/>
              </w:rPr>
              <w:t>18747342</w:t>
            </w:r>
          </w:p>
        </w:tc>
      </w:tr>
      <w:tr w:rsidR="00000000" w14:paraId="408D8D0D" w14:textId="77777777">
        <w:tc>
          <w:tcPr>
            <w:tcW w:w="2000" w:type="dxa"/>
          </w:tcPr>
          <w:p w14:paraId="3680F95F" w14:textId="77777777" w:rsidR="00A77B3E" w:rsidRDefault="00A77B3E">
            <w:pPr>
              <w:keepLines/>
            </w:pPr>
            <w:r>
              <w:lastRenderedPageBreak/>
              <w:t>Locked</w:t>
            </w:r>
          </w:p>
        </w:tc>
        <w:tc>
          <w:tcPr>
            <w:tcW w:w="7360" w:type="dxa"/>
          </w:tcPr>
          <w:p w14:paraId="0CEB78FF" w14:textId="77777777" w:rsidR="00A77B3E" w:rsidRDefault="00A77B3E">
            <w:pPr>
              <w:keepLines/>
            </w:pPr>
            <w:r>
              <w:rPr>
                <w:noProof/>
              </w:rPr>
              <w:t>false</w:t>
            </w:r>
          </w:p>
        </w:tc>
      </w:tr>
      <w:tr w:rsidR="00000000" w14:paraId="22042BC6" w14:textId="77777777">
        <w:tc>
          <w:tcPr>
            <w:tcW w:w="2000" w:type="dxa"/>
          </w:tcPr>
          <w:p w14:paraId="11691154" w14:textId="77777777" w:rsidR="00A77B3E" w:rsidRDefault="00A77B3E">
            <w:pPr>
              <w:keepLines/>
            </w:pPr>
            <w:r>
              <w:t>DOORS ID</w:t>
            </w:r>
          </w:p>
        </w:tc>
        <w:tc>
          <w:tcPr>
            <w:tcW w:w="7360" w:type="dxa"/>
          </w:tcPr>
          <w:p w14:paraId="06CA82AF" w14:textId="77777777" w:rsidR="00000000" w:rsidRDefault="00000000"/>
        </w:tc>
      </w:tr>
      <w:tr w:rsidR="00000000" w14:paraId="5A42E3A1" w14:textId="77777777">
        <w:tc>
          <w:tcPr>
            <w:tcW w:w="2000" w:type="dxa"/>
          </w:tcPr>
          <w:p w14:paraId="15100740" w14:textId="77777777" w:rsidR="00A77B3E" w:rsidRDefault="00A77B3E">
            <w:pPr>
              <w:keepLines/>
            </w:pPr>
            <w:r>
              <w:t>Change Request</w:t>
            </w:r>
          </w:p>
        </w:tc>
        <w:tc>
          <w:tcPr>
            <w:tcW w:w="7360" w:type="dxa"/>
          </w:tcPr>
          <w:p w14:paraId="22F2DE32" w14:textId="77777777" w:rsidR="00000000" w:rsidRDefault="00000000"/>
        </w:tc>
      </w:tr>
      <w:tr w:rsidR="00000000" w14:paraId="4DD1B23F" w14:textId="77777777">
        <w:tc>
          <w:tcPr>
            <w:tcW w:w="2000" w:type="dxa"/>
          </w:tcPr>
          <w:p w14:paraId="53236B8F" w14:textId="77777777" w:rsidR="00A77B3E" w:rsidRDefault="00A77B3E">
            <w:pPr>
              <w:keepLines/>
            </w:pPr>
            <w:r>
              <w:t>Global ID</w:t>
            </w:r>
          </w:p>
        </w:tc>
        <w:tc>
          <w:tcPr>
            <w:tcW w:w="7360" w:type="dxa"/>
          </w:tcPr>
          <w:p w14:paraId="10E21F26" w14:textId="77777777" w:rsidR="00A77B3E" w:rsidRDefault="00A77B3E">
            <w:pPr>
              <w:keepLines/>
            </w:pPr>
            <w:r>
              <w:rPr>
                <w:noProof/>
              </w:rPr>
              <w:t>COL02-FLD-10677709</w:t>
            </w:r>
          </w:p>
        </w:tc>
      </w:tr>
      <w:tr w:rsidR="00000000" w14:paraId="70BB6FF9" w14:textId="77777777">
        <w:tc>
          <w:tcPr>
            <w:tcW w:w="2000" w:type="dxa"/>
          </w:tcPr>
          <w:p w14:paraId="00AFF2A2" w14:textId="77777777" w:rsidR="00A77B3E" w:rsidRDefault="00A77B3E">
            <w:pPr>
              <w:keepLines/>
            </w:pPr>
            <w:r>
              <w:t>Last Locked</w:t>
            </w:r>
          </w:p>
        </w:tc>
        <w:tc>
          <w:tcPr>
            <w:tcW w:w="7360" w:type="dxa"/>
          </w:tcPr>
          <w:p w14:paraId="78FBD8DC" w14:textId="77777777" w:rsidR="00A77B3E" w:rsidRDefault="00A77B3E">
            <w:pPr>
              <w:keepLines/>
            </w:pPr>
            <w:r>
              <w:rPr>
                <w:noProof/>
              </w:rPr>
              <w:t>2025-03-19 21:41:28.0</w:t>
            </w:r>
          </w:p>
        </w:tc>
      </w:tr>
      <w:tr w:rsidR="00000000" w14:paraId="21DBC8BF" w14:textId="77777777">
        <w:tc>
          <w:tcPr>
            <w:tcW w:w="2000" w:type="dxa"/>
          </w:tcPr>
          <w:p w14:paraId="61C3992B" w14:textId="77777777" w:rsidR="00A77B3E" w:rsidRDefault="00A77B3E">
            <w:pPr>
              <w:keepLines/>
            </w:pPr>
            <w:r>
              <w:t># of Upstream Relationships</w:t>
            </w:r>
          </w:p>
        </w:tc>
        <w:tc>
          <w:tcPr>
            <w:tcW w:w="7360" w:type="dxa"/>
          </w:tcPr>
          <w:p w14:paraId="27D7EE40" w14:textId="77777777" w:rsidR="00A77B3E" w:rsidRDefault="00A77B3E">
            <w:pPr>
              <w:keepLines/>
            </w:pPr>
            <w:r>
              <w:rPr>
                <w:noProof/>
              </w:rPr>
              <w:t>0</w:t>
            </w:r>
          </w:p>
        </w:tc>
      </w:tr>
      <w:tr w:rsidR="00000000" w14:paraId="203CD4EE" w14:textId="77777777">
        <w:tc>
          <w:tcPr>
            <w:tcW w:w="2000" w:type="dxa"/>
          </w:tcPr>
          <w:p w14:paraId="07B10368" w14:textId="77777777" w:rsidR="00A77B3E" w:rsidRDefault="00A77B3E">
            <w:pPr>
              <w:keepLines/>
            </w:pPr>
            <w:r>
              <w:t>Tags</w:t>
            </w:r>
          </w:p>
        </w:tc>
        <w:tc>
          <w:tcPr>
            <w:tcW w:w="7360" w:type="dxa"/>
          </w:tcPr>
          <w:p w14:paraId="2CDC7337" w14:textId="77777777" w:rsidR="00000000" w:rsidRDefault="00000000"/>
        </w:tc>
      </w:tr>
      <w:tr w:rsidR="00000000" w14:paraId="512E4AF0" w14:textId="77777777">
        <w:tc>
          <w:tcPr>
            <w:tcW w:w="2000" w:type="dxa"/>
          </w:tcPr>
          <w:p w14:paraId="58C18108" w14:textId="77777777" w:rsidR="00A77B3E" w:rsidRDefault="00A77B3E">
            <w:pPr>
              <w:keepLines/>
            </w:pPr>
            <w:r>
              <w:t>Heading</w:t>
            </w:r>
          </w:p>
        </w:tc>
        <w:tc>
          <w:tcPr>
            <w:tcW w:w="7360" w:type="dxa"/>
          </w:tcPr>
          <w:p w14:paraId="127FF031" w14:textId="77777777" w:rsidR="00A77B3E" w:rsidRDefault="00A77B3E">
            <w:pPr>
              <w:keepLines/>
            </w:pPr>
            <w:r>
              <w:rPr>
                <w:noProof/>
              </w:rPr>
              <w:t>1.2.1.1</w:t>
            </w:r>
          </w:p>
        </w:tc>
      </w:tr>
      <w:tr w:rsidR="00000000" w14:paraId="6B365683" w14:textId="77777777">
        <w:tc>
          <w:tcPr>
            <w:tcW w:w="2000" w:type="dxa"/>
          </w:tcPr>
          <w:p w14:paraId="77FDA96F" w14:textId="77777777" w:rsidR="00A77B3E" w:rsidRDefault="00A77B3E">
            <w:pPr>
              <w:keepLines/>
            </w:pPr>
            <w:r>
              <w:t>Created Date</w:t>
            </w:r>
          </w:p>
        </w:tc>
        <w:tc>
          <w:tcPr>
            <w:tcW w:w="7360" w:type="dxa"/>
          </w:tcPr>
          <w:p w14:paraId="5959F5C4" w14:textId="77777777" w:rsidR="00A77B3E" w:rsidRDefault="00A77B3E">
            <w:pPr>
              <w:keepLines/>
            </w:pPr>
            <w:r>
              <w:rPr>
                <w:noProof/>
              </w:rPr>
              <w:t>12/05/2024</w:t>
            </w:r>
          </w:p>
        </w:tc>
      </w:tr>
      <w:tr w:rsidR="00000000" w14:paraId="0BF2C29C" w14:textId="77777777">
        <w:tc>
          <w:tcPr>
            <w:tcW w:w="2000" w:type="dxa"/>
          </w:tcPr>
          <w:p w14:paraId="1EA1D887" w14:textId="77777777" w:rsidR="00A77B3E" w:rsidRDefault="00A77B3E">
            <w:pPr>
              <w:keepLines/>
            </w:pPr>
            <w:r>
              <w:t>Created By</w:t>
            </w:r>
          </w:p>
        </w:tc>
        <w:tc>
          <w:tcPr>
            <w:tcW w:w="7360" w:type="dxa"/>
          </w:tcPr>
          <w:p w14:paraId="41FC6D1D" w14:textId="77777777" w:rsidR="00A77B3E" w:rsidRDefault="00A77B3E">
            <w:pPr>
              <w:keepLines/>
            </w:pPr>
            <w:r>
              <w:rPr>
                <w:noProof/>
              </w:rPr>
              <w:t>Anthony Su</w:t>
            </w:r>
          </w:p>
        </w:tc>
      </w:tr>
      <w:tr w:rsidR="00000000" w14:paraId="5F0D8CC0" w14:textId="77777777">
        <w:tc>
          <w:tcPr>
            <w:tcW w:w="2000" w:type="dxa"/>
          </w:tcPr>
          <w:p w14:paraId="7B20A2AD" w14:textId="77777777" w:rsidR="00A77B3E" w:rsidRDefault="00A77B3E">
            <w:pPr>
              <w:keepLines/>
            </w:pPr>
            <w:r>
              <w:t>Item Path</w:t>
            </w:r>
          </w:p>
        </w:tc>
        <w:tc>
          <w:tcPr>
            <w:tcW w:w="7360" w:type="dxa"/>
          </w:tcPr>
          <w:p w14:paraId="2E0DB60B" w14:textId="77777777" w:rsidR="00000000" w:rsidRDefault="00000000"/>
        </w:tc>
      </w:tr>
      <w:tr w:rsidR="00000000" w14:paraId="042B128E" w14:textId="77777777">
        <w:tc>
          <w:tcPr>
            <w:tcW w:w="2000" w:type="dxa"/>
          </w:tcPr>
          <w:p w14:paraId="25DD89E7" w14:textId="77777777" w:rsidR="00A77B3E" w:rsidRDefault="00A77B3E">
            <w:pPr>
              <w:keepLines/>
            </w:pPr>
            <w:r>
              <w:t># of Comments</w:t>
            </w:r>
          </w:p>
        </w:tc>
        <w:tc>
          <w:tcPr>
            <w:tcW w:w="7360" w:type="dxa"/>
          </w:tcPr>
          <w:p w14:paraId="3F0028D4" w14:textId="77777777" w:rsidR="00A77B3E" w:rsidRDefault="00A77B3E">
            <w:pPr>
              <w:keepLines/>
            </w:pPr>
            <w:r>
              <w:rPr>
                <w:noProof/>
              </w:rPr>
              <w:t>0</w:t>
            </w:r>
          </w:p>
        </w:tc>
      </w:tr>
      <w:tr w:rsidR="00000000" w14:paraId="6E182EED" w14:textId="77777777">
        <w:tc>
          <w:tcPr>
            <w:tcW w:w="2000" w:type="dxa"/>
          </w:tcPr>
          <w:p w14:paraId="03737448" w14:textId="77777777" w:rsidR="00A77B3E" w:rsidRDefault="00A77B3E">
            <w:pPr>
              <w:keepLines/>
            </w:pPr>
            <w:r>
              <w:t>Modified Date</w:t>
            </w:r>
          </w:p>
        </w:tc>
        <w:tc>
          <w:tcPr>
            <w:tcW w:w="7360" w:type="dxa"/>
          </w:tcPr>
          <w:p w14:paraId="7F40A573" w14:textId="77777777" w:rsidR="00A77B3E" w:rsidRDefault="00A77B3E">
            <w:pPr>
              <w:keepLines/>
            </w:pPr>
            <w:r>
              <w:rPr>
                <w:noProof/>
              </w:rPr>
              <w:t>03/19/2025</w:t>
            </w:r>
          </w:p>
        </w:tc>
      </w:tr>
      <w:tr w:rsidR="00000000" w14:paraId="7AB4A388" w14:textId="77777777">
        <w:tc>
          <w:tcPr>
            <w:tcW w:w="2000" w:type="dxa"/>
          </w:tcPr>
          <w:p w14:paraId="30CD2792" w14:textId="77777777" w:rsidR="00A77B3E" w:rsidRDefault="00A77B3E">
            <w:pPr>
              <w:keepLines/>
            </w:pPr>
            <w:r>
              <w:t>Current version</w:t>
            </w:r>
          </w:p>
        </w:tc>
        <w:tc>
          <w:tcPr>
            <w:tcW w:w="7360" w:type="dxa"/>
          </w:tcPr>
          <w:p w14:paraId="4973CE0D" w14:textId="77777777" w:rsidR="00A77B3E" w:rsidRDefault="00A77B3E">
            <w:pPr>
              <w:keepLines/>
            </w:pPr>
            <w:r>
              <w:rPr>
                <w:noProof/>
              </w:rPr>
              <w:t>2</w:t>
            </w:r>
          </w:p>
        </w:tc>
      </w:tr>
      <w:tr w:rsidR="00000000" w14:paraId="4247DAFF" w14:textId="77777777">
        <w:tc>
          <w:tcPr>
            <w:tcW w:w="2000" w:type="dxa"/>
          </w:tcPr>
          <w:p w14:paraId="7EF29E4D" w14:textId="77777777" w:rsidR="00A77B3E" w:rsidRDefault="00A77B3E">
            <w:pPr>
              <w:keepLines/>
            </w:pPr>
            <w:r>
              <w:t>Export Controlled</w:t>
            </w:r>
          </w:p>
        </w:tc>
        <w:tc>
          <w:tcPr>
            <w:tcW w:w="7360" w:type="dxa"/>
          </w:tcPr>
          <w:p w14:paraId="3CAFE097" w14:textId="77777777" w:rsidR="00000000" w:rsidRDefault="00000000"/>
        </w:tc>
      </w:tr>
      <w:tr w:rsidR="00000000" w14:paraId="6A56D1E3" w14:textId="77777777">
        <w:tc>
          <w:tcPr>
            <w:tcW w:w="2000" w:type="dxa"/>
          </w:tcPr>
          <w:p w14:paraId="59A92FD1" w14:textId="77777777" w:rsidR="00A77B3E" w:rsidRDefault="00A77B3E">
            <w:pPr>
              <w:keepLines/>
            </w:pPr>
            <w:r>
              <w:t># of Links</w:t>
            </w:r>
          </w:p>
        </w:tc>
        <w:tc>
          <w:tcPr>
            <w:tcW w:w="7360" w:type="dxa"/>
          </w:tcPr>
          <w:p w14:paraId="4A9C5432" w14:textId="77777777" w:rsidR="00A77B3E" w:rsidRDefault="00A77B3E">
            <w:pPr>
              <w:keepLines/>
            </w:pPr>
            <w:r>
              <w:rPr>
                <w:noProof/>
              </w:rPr>
              <w:t>0</w:t>
            </w:r>
          </w:p>
        </w:tc>
      </w:tr>
    </w:tbl>
    <w:p w14:paraId="1FBED57F" w14:textId="77777777" w:rsidR="00A77B3E" w:rsidRDefault="00A77B3E">
      <w:pPr>
        <w:keepLines/>
      </w:pPr>
      <w:r>
        <w:t xml:space="preserve">Tags: </w:t>
      </w:r>
    </w:p>
    <w:p w14:paraId="77112F6B" w14:textId="77777777" w:rsidR="00A77B3E" w:rsidRDefault="00A77B3E">
      <w:pPr>
        <w:keepLines/>
      </w:pPr>
      <w:r>
        <w:t xml:space="preserve">Synchronized Items: </w:t>
      </w:r>
    </w:p>
    <w:p w14:paraId="6955043E" w14:textId="77777777" w:rsidR="00A77B3E" w:rsidRDefault="00A77B3E">
      <w:pPr>
        <w:keepLines/>
      </w:pPr>
      <w:r>
        <w:t xml:space="preserve">Comments: </w:t>
      </w:r>
    </w:p>
    <w:p w14:paraId="7D90BFC5" w14:textId="77777777" w:rsidR="00A77B3E" w:rsidRDefault="00A77B3E">
      <w:pPr>
        <w:keepLines/>
      </w:pPr>
      <w:r>
        <w:t xml:space="preserve">Versions: </w:t>
      </w:r>
    </w:p>
    <w:p w14:paraId="3519F56F" w14:textId="77777777" w:rsidR="00A77B3E" w:rsidRDefault="00A77B3E">
      <w:pPr>
        <w:keepLines/>
      </w:pPr>
      <w:r>
        <w:t>#</w:t>
      </w:r>
      <w:r>
        <w:rPr>
          <w:noProof/>
        </w:rPr>
        <w:t>2</w:t>
      </w:r>
      <w:r>
        <w:t xml:space="preserve">: </w:t>
      </w:r>
      <w:r>
        <w:rPr>
          <w:noProof/>
        </w:rPr>
        <w:t>03/19/2025</w:t>
      </w:r>
      <w:r>
        <w:t xml:space="preserve"> - </w:t>
      </w:r>
      <w:r>
        <w:rPr>
          <w:noProof/>
        </w:rPr>
        <w:t>"Name" changed from "Boundary Scan (12)" to "Boundary Scan"</w:t>
      </w:r>
      <w:r>
        <w:t xml:space="preserve"> - . Baselines: </w:t>
      </w:r>
      <w:r>
        <w:rPr>
          <w:noProof/>
        </w:rPr>
        <w:t>B1 - Project Decagon Post SyRR - 07/11/2025,</w:t>
      </w:r>
    </w:p>
    <w:p w14:paraId="3FE96962" w14:textId="77777777" w:rsidR="00A77B3E" w:rsidRDefault="00A77B3E">
      <w:pPr>
        <w:keepLines/>
      </w:pPr>
      <w:r>
        <w:t>#</w:t>
      </w:r>
      <w:r>
        <w:rPr>
          <w:noProof/>
        </w:rPr>
        <w:t>1</w:t>
      </w:r>
      <w:r>
        <w:t xml:space="preserve">: </w:t>
      </w:r>
      <w:r>
        <w:rPr>
          <w:noProof/>
        </w:rPr>
        <w:t>12/05/2024</w:t>
      </w:r>
      <w:r>
        <w:t xml:space="preserve"> - </w:t>
      </w:r>
      <w:r>
        <w:rPr>
          <w:noProof/>
        </w:rPr>
        <w:t>Copied from "StdTestReq-FLD-570 Boundary Scan (12)"</w:t>
      </w:r>
      <w:r>
        <w:t xml:space="preserve"> - . Baselines: </w:t>
      </w:r>
    </w:p>
    <w:bookmarkStart w:id="1" w:name="DECAGON-TXT-27_1"/>
    <w:p w14:paraId="787CA812" w14:textId="77777777" w:rsidR="00A77B3E" w:rsidRDefault="00A77B3E">
      <w:pPr>
        <w:pStyle w:val="Heading2"/>
        <w:keepLines/>
      </w:pPr>
      <w:r>
        <w:rPr>
          <w:noProof/>
        </w:rPr>
        <w:fldChar w:fldCharType="begin"/>
      </w:r>
      <w:r>
        <w:rPr>
          <w:noProof/>
        </w:rPr>
        <w:instrText xml:space="preserve"> HYPERLINK "https://jama02.rockwellcollins.com/contour/perspective.req?projectId=636&amp;docId=18747344" </w:instrText>
      </w:r>
      <w:r>
        <w:rPr>
          <w:noProof/>
        </w:rPr>
      </w:r>
      <w:r>
        <w:rPr>
          <w:noProof/>
        </w:rPr>
        <w:fldChar w:fldCharType="separate"/>
      </w:r>
      <w:r>
        <w:rPr>
          <w:noProof/>
        </w:rPr>
        <w:t>DECAGON-TXT-27</w:t>
      </w:r>
      <w:r>
        <w:rPr>
          <w:noProof/>
        </w:rPr>
        <w:fldChar w:fldCharType="end"/>
      </w:r>
      <w:bookmarkEnd w:id="1"/>
      <w:r>
        <w:t xml:space="preserve"> </w:t>
      </w:r>
      <w:bookmarkStart w:id="2" w:name="DECAGON-TXT-27_0_0"/>
      <w:r>
        <w:rPr>
          <w:noProof/>
        </w:rPr>
        <w:t>Reference: Programming Hardware Interface</w:t>
      </w:r>
      <w:bookmarkEnd w:id="2"/>
    </w:p>
    <w:p w14:paraId="6148A1B7" w14:textId="77777777" w:rsidR="00A77B3E" w:rsidRDefault="00A77B3E">
      <w:pPr>
        <w:keepLines/>
        <w:rPr>
          <w:noProof/>
          <w:lang w:val="en-US" w:eastAsia="en-US" w:bidi="ar-SA"/>
        </w:rPr>
      </w:pPr>
      <w:r>
        <w:rPr>
          <w:rFonts w:ascii="Arial" w:eastAsia="Arial" w:hAnsi="Arial" w:cs="Arial"/>
          <w:noProof/>
          <w:sz w:val="20"/>
          <w:szCs w:val="20"/>
          <w:lang w:val="en-US" w:eastAsia="en-US" w:bidi="ar-SA"/>
        </w:rPr>
        <w:t>The Xilinx Platform Cable USB II and the FlashPro 4 connect to a PC via USB. The PC USB connections supply communications and DC power to each programmer.</w:t>
      </w:r>
    </w:p>
    <w:tbl>
      <w:tblPr>
        <w:tblW w:w="5000" w:type="pct"/>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2046"/>
        <w:gridCol w:w="7530"/>
      </w:tblGrid>
      <w:tr w:rsidR="00000000" w14:paraId="01CD177B" w14:textId="77777777">
        <w:tc>
          <w:tcPr>
            <w:tcW w:w="2000" w:type="dxa"/>
          </w:tcPr>
          <w:p w14:paraId="3A70C7F7" w14:textId="77777777" w:rsidR="00A77B3E" w:rsidRDefault="00A77B3E">
            <w:pPr>
              <w:keepLines/>
            </w:pPr>
            <w:r>
              <w:t># of Downstream Relationships</w:t>
            </w:r>
          </w:p>
        </w:tc>
        <w:tc>
          <w:tcPr>
            <w:tcW w:w="7360" w:type="dxa"/>
          </w:tcPr>
          <w:p w14:paraId="13B42A72" w14:textId="77777777" w:rsidR="00A77B3E" w:rsidRDefault="00A77B3E">
            <w:pPr>
              <w:keepLines/>
            </w:pPr>
            <w:r>
              <w:rPr>
                <w:noProof/>
              </w:rPr>
              <w:t>0</w:t>
            </w:r>
          </w:p>
        </w:tc>
      </w:tr>
      <w:tr w:rsidR="00000000" w14:paraId="63B14B1F" w14:textId="77777777">
        <w:tc>
          <w:tcPr>
            <w:tcW w:w="2000" w:type="dxa"/>
          </w:tcPr>
          <w:p w14:paraId="340A88C6" w14:textId="77777777" w:rsidR="00A77B3E" w:rsidRDefault="00A77B3E">
            <w:pPr>
              <w:keepLines/>
            </w:pPr>
            <w:r>
              <w:t>Connected Users</w:t>
            </w:r>
          </w:p>
        </w:tc>
        <w:tc>
          <w:tcPr>
            <w:tcW w:w="7360" w:type="dxa"/>
          </w:tcPr>
          <w:p w14:paraId="132DEB87" w14:textId="77777777" w:rsidR="00A77B3E" w:rsidRDefault="00A77B3E">
            <w:pPr>
              <w:keepLines/>
            </w:pPr>
            <w:r>
              <w:rPr>
                <w:noProof/>
              </w:rPr>
              <w:t>2</w:t>
            </w:r>
          </w:p>
        </w:tc>
      </w:tr>
      <w:tr w:rsidR="00000000" w14:paraId="0448A0B7" w14:textId="77777777">
        <w:tc>
          <w:tcPr>
            <w:tcW w:w="2000" w:type="dxa"/>
          </w:tcPr>
          <w:p w14:paraId="239BBD21" w14:textId="77777777" w:rsidR="00A77B3E" w:rsidRDefault="00A77B3E">
            <w:pPr>
              <w:keepLines/>
            </w:pPr>
            <w:r>
              <w:t>Item Type</w:t>
            </w:r>
          </w:p>
        </w:tc>
        <w:tc>
          <w:tcPr>
            <w:tcW w:w="7360" w:type="dxa"/>
          </w:tcPr>
          <w:p w14:paraId="28B35ECD" w14:textId="77777777" w:rsidR="00A77B3E" w:rsidRDefault="00A77B3E">
            <w:pPr>
              <w:keepLines/>
            </w:pPr>
            <w:r>
              <w:rPr>
                <w:noProof/>
              </w:rPr>
              <w:t>Text</w:t>
            </w:r>
          </w:p>
        </w:tc>
      </w:tr>
      <w:tr w:rsidR="00000000" w14:paraId="56A0A571" w14:textId="77777777">
        <w:tc>
          <w:tcPr>
            <w:tcW w:w="2000" w:type="dxa"/>
          </w:tcPr>
          <w:p w14:paraId="714A2F78" w14:textId="77777777" w:rsidR="00A77B3E" w:rsidRDefault="00A77B3E">
            <w:pPr>
              <w:keepLines/>
            </w:pPr>
            <w:r>
              <w:t>Release</w:t>
            </w:r>
          </w:p>
        </w:tc>
        <w:tc>
          <w:tcPr>
            <w:tcW w:w="7360" w:type="dxa"/>
          </w:tcPr>
          <w:p w14:paraId="460C0821" w14:textId="77777777" w:rsidR="00000000" w:rsidRDefault="00000000"/>
        </w:tc>
      </w:tr>
      <w:tr w:rsidR="00000000" w14:paraId="424E37E2" w14:textId="77777777">
        <w:tc>
          <w:tcPr>
            <w:tcW w:w="2000" w:type="dxa"/>
          </w:tcPr>
          <w:p w14:paraId="6BF7B684" w14:textId="77777777" w:rsidR="00A77B3E" w:rsidRDefault="00A77B3E">
            <w:pPr>
              <w:keepLines/>
            </w:pPr>
            <w:r>
              <w:t>Project</w:t>
            </w:r>
          </w:p>
        </w:tc>
        <w:tc>
          <w:tcPr>
            <w:tcW w:w="7360" w:type="dxa"/>
          </w:tcPr>
          <w:p w14:paraId="1921D753" w14:textId="77777777" w:rsidR="00A77B3E" w:rsidRDefault="00A77B3E">
            <w:pPr>
              <w:keepLines/>
            </w:pPr>
            <w:r>
              <w:rPr>
                <w:noProof/>
              </w:rPr>
              <w:t>Decagon_Boundary Scan</w:t>
            </w:r>
          </w:p>
        </w:tc>
      </w:tr>
      <w:tr w:rsidR="00000000" w14:paraId="44810A7F" w14:textId="77777777">
        <w:tc>
          <w:tcPr>
            <w:tcW w:w="2000" w:type="dxa"/>
          </w:tcPr>
          <w:p w14:paraId="4DC2C3CD" w14:textId="77777777" w:rsidR="00A77B3E" w:rsidRDefault="00A77B3E">
            <w:pPr>
              <w:keepLines/>
            </w:pPr>
            <w:r>
              <w:t>Relationship Status</w:t>
            </w:r>
          </w:p>
        </w:tc>
        <w:tc>
          <w:tcPr>
            <w:tcW w:w="7360" w:type="dxa"/>
          </w:tcPr>
          <w:p w14:paraId="43DE5C20" w14:textId="77777777" w:rsidR="00000000" w:rsidRDefault="00000000"/>
        </w:tc>
      </w:tr>
      <w:tr w:rsidR="00000000" w14:paraId="48B36811" w14:textId="77777777">
        <w:tc>
          <w:tcPr>
            <w:tcW w:w="2000" w:type="dxa"/>
          </w:tcPr>
          <w:p w14:paraId="257C7FEE" w14:textId="77777777" w:rsidR="00A77B3E" w:rsidRDefault="00A77B3E">
            <w:pPr>
              <w:keepLines/>
            </w:pPr>
            <w:r>
              <w:t># of Attachments</w:t>
            </w:r>
          </w:p>
        </w:tc>
        <w:tc>
          <w:tcPr>
            <w:tcW w:w="7360" w:type="dxa"/>
          </w:tcPr>
          <w:p w14:paraId="3444A67A" w14:textId="77777777" w:rsidR="00A77B3E" w:rsidRDefault="00A77B3E">
            <w:pPr>
              <w:keepLines/>
            </w:pPr>
            <w:r>
              <w:rPr>
                <w:noProof/>
              </w:rPr>
              <w:t>0</w:t>
            </w:r>
          </w:p>
        </w:tc>
      </w:tr>
      <w:tr w:rsidR="00000000" w14:paraId="6AE79E80" w14:textId="77777777">
        <w:tc>
          <w:tcPr>
            <w:tcW w:w="2000" w:type="dxa"/>
          </w:tcPr>
          <w:p w14:paraId="25AC3489" w14:textId="77777777" w:rsidR="00A77B3E" w:rsidRDefault="00A77B3E">
            <w:pPr>
              <w:keepLines/>
            </w:pPr>
            <w:r>
              <w:t>Last Locked By</w:t>
            </w:r>
          </w:p>
        </w:tc>
        <w:tc>
          <w:tcPr>
            <w:tcW w:w="7360" w:type="dxa"/>
          </w:tcPr>
          <w:p w14:paraId="5A6835DF" w14:textId="77777777" w:rsidR="00A77B3E" w:rsidRDefault="00A77B3E">
            <w:pPr>
              <w:keepLines/>
            </w:pPr>
            <w:r>
              <w:rPr>
                <w:noProof/>
              </w:rPr>
              <w:t>Nicole Sierra</w:t>
            </w:r>
          </w:p>
        </w:tc>
      </w:tr>
      <w:tr w:rsidR="00000000" w14:paraId="15091B71" w14:textId="77777777">
        <w:tc>
          <w:tcPr>
            <w:tcW w:w="2000" w:type="dxa"/>
          </w:tcPr>
          <w:p w14:paraId="52B88351" w14:textId="77777777" w:rsidR="00A77B3E" w:rsidRDefault="00A77B3E">
            <w:pPr>
              <w:keepLines/>
            </w:pPr>
            <w:r>
              <w:t>Version</w:t>
            </w:r>
          </w:p>
        </w:tc>
        <w:tc>
          <w:tcPr>
            <w:tcW w:w="7360" w:type="dxa"/>
          </w:tcPr>
          <w:p w14:paraId="0B92AD25" w14:textId="77777777" w:rsidR="00A77B3E" w:rsidRDefault="00A77B3E">
            <w:pPr>
              <w:keepLines/>
            </w:pPr>
            <w:r>
              <w:rPr>
                <w:noProof/>
              </w:rPr>
              <w:t>4</w:t>
            </w:r>
          </w:p>
        </w:tc>
      </w:tr>
      <w:tr w:rsidR="00000000" w14:paraId="2FBE04B9" w14:textId="77777777">
        <w:tc>
          <w:tcPr>
            <w:tcW w:w="2000" w:type="dxa"/>
          </w:tcPr>
          <w:p w14:paraId="196E7DF8" w14:textId="77777777" w:rsidR="00A77B3E" w:rsidRDefault="00A77B3E">
            <w:pPr>
              <w:keepLines/>
            </w:pPr>
            <w:r>
              <w:t>Upstream Cross Instance Relationships</w:t>
            </w:r>
          </w:p>
        </w:tc>
        <w:tc>
          <w:tcPr>
            <w:tcW w:w="7360" w:type="dxa"/>
          </w:tcPr>
          <w:p w14:paraId="3EE3443F" w14:textId="77777777" w:rsidR="00000000" w:rsidRDefault="00000000"/>
        </w:tc>
      </w:tr>
      <w:tr w:rsidR="00000000" w14:paraId="670B9574" w14:textId="77777777">
        <w:tc>
          <w:tcPr>
            <w:tcW w:w="2000" w:type="dxa"/>
          </w:tcPr>
          <w:p w14:paraId="27C7ECE6" w14:textId="77777777" w:rsidR="00A77B3E" w:rsidRDefault="00A77B3E">
            <w:pPr>
              <w:keepLines/>
            </w:pPr>
            <w:r>
              <w:t>Last Activity Date</w:t>
            </w:r>
          </w:p>
        </w:tc>
        <w:tc>
          <w:tcPr>
            <w:tcW w:w="7360" w:type="dxa"/>
          </w:tcPr>
          <w:p w14:paraId="3BD7F62B" w14:textId="77777777" w:rsidR="00A77B3E" w:rsidRDefault="00A77B3E">
            <w:pPr>
              <w:keepLines/>
            </w:pPr>
            <w:r>
              <w:rPr>
                <w:noProof/>
              </w:rPr>
              <w:t>2025-02-20 16:17:19.0</w:t>
            </w:r>
          </w:p>
        </w:tc>
      </w:tr>
      <w:tr w:rsidR="00000000" w14:paraId="397614C4" w14:textId="77777777">
        <w:tc>
          <w:tcPr>
            <w:tcW w:w="2000" w:type="dxa"/>
          </w:tcPr>
          <w:p w14:paraId="42716812" w14:textId="77777777" w:rsidR="00A77B3E" w:rsidRDefault="00A77B3E">
            <w:pPr>
              <w:keepLines/>
            </w:pPr>
            <w:r>
              <w:t>Modified By</w:t>
            </w:r>
          </w:p>
        </w:tc>
        <w:tc>
          <w:tcPr>
            <w:tcW w:w="7360" w:type="dxa"/>
          </w:tcPr>
          <w:p w14:paraId="13B247B8" w14:textId="77777777" w:rsidR="00A77B3E" w:rsidRDefault="00A77B3E">
            <w:pPr>
              <w:keepLines/>
            </w:pPr>
            <w:r>
              <w:rPr>
                <w:noProof/>
              </w:rPr>
              <w:t>Nicole Sierra</w:t>
            </w:r>
          </w:p>
        </w:tc>
      </w:tr>
      <w:tr w:rsidR="00000000" w14:paraId="69500B87" w14:textId="77777777">
        <w:tc>
          <w:tcPr>
            <w:tcW w:w="2000" w:type="dxa"/>
          </w:tcPr>
          <w:p w14:paraId="02078284" w14:textId="77777777" w:rsidR="00A77B3E" w:rsidRDefault="00A77B3E">
            <w:pPr>
              <w:keepLines/>
            </w:pPr>
            <w:r>
              <w:lastRenderedPageBreak/>
              <w:t>API ID</w:t>
            </w:r>
          </w:p>
        </w:tc>
        <w:tc>
          <w:tcPr>
            <w:tcW w:w="7360" w:type="dxa"/>
          </w:tcPr>
          <w:p w14:paraId="7526B739" w14:textId="77777777" w:rsidR="00A77B3E" w:rsidRDefault="00A77B3E">
            <w:pPr>
              <w:keepLines/>
            </w:pPr>
            <w:r>
              <w:rPr>
                <w:noProof/>
              </w:rPr>
              <w:t>18747344</w:t>
            </w:r>
          </w:p>
        </w:tc>
      </w:tr>
      <w:tr w:rsidR="00000000" w14:paraId="587946AE" w14:textId="77777777">
        <w:tc>
          <w:tcPr>
            <w:tcW w:w="2000" w:type="dxa"/>
          </w:tcPr>
          <w:p w14:paraId="3ED73AB2" w14:textId="77777777" w:rsidR="00A77B3E" w:rsidRDefault="00A77B3E">
            <w:pPr>
              <w:keepLines/>
            </w:pPr>
            <w:r>
              <w:t>Locked</w:t>
            </w:r>
          </w:p>
        </w:tc>
        <w:tc>
          <w:tcPr>
            <w:tcW w:w="7360" w:type="dxa"/>
          </w:tcPr>
          <w:p w14:paraId="61F393C8" w14:textId="77777777" w:rsidR="00A77B3E" w:rsidRDefault="00A77B3E">
            <w:pPr>
              <w:keepLines/>
            </w:pPr>
            <w:r>
              <w:rPr>
                <w:noProof/>
              </w:rPr>
              <w:t>false</w:t>
            </w:r>
          </w:p>
        </w:tc>
      </w:tr>
      <w:tr w:rsidR="00000000" w14:paraId="619AB6C4" w14:textId="77777777">
        <w:tc>
          <w:tcPr>
            <w:tcW w:w="2000" w:type="dxa"/>
          </w:tcPr>
          <w:p w14:paraId="3F99780C" w14:textId="77777777" w:rsidR="00A77B3E" w:rsidRDefault="00A77B3E">
            <w:pPr>
              <w:keepLines/>
            </w:pPr>
            <w:r>
              <w:t>DOORS Relationship</w:t>
            </w:r>
          </w:p>
        </w:tc>
        <w:tc>
          <w:tcPr>
            <w:tcW w:w="7360" w:type="dxa"/>
          </w:tcPr>
          <w:p w14:paraId="7D9F4158" w14:textId="77777777" w:rsidR="00000000" w:rsidRDefault="00000000"/>
        </w:tc>
      </w:tr>
      <w:tr w:rsidR="00000000" w14:paraId="7F9FF0D4" w14:textId="77777777">
        <w:tc>
          <w:tcPr>
            <w:tcW w:w="2000" w:type="dxa"/>
          </w:tcPr>
          <w:p w14:paraId="07626954" w14:textId="77777777" w:rsidR="00A77B3E" w:rsidRDefault="00A77B3E">
            <w:pPr>
              <w:keepLines/>
            </w:pPr>
            <w:r>
              <w:t>Status</w:t>
            </w:r>
          </w:p>
        </w:tc>
        <w:tc>
          <w:tcPr>
            <w:tcW w:w="7360" w:type="dxa"/>
          </w:tcPr>
          <w:p w14:paraId="656F731C" w14:textId="77777777" w:rsidR="00000000" w:rsidRDefault="00000000"/>
        </w:tc>
      </w:tr>
      <w:tr w:rsidR="00000000" w14:paraId="6144635C" w14:textId="77777777">
        <w:tc>
          <w:tcPr>
            <w:tcW w:w="2000" w:type="dxa"/>
          </w:tcPr>
          <w:p w14:paraId="35E6F84A" w14:textId="77777777" w:rsidR="00A77B3E" w:rsidRDefault="00A77B3E">
            <w:pPr>
              <w:keepLines/>
            </w:pPr>
            <w:r>
              <w:t>DOORS ID</w:t>
            </w:r>
          </w:p>
        </w:tc>
        <w:tc>
          <w:tcPr>
            <w:tcW w:w="7360" w:type="dxa"/>
          </w:tcPr>
          <w:p w14:paraId="78D011B6" w14:textId="77777777" w:rsidR="00000000" w:rsidRDefault="00000000"/>
        </w:tc>
      </w:tr>
      <w:tr w:rsidR="00000000" w14:paraId="393FA4CB" w14:textId="77777777">
        <w:tc>
          <w:tcPr>
            <w:tcW w:w="2000" w:type="dxa"/>
          </w:tcPr>
          <w:p w14:paraId="17A49E29" w14:textId="77777777" w:rsidR="00A77B3E" w:rsidRDefault="00A77B3E">
            <w:pPr>
              <w:keepLines/>
            </w:pPr>
            <w:r>
              <w:t>Change Request</w:t>
            </w:r>
          </w:p>
        </w:tc>
        <w:tc>
          <w:tcPr>
            <w:tcW w:w="7360" w:type="dxa"/>
          </w:tcPr>
          <w:p w14:paraId="2154474A" w14:textId="77777777" w:rsidR="00000000" w:rsidRDefault="00000000"/>
        </w:tc>
      </w:tr>
      <w:tr w:rsidR="00000000" w14:paraId="3357902B" w14:textId="77777777">
        <w:tc>
          <w:tcPr>
            <w:tcW w:w="2000" w:type="dxa"/>
          </w:tcPr>
          <w:p w14:paraId="59A1E174" w14:textId="77777777" w:rsidR="00A77B3E" w:rsidRDefault="00A77B3E">
            <w:pPr>
              <w:keepLines/>
            </w:pPr>
            <w:r>
              <w:t>Global ID</w:t>
            </w:r>
          </w:p>
        </w:tc>
        <w:tc>
          <w:tcPr>
            <w:tcW w:w="7360" w:type="dxa"/>
          </w:tcPr>
          <w:p w14:paraId="3252F396" w14:textId="77777777" w:rsidR="00A77B3E" w:rsidRDefault="00A77B3E">
            <w:pPr>
              <w:keepLines/>
            </w:pPr>
            <w:r>
              <w:rPr>
                <w:noProof/>
              </w:rPr>
              <w:t>COL02-TXT-10699472</w:t>
            </w:r>
          </w:p>
        </w:tc>
      </w:tr>
      <w:tr w:rsidR="00000000" w14:paraId="5FE1FE0C" w14:textId="77777777">
        <w:tc>
          <w:tcPr>
            <w:tcW w:w="2000" w:type="dxa"/>
          </w:tcPr>
          <w:p w14:paraId="414290D2" w14:textId="77777777" w:rsidR="00A77B3E" w:rsidRDefault="00A77B3E">
            <w:pPr>
              <w:keepLines/>
            </w:pPr>
            <w:r>
              <w:t>Downstream Cross Instance Relationships</w:t>
            </w:r>
          </w:p>
        </w:tc>
        <w:tc>
          <w:tcPr>
            <w:tcW w:w="7360" w:type="dxa"/>
          </w:tcPr>
          <w:p w14:paraId="31BAA1E8" w14:textId="77777777" w:rsidR="00000000" w:rsidRDefault="00000000"/>
        </w:tc>
      </w:tr>
      <w:tr w:rsidR="00000000" w14:paraId="29AB6C9C" w14:textId="77777777">
        <w:tc>
          <w:tcPr>
            <w:tcW w:w="2000" w:type="dxa"/>
          </w:tcPr>
          <w:p w14:paraId="7BDBF81C" w14:textId="77777777" w:rsidR="00A77B3E" w:rsidRDefault="00A77B3E">
            <w:pPr>
              <w:keepLines/>
            </w:pPr>
            <w:r>
              <w:t>Last Locked</w:t>
            </w:r>
          </w:p>
        </w:tc>
        <w:tc>
          <w:tcPr>
            <w:tcW w:w="7360" w:type="dxa"/>
          </w:tcPr>
          <w:p w14:paraId="40CA3DA3" w14:textId="77777777" w:rsidR="00A77B3E" w:rsidRDefault="00A77B3E">
            <w:pPr>
              <w:keepLines/>
            </w:pPr>
            <w:r>
              <w:rPr>
                <w:noProof/>
              </w:rPr>
              <w:t>2025-02-20 16:16:45.0</w:t>
            </w:r>
          </w:p>
        </w:tc>
      </w:tr>
      <w:tr w:rsidR="00000000" w14:paraId="01E4F28D" w14:textId="77777777">
        <w:tc>
          <w:tcPr>
            <w:tcW w:w="2000" w:type="dxa"/>
          </w:tcPr>
          <w:p w14:paraId="307260B5" w14:textId="77777777" w:rsidR="00A77B3E" w:rsidRDefault="00A77B3E">
            <w:pPr>
              <w:keepLines/>
            </w:pPr>
            <w:r>
              <w:t># of Upstream Relationships</w:t>
            </w:r>
          </w:p>
        </w:tc>
        <w:tc>
          <w:tcPr>
            <w:tcW w:w="7360" w:type="dxa"/>
          </w:tcPr>
          <w:p w14:paraId="2EF4D6E6" w14:textId="77777777" w:rsidR="00A77B3E" w:rsidRDefault="00A77B3E">
            <w:pPr>
              <w:keepLines/>
            </w:pPr>
            <w:r>
              <w:rPr>
                <w:noProof/>
              </w:rPr>
              <w:t>0</w:t>
            </w:r>
          </w:p>
        </w:tc>
      </w:tr>
      <w:tr w:rsidR="00000000" w14:paraId="4A27E983" w14:textId="77777777">
        <w:tc>
          <w:tcPr>
            <w:tcW w:w="2000" w:type="dxa"/>
          </w:tcPr>
          <w:p w14:paraId="4739B927" w14:textId="77777777" w:rsidR="00A77B3E" w:rsidRDefault="00A77B3E">
            <w:pPr>
              <w:keepLines/>
            </w:pPr>
            <w:r>
              <w:t>Tags</w:t>
            </w:r>
          </w:p>
        </w:tc>
        <w:tc>
          <w:tcPr>
            <w:tcW w:w="7360" w:type="dxa"/>
          </w:tcPr>
          <w:p w14:paraId="0C80F446" w14:textId="77777777" w:rsidR="00000000" w:rsidRDefault="00000000"/>
        </w:tc>
      </w:tr>
      <w:tr w:rsidR="00000000" w14:paraId="4D7BCBE4" w14:textId="77777777">
        <w:tc>
          <w:tcPr>
            <w:tcW w:w="2000" w:type="dxa"/>
          </w:tcPr>
          <w:p w14:paraId="78361663" w14:textId="77777777" w:rsidR="00A77B3E" w:rsidRDefault="00A77B3E">
            <w:pPr>
              <w:keepLines/>
            </w:pPr>
            <w:r>
              <w:t>Heading</w:t>
            </w:r>
          </w:p>
        </w:tc>
        <w:tc>
          <w:tcPr>
            <w:tcW w:w="7360" w:type="dxa"/>
          </w:tcPr>
          <w:p w14:paraId="4E05BEF6" w14:textId="77777777" w:rsidR="00A77B3E" w:rsidRDefault="00A77B3E">
            <w:pPr>
              <w:keepLines/>
            </w:pPr>
            <w:r>
              <w:rPr>
                <w:noProof/>
              </w:rPr>
              <w:t>1.2.1.1.1</w:t>
            </w:r>
          </w:p>
        </w:tc>
      </w:tr>
      <w:tr w:rsidR="00000000" w14:paraId="7A85BD60" w14:textId="77777777">
        <w:tc>
          <w:tcPr>
            <w:tcW w:w="2000" w:type="dxa"/>
          </w:tcPr>
          <w:p w14:paraId="2149D294" w14:textId="77777777" w:rsidR="00A77B3E" w:rsidRDefault="00A77B3E">
            <w:pPr>
              <w:keepLines/>
            </w:pPr>
            <w:r>
              <w:t>Created Date</w:t>
            </w:r>
          </w:p>
        </w:tc>
        <w:tc>
          <w:tcPr>
            <w:tcW w:w="7360" w:type="dxa"/>
          </w:tcPr>
          <w:p w14:paraId="28204F0F" w14:textId="77777777" w:rsidR="00A77B3E" w:rsidRDefault="00A77B3E">
            <w:pPr>
              <w:keepLines/>
            </w:pPr>
            <w:r>
              <w:rPr>
                <w:noProof/>
              </w:rPr>
              <w:t>12/05/2024</w:t>
            </w:r>
          </w:p>
        </w:tc>
      </w:tr>
      <w:tr w:rsidR="00000000" w14:paraId="0B1290A5" w14:textId="77777777">
        <w:tc>
          <w:tcPr>
            <w:tcW w:w="2000" w:type="dxa"/>
          </w:tcPr>
          <w:p w14:paraId="77BEFE4A" w14:textId="77777777" w:rsidR="00A77B3E" w:rsidRDefault="00A77B3E">
            <w:pPr>
              <w:keepLines/>
            </w:pPr>
            <w:r>
              <w:t>Created By</w:t>
            </w:r>
          </w:p>
        </w:tc>
        <w:tc>
          <w:tcPr>
            <w:tcW w:w="7360" w:type="dxa"/>
          </w:tcPr>
          <w:p w14:paraId="752E44CE" w14:textId="77777777" w:rsidR="00A77B3E" w:rsidRDefault="00A77B3E">
            <w:pPr>
              <w:keepLines/>
            </w:pPr>
            <w:r>
              <w:rPr>
                <w:noProof/>
              </w:rPr>
              <w:t>Anthony Su</w:t>
            </w:r>
          </w:p>
        </w:tc>
      </w:tr>
      <w:tr w:rsidR="00000000" w14:paraId="3E644E33" w14:textId="77777777">
        <w:tc>
          <w:tcPr>
            <w:tcW w:w="2000" w:type="dxa"/>
          </w:tcPr>
          <w:p w14:paraId="6243BC84" w14:textId="77777777" w:rsidR="00A77B3E" w:rsidRDefault="00A77B3E">
            <w:pPr>
              <w:keepLines/>
            </w:pPr>
            <w:r>
              <w:t>Item Path</w:t>
            </w:r>
          </w:p>
        </w:tc>
        <w:tc>
          <w:tcPr>
            <w:tcW w:w="7360" w:type="dxa"/>
          </w:tcPr>
          <w:p w14:paraId="5BA40518" w14:textId="77777777" w:rsidR="00000000" w:rsidRDefault="00000000"/>
        </w:tc>
      </w:tr>
      <w:tr w:rsidR="00000000" w14:paraId="1A1BC230" w14:textId="77777777">
        <w:tc>
          <w:tcPr>
            <w:tcW w:w="2000" w:type="dxa"/>
          </w:tcPr>
          <w:p w14:paraId="2918C442" w14:textId="77777777" w:rsidR="00A77B3E" w:rsidRDefault="00A77B3E">
            <w:pPr>
              <w:keepLines/>
            </w:pPr>
            <w:r>
              <w:t># of Comments</w:t>
            </w:r>
          </w:p>
        </w:tc>
        <w:tc>
          <w:tcPr>
            <w:tcW w:w="7360" w:type="dxa"/>
          </w:tcPr>
          <w:p w14:paraId="362DE7A0" w14:textId="77777777" w:rsidR="00A77B3E" w:rsidRDefault="00A77B3E">
            <w:pPr>
              <w:keepLines/>
            </w:pPr>
            <w:r>
              <w:rPr>
                <w:noProof/>
              </w:rPr>
              <w:t>0</w:t>
            </w:r>
          </w:p>
        </w:tc>
      </w:tr>
      <w:tr w:rsidR="00000000" w14:paraId="0D4F6726" w14:textId="77777777">
        <w:tc>
          <w:tcPr>
            <w:tcW w:w="2000" w:type="dxa"/>
          </w:tcPr>
          <w:p w14:paraId="35F575D8" w14:textId="77777777" w:rsidR="00A77B3E" w:rsidRDefault="00A77B3E">
            <w:pPr>
              <w:keepLines/>
            </w:pPr>
            <w:r>
              <w:t>Modified Date</w:t>
            </w:r>
          </w:p>
        </w:tc>
        <w:tc>
          <w:tcPr>
            <w:tcW w:w="7360" w:type="dxa"/>
          </w:tcPr>
          <w:p w14:paraId="24B6A11C" w14:textId="77777777" w:rsidR="00A77B3E" w:rsidRDefault="00A77B3E">
            <w:pPr>
              <w:keepLines/>
            </w:pPr>
            <w:r>
              <w:rPr>
                <w:noProof/>
              </w:rPr>
              <w:t>02/20/2025</w:t>
            </w:r>
          </w:p>
        </w:tc>
      </w:tr>
      <w:tr w:rsidR="00000000" w14:paraId="7A80A501" w14:textId="77777777">
        <w:tc>
          <w:tcPr>
            <w:tcW w:w="2000" w:type="dxa"/>
          </w:tcPr>
          <w:p w14:paraId="3A34C438" w14:textId="77777777" w:rsidR="00A77B3E" w:rsidRDefault="00A77B3E">
            <w:pPr>
              <w:keepLines/>
            </w:pPr>
            <w:r>
              <w:t>Current version</w:t>
            </w:r>
          </w:p>
        </w:tc>
        <w:tc>
          <w:tcPr>
            <w:tcW w:w="7360" w:type="dxa"/>
          </w:tcPr>
          <w:p w14:paraId="155860A7" w14:textId="77777777" w:rsidR="00A77B3E" w:rsidRDefault="00A77B3E">
            <w:pPr>
              <w:keepLines/>
            </w:pPr>
            <w:r>
              <w:rPr>
                <w:noProof/>
              </w:rPr>
              <w:t>4</w:t>
            </w:r>
          </w:p>
        </w:tc>
      </w:tr>
      <w:tr w:rsidR="00000000" w14:paraId="59D87398" w14:textId="77777777">
        <w:tc>
          <w:tcPr>
            <w:tcW w:w="2000" w:type="dxa"/>
          </w:tcPr>
          <w:p w14:paraId="34471C5D" w14:textId="77777777" w:rsidR="00A77B3E" w:rsidRDefault="00A77B3E">
            <w:pPr>
              <w:keepLines/>
            </w:pPr>
            <w:r>
              <w:t>Export Controlled</w:t>
            </w:r>
          </w:p>
        </w:tc>
        <w:tc>
          <w:tcPr>
            <w:tcW w:w="7360" w:type="dxa"/>
          </w:tcPr>
          <w:p w14:paraId="2717DF26" w14:textId="77777777" w:rsidR="00000000" w:rsidRDefault="00000000"/>
        </w:tc>
      </w:tr>
      <w:tr w:rsidR="00000000" w14:paraId="6E3AD39F" w14:textId="77777777">
        <w:tc>
          <w:tcPr>
            <w:tcW w:w="2000" w:type="dxa"/>
          </w:tcPr>
          <w:p w14:paraId="5FD7704C" w14:textId="77777777" w:rsidR="00A77B3E" w:rsidRDefault="00A77B3E">
            <w:pPr>
              <w:keepLines/>
            </w:pPr>
            <w:r>
              <w:t># of Links</w:t>
            </w:r>
          </w:p>
        </w:tc>
        <w:tc>
          <w:tcPr>
            <w:tcW w:w="7360" w:type="dxa"/>
          </w:tcPr>
          <w:p w14:paraId="66FC0AE5" w14:textId="77777777" w:rsidR="00A77B3E" w:rsidRDefault="00A77B3E">
            <w:pPr>
              <w:keepLines/>
            </w:pPr>
            <w:r>
              <w:rPr>
                <w:noProof/>
              </w:rPr>
              <w:t>0</w:t>
            </w:r>
          </w:p>
        </w:tc>
      </w:tr>
      <w:tr w:rsidR="00000000" w14:paraId="6D5ACE57" w14:textId="77777777">
        <w:tc>
          <w:tcPr>
            <w:tcW w:w="2000" w:type="dxa"/>
          </w:tcPr>
          <w:p w14:paraId="61D57232" w14:textId="77777777" w:rsidR="00A77B3E" w:rsidRDefault="00A77B3E">
            <w:pPr>
              <w:keepLines/>
            </w:pPr>
            <w:r>
              <w:t>Commentary</w:t>
            </w:r>
          </w:p>
        </w:tc>
        <w:tc>
          <w:tcPr>
            <w:tcW w:w="7360" w:type="dxa"/>
          </w:tcPr>
          <w:p w14:paraId="548AD6AF" w14:textId="77777777" w:rsidR="00000000" w:rsidRDefault="00000000"/>
        </w:tc>
      </w:tr>
    </w:tbl>
    <w:p w14:paraId="4FAAC67B" w14:textId="77777777" w:rsidR="00A77B3E" w:rsidRDefault="00A77B3E">
      <w:pPr>
        <w:keepLines/>
      </w:pPr>
      <w:r>
        <w:t xml:space="preserve">Tags: </w:t>
      </w:r>
    </w:p>
    <w:p w14:paraId="658D45A8" w14:textId="77777777" w:rsidR="00A77B3E" w:rsidRDefault="00A77B3E">
      <w:pPr>
        <w:keepLines/>
      </w:pPr>
      <w:r>
        <w:t xml:space="preserve">Upstream Relationships: </w:t>
      </w:r>
    </w:p>
    <w:p w14:paraId="77B62A3A" w14:textId="77777777" w:rsidR="00A77B3E" w:rsidRDefault="00A77B3E">
      <w:pPr>
        <w:keepLines/>
      </w:pPr>
      <w:r>
        <w:t xml:space="preserve">Relationships: </w:t>
      </w:r>
    </w:p>
    <w:p w14:paraId="227ED800" w14:textId="77777777" w:rsidR="00A77B3E" w:rsidRDefault="00A77B3E">
      <w:pPr>
        <w:keepLines/>
      </w:pPr>
      <w:r>
        <w:t xml:space="preserve">Synchronized Items: </w:t>
      </w:r>
    </w:p>
    <w:p w14:paraId="7731453F" w14:textId="77777777" w:rsidR="00A77B3E" w:rsidRDefault="00A77B3E">
      <w:pPr>
        <w:keepLines/>
      </w:pPr>
      <w:r>
        <w:t xml:space="preserve">Comments: </w:t>
      </w:r>
    </w:p>
    <w:p w14:paraId="383A8C81" w14:textId="77777777" w:rsidR="00A77B3E" w:rsidRDefault="00A77B3E">
      <w:pPr>
        <w:keepLines/>
      </w:pPr>
      <w:r>
        <w:t xml:space="preserve">URLs: </w:t>
      </w:r>
    </w:p>
    <w:p w14:paraId="392D0C34" w14:textId="77777777" w:rsidR="00A77B3E" w:rsidRDefault="00A77B3E">
      <w:pPr>
        <w:keepLines/>
      </w:pPr>
      <w:r>
        <w:t xml:space="preserve">Versions: </w:t>
      </w:r>
    </w:p>
    <w:p w14:paraId="1039EA7B" w14:textId="77777777" w:rsidR="00A77B3E" w:rsidRDefault="00A77B3E">
      <w:pPr>
        <w:keepLines/>
      </w:pPr>
      <w:r>
        <w:t>#</w:t>
      </w:r>
      <w:r>
        <w:rPr>
          <w:noProof/>
        </w:rPr>
        <w:t>4</w:t>
      </w:r>
      <w:r>
        <w:t xml:space="preserve">: </w:t>
      </w:r>
      <w:r>
        <w:rPr>
          <w:noProof/>
        </w:rPr>
        <w:t>02/20/2025</w:t>
      </w:r>
      <w:r>
        <w:t xml:space="preserve"> - </w:t>
      </w:r>
      <w:r>
        <w:rPr>
          <w:noProof/>
        </w:rPr>
        <w:t>"Name" changed from "UUT Power Requirements" to "Reference: Programming Hardware Interface"</w:t>
      </w:r>
      <w:r>
        <w:t xml:space="preserve"> - . Baselines: </w:t>
      </w:r>
      <w:r>
        <w:rPr>
          <w:noProof/>
        </w:rPr>
        <w:t>B1 - Project Decagon Post SyRR - 07/11/2025,</w:t>
      </w:r>
    </w:p>
    <w:p w14:paraId="18E51E05" w14:textId="77777777" w:rsidR="00A77B3E" w:rsidRDefault="00A77B3E">
      <w:pPr>
        <w:keepLines/>
      </w:pPr>
      <w:r>
        <w:t>#</w:t>
      </w:r>
      <w:r>
        <w:rPr>
          <w:noProof/>
        </w:rPr>
        <w:t>3</w:t>
      </w:r>
      <w:r>
        <w:t xml:space="preserve">: </w:t>
      </w:r>
      <w:r>
        <w:rPr>
          <w:noProof/>
        </w:rPr>
        <w:t>02/20/2025</w:t>
      </w:r>
      <w:r>
        <w:t xml:space="preserve"> - </w:t>
      </w:r>
      <w:r>
        <w:rPr>
          <w:noProof/>
        </w:rPr>
        <w:t>Converted from Requirement to Text., "Status" changed from "Ready For Review" to "", "Requirement Type" changed from "System" to "", "Verification Method/s" changed from "Demonstration" to "", "Derived Requirement" changed from "Yes" to "", "Rationale" changed, "Safety Requirement" changed from "No" to "", "Security Requirement" changed from "No" to "", "Statement of Compliance" changed from "Unassigned" to "", "FDAL" changed from "Unassigned" to "", "Validation Method/s" changed from "Engineering Judgement" to "", "Validation Evidence" changed, "Validation Conclusion" changed from "Unassigned" to "", "Robust Requirement" changed from "Unassigned" to "", "Key Characteristics" changed from "Unassigned" to "", "Global ID" changed from "COL02-REQ_RC-10677711" to "COL02-TXT-10699472"</w:t>
      </w:r>
      <w:r>
        <w:t xml:space="preserve"> - . Baselines: </w:t>
      </w:r>
    </w:p>
    <w:p w14:paraId="28BD552C" w14:textId="77777777" w:rsidR="00A77B3E" w:rsidRDefault="00A77B3E">
      <w:pPr>
        <w:keepLines/>
      </w:pPr>
      <w:r>
        <w:t>#</w:t>
      </w:r>
      <w:r>
        <w:rPr>
          <w:noProof/>
        </w:rPr>
        <w:t>2</w:t>
      </w:r>
      <w:r>
        <w:t xml:space="preserve">: </w:t>
      </w:r>
      <w:r>
        <w:rPr>
          <w:noProof/>
        </w:rPr>
        <w:t>02/20/2025</w:t>
      </w:r>
      <w:r>
        <w:t xml:space="preserve"> - </w:t>
      </w:r>
      <w:r>
        <w:rPr>
          <w:noProof/>
        </w:rPr>
        <w:t>"Requirement Description" changed</w:t>
      </w:r>
      <w:r>
        <w:t xml:space="preserve"> - . Baselines: </w:t>
      </w:r>
    </w:p>
    <w:p w14:paraId="02794B09" w14:textId="77777777" w:rsidR="00A77B3E" w:rsidRDefault="00A77B3E">
      <w:pPr>
        <w:keepLines/>
      </w:pPr>
      <w:r>
        <w:lastRenderedPageBreak/>
        <w:t>#</w:t>
      </w:r>
      <w:r>
        <w:rPr>
          <w:noProof/>
        </w:rPr>
        <w:t>1</w:t>
      </w:r>
      <w:r>
        <w:t xml:space="preserve">: </w:t>
      </w:r>
      <w:r>
        <w:rPr>
          <w:noProof/>
        </w:rPr>
        <w:t>12/05/2024</w:t>
      </w:r>
      <w:r>
        <w:t xml:space="preserve"> - </w:t>
      </w:r>
      <w:r>
        <w:rPr>
          <w:noProof/>
        </w:rPr>
        <w:t>Copied from "StdTestReq-REQ_RC-1953 UUT Power Requirements"</w:t>
      </w:r>
      <w:r>
        <w:t xml:space="preserve"> - . Baselines: </w:t>
      </w:r>
    </w:p>
    <w:bookmarkStart w:id="3" w:name="DECAGON-TXT-5_1"/>
    <w:p w14:paraId="024047C7" w14:textId="77777777" w:rsidR="00A77B3E" w:rsidRDefault="00A77B3E">
      <w:pPr>
        <w:pStyle w:val="Heading2"/>
        <w:keepLines/>
      </w:pPr>
      <w:r>
        <w:rPr>
          <w:noProof/>
        </w:rPr>
        <w:fldChar w:fldCharType="begin"/>
      </w:r>
      <w:r>
        <w:rPr>
          <w:noProof/>
        </w:rPr>
        <w:instrText xml:space="preserve"> HYPERLINK "https://jama02.rockwellcollins.com/contour/perspective.req?projectId=636&amp;docId=18747354" </w:instrText>
      </w:r>
      <w:r>
        <w:rPr>
          <w:noProof/>
        </w:rPr>
      </w:r>
      <w:r>
        <w:rPr>
          <w:noProof/>
        </w:rPr>
        <w:fldChar w:fldCharType="separate"/>
      </w:r>
      <w:r>
        <w:rPr>
          <w:noProof/>
        </w:rPr>
        <w:t>DECAGON-TXT-5</w:t>
      </w:r>
      <w:r>
        <w:rPr>
          <w:noProof/>
        </w:rPr>
        <w:fldChar w:fldCharType="end"/>
      </w:r>
      <w:bookmarkEnd w:id="3"/>
      <w:r>
        <w:t xml:space="preserve"> </w:t>
      </w:r>
      <w:bookmarkStart w:id="4" w:name="DECAGON-TXT-5_0_0"/>
      <w:r>
        <w:rPr>
          <w:noProof/>
        </w:rPr>
        <w:t>Paddleboard Guide Pins</w:t>
      </w:r>
      <w:bookmarkEnd w:id="4"/>
    </w:p>
    <w:p w14:paraId="770E56EA" w14:textId="77777777" w:rsidR="00A77B3E" w:rsidRDefault="00A77B3E">
      <w:pPr>
        <w:keepLines/>
        <w:rPr>
          <w:noProof/>
          <w:lang w:val="en-US" w:eastAsia="en-US" w:bidi="ar-SA"/>
        </w:rPr>
      </w:pPr>
      <w:r>
        <w:rPr>
          <w:noProof/>
          <w:lang w:val="en-US" w:eastAsia="en-US" w:bidi="ar-SA"/>
        </w:rPr>
        <w:t>Test solution paddleboards that attach to the UUT shall include guide pins to protect the connector pins from damage.</w:t>
      </w:r>
    </w:p>
    <w:p w14:paraId="7C2933A1" w14:textId="77777777" w:rsidR="00A77B3E" w:rsidRDefault="00A77B3E">
      <w:pPr>
        <w:keepLines/>
        <w:rPr>
          <w:noProof/>
          <w:lang w:val="en-US" w:eastAsia="en-US" w:bidi="ar-SA"/>
        </w:rPr>
      </w:pPr>
      <w:r>
        <w:rPr>
          <w:noProof/>
          <w:lang w:val="en-US" w:eastAsia="en-US" w:bidi="ar-SA"/>
        </w:rPr>
        <w:t> </w:t>
      </w:r>
    </w:p>
    <w:p w14:paraId="53AE9DF3" w14:textId="77777777" w:rsidR="00A77B3E" w:rsidRDefault="00A77B3E">
      <w:pPr>
        <w:keepLines/>
        <w:rPr>
          <w:noProof/>
          <w:lang w:val="en-US" w:eastAsia="en-US" w:bidi="ar-SA"/>
        </w:rPr>
      </w:pPr>
      <w:r>
        <w:rPr>
          <w:noProof/>
          <w:lang w:val="en-US" w:eastAsia="en-US" w:bidi="ar-SA"/>
        </w:rPr>
        <w:t>NOTE: to protect the connector pins from damage when using paddleboards.</w:t>
      </w:r>
    </w:p>
    <w:tbl>
      <w:tblPr>
        <w:tblW w:w="5000" w:type="pct"/>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2046"/>
        <w:gridCol w:w="7530"/>
      </w:tblGrid>
      <w:tr w:rsidR="00000000" w14:paraId="30017997" w14:textId="77777777">
        <w:tc>
          <w:tcPr>
            <w:tcW w:w="2000" w:type="dxa"/>
          </w:tcPr>
          <w:p w14:paraId="6CEE53DC" w14:textId="77777777" w:rsidR="00A77B3E" w:rsidRDefault="00A77B3E">
            <w:pPr>
              <w:keepLines/>
            </w:pPr>
            <w:r>
              <w:t># of Downstream Relationships</w:t>
            </w:r>
          </w:p>
        </w:tc>
        <w:tc>
          <w:tcPr>
            <w:tcW w:w="7360" w:type="dxa"/>
          </w:tcPr>
          <w:p w14:paraId="0E13FDEF" w14:textId="77777777" w:rsidR="00A77B3E" w:rsidRDefault="00A77B3E">
            <w:pPr>
              <w:keepLines/>
            </w:pPr>
            <w:r>
              <w:rPr>
                <w:noProof/>
              </w:rPr>
              <w:t>0</w:t>
            </w:r>
          </w:p>
        </w:tc>
      </w:tr>
      <w:tr w:rsidR="00000000" w14:paraId="32F2E75C" w14:textId="77777777">
        <w:tc>
          <w:tcPr>
            <w:tcW w:w="2000" w:type="dxa"/>
          </w:tcPr>
          <w:p w14:paraId="43A25F6F" w14:textId="77777777" w:rsidR="00A77B3E" w:rsidRDefault="00A77B3E">
            <w:pPr>
              <w:keepLines/>
            </w:pPr>
            <w:r>
              <w:t>Connected Users</w:t>
            </w:r>
          </w:p>
        </w:tc>
        <w:tc>
          <w:tcPr>
            <w:tcW w:w="7360" w:type="dxa"/>
          </w:tcPr>
          <w:p w14:paraId="47340D66" w14:textId="77777777" w:rsidR="00A77B3E" w:rsidRDefault="00A77B3E">
            <w:pPr>
              <w:keepLines/>
            </w:pPr>
            <w:r>
              <w:rPr>
                <w:noProof/>
              </w:rPr>
              <w:t>1</w:t>
            </w:r>
          </w:p>
        </w:tc>
      </w:tr>
      <w:tr w:rsidR="00000000" w14:paraId="03115E1A" w14:textId="77777777">
        <w:tc>
          <w:tcPr>
            <w:tcW w:w="2000" w:type="dxa"/>
          </w:tcPr>
          <w:p w14:paraId="2BA27E14" w14:textId="77777777" w:rsidR="00A77B3E" w:rsidRDefault="00A77B3E">
            <w:pPr>
              <w:keepLines/>
            </w:pPr>
            <w:r>
              <w:t>Item Type</w:t>
            </w:r>
          </w:p>
        </w:tc>
        <w:tc>
          <w:tcPr>
            <w:tcW w:w="7360" w:type="dxa"/>
          </w:tcPr>
          <w:p w14:paraId="13CB8DF3" w14:textId="77777777" w:rsidR="00A77B3E" w:rsidRDefault="00A77B3E">
            <w:pPr>
              <w:keepLines/>
            </w:pPr>
            <w:r>
              <w:rPr>
                <w:noProof/>
              </w:rPr>
              <w:t>Text</w:t>
            </w:r>
          </w:p>
        </w:tc>
      </w:tr>
      <w:tr w:rsidR="00000000" w14:paraId="4194803E" w14:textId="77777777">
        <w:tc>
          <w:tcPr>
            <w:tcW w:w="2000" w:type="dxa"/>
          </w:tcPr>
          <w:p w14:paraId="4C53AF1C" w14:textId="77777777" w:rsidR="00A77B3E" w:rsidRDefault="00A77B3E">
            <w:pPr>
              <w:keepLines/>
            </w:pPr>
            <w:r>
              <w:t>Release</w:t>
            </w:r>
          </w:p>
        </w:tc>
        <w:tc>
          <w:tcPr>
            <w:tcW w:w="7360" w:type="dxa"/>
          </w:tcPr>
          <w:p w14:paraId="4171B0B2" w14:textId="77777777" w:rsidR="00000000" w:rsidRDefault="00000000"/>
        </w:tc>
      </w:tr>
      <w:tr w:rsidR="00000000" w14:paraId="7FBC0E8D" w14:textId="77777777">
        <w:tc>
          <w:tcPr>
            <w:tcW w:w="2000" w:type="dxa"/>
          </w:tcPr>
          <w:p w14:paraId="7908B3B8" w14:textId="77777777" w:rsidR="00A77B3E" w:rsidRDefault="00A77B3E">
            <w:pPr>
              <w:keepLines/>
            </w:pPr>
            <w:r>
              <w:t>Project</w:t>
            </w:r>
          </w:p>
        </w:tc>
        <w:tc>
          <w:tcPr>
            <w:tcW w:w="7360" w:type="dxa"/>
          </w:tcPr>
          <w:p w14:paraId="5DE39AF2" w14:textId="77777777" w:rsidR="00A77B3E" w:rsidRDefault="00A77B3E">
            <w:pPr>
              <w:keepLines/>
            </w:pPr>
            <w:r>
              <w:rPr>
                <w:noProof/>
              </w:rPr>
              <w:t>Decagon_Boundary Scan</w:t>
            </w:r>
          </w:p>
        </w:tc>
      </w:tr>
      <w:tr w:rsidR="00000000" w14:paraId="147C0EF2" w14:textId="77777777">
        <w:tc>
          <w:tcPr>
            <w:tcW w:w="2000" w:type="dxa"/>
          </w:tcPr>
          <w:p w14:paraId="6C8732DA" w14:textId="77777777" w:rsidR="00A77B3E" w:rsidRDefault="00A77B3E">
            <w:pPr>
              <w:keepLines/>
            </w:pPr>
            <w:r>
              <w:t>Relationship Status</w:t>
            </w:r>
          </w:p>
        </w:tc>
        <w:tc>
          <w:tcPr>
            <w:tcW w:w="7360" w:type="dxa"/>
          </w:tcPr>
          <w:p w14:paraId="19B6CA50" w14:textId="77777777" w:rsidR="00000000" w:rsidRDefault="00000000"/>
        </w:tc>
      </w:tr>
      <w:tr w:rsidR="00000000" w14:paraId="4C845EA3" w14:textId="77777777">
        <w:tc>
          <w:tcPr>
            <w:tcW w:w="2000" w:type="dxa"/>
          </w:tcPr>
          <w:p w14:paraId="76561002" w14:textId="77777777" w:rsidR="00A77B3E" w:rsidRDefault="00A77B3E">
            <w:pPr>
              <w:keepLines/>
            </w:pPr>
            <w:r>
              <w:t># of Attachments</w:t>
            </w:r>
          </w:p>
        </w:tc>
        <w:tc>
          <w:tcPr>
            <w:tcW w:w="7360" w:type="dxa"/>
          </w:tcPr>
          <w:p w14:paraId="5EB12279" w14:textId="77777777" w:rsidR="00A77B3E" w:rsidRDefault="00A77B3E">
            <w:pPr>
              <w:keepLines/>
            </w:pPr>
            <w:r>
              <w:rPr>
                <w:noProof/>
              </w:rPr>
              <w:t>0</w:t>
            </w:r>
          </w:p>
        </w:tc>
      </w:tr>
      <w:tr w:rsidR="00000000" w14:paraId="041B4084" w14:textId="77777777">
        <w:tc>
          <w:tcPr>
            <w:tcW w:w="2000" w:type="dxa"/>
          </w:tcPr>
          <w:p w14:paraId="0D2F7586" w14:textId="77777777" w:rsidR="00A77B3E" w:rsidRDefault="00A77B3E">
            <w:pPr>
              <w:keepLines/>
            </w:pPr>
            <w:r>
              <w:t>Last Locked By</w:t>
            </w:r>
          </w:p>
        </w:tc>
        <w:tc>
          <w:tcPr>
            <w:tcW w:w="7360" w:type="dxa"/>
          </w:tcPr>
          <w:p w14:paraId="70BC5524" w14:textId="77777777" w:rsidR="00A77B3E" w:rsidRDefault="00A77B3E">
            <w:pPr>
              <w:keepLines/>
            </w:pPr>
            <w:r>
              <w:rPr>
                <w:noProof/>
              </w:rPr>
              <w:t>Anthony Su</w:t>
            </w:r>
          </w:p>
        </w:tc>
      </w:tr>
      <w:tr w:rsidR="00000000" w14:paraId="658E8F2C" w14:textId="77777777">
        <w:tc>
          <w:tcPr>
            <w:tcW w:w="2000" w:type="dxa"/>
          </w:tcPr>
          <w:p w14:paraId="2486B3F0" w14:textId="77777777" w:rsidR="00A77B3E" w:rsidRDefault="00A77B3E">
            <w:pPr>
              <w:keepLines/>
            </w:pPr>
            <w:r>
              <w:t>Version</w:t>
            </w:r>
          </w:p>
        </w:tc>
        <w:tc>
          <w:tcPr>
            <w:tcW w:w="7360" w:type="dxa"/>
          </w:tcPr>
          <w:p w14:paraId="5EB1C990" w14:textId="77777777" w:rsidR="00A77B3E" w:rsidRDefault="00A77B3E">
            <w:pPr>
              <w:keepLines/>
            </w:pPr>
            <w:r>
              <w:rPr>
                <w:noProof/>
              </w:rPr>
              <w:t>1</w:t>
            </w:r>
          </w:p>
        </w:tc>
      </w:tr>
      <w:tr w:rsidR="00000000" w14:paraId="2A8E1F33" w14:textId="77777777">
        <w:tc>
          <w:tcPr>
            <w:tcW w:w="2000" w:type="dxa"/>
          </w:tcPr>
          <w:p w14:paraId="29178079" w14:textId="77777777" w:rsidR="00A77B3E" w:rsidRDefault="00A77B3E">
            <w:pPr>
              <w:keepLines/>
            </w:pPr>
            <w:r>
              <w:t>Upstream Cross Instance Relationships</w:t>
            </w:r>
          </w:p>
        </w:tc>
        <w:tc>
          <w:tcPr>
            <w:tcW w:w="7360" w:type="dxa"/>
          </w:tcPr>
          <w:p w14:paraId="05A8749B" w14:textId="77777777" w:rsidR="00000000" w:rsidRDefault="00000000"/>
        </w:tc>
      </w:tr>
      <w:tr w:rsidR="00000000" w14:paraId="0BDFB0D3" w14:textId="77777777">
        <w:tc>
          <w:tcPr>
            <w:tcW w:w="2000" w:type="dxa"/>
          </w:tcPr>
          <w:p w14:paraId="294FA68B" w14:textId="77777777" w:rsidR="00A77B3E" w:rsidRDefault="00A77B3E">
            <w:pPr>
              <w:keepLines/>
            </w:pPr>
            <w:r>
              <w:t>Last Activity Date</w:t>
            </w:r>
          </w:p>
        </w:tc>
        <w:tc>
          <w:tcPr>
            <w:tcW w:w="7360" w:type="dxa"/>
          </w:tcPr>
          <w:p w14:paraId="6FB4F31E" w14:textId="77777777" w:rsidR="00A77B3E" w:rsidRDefault="00A77B3E">
            <w:pPr>
              <w:keepLines/>
            </w:pPr>
            <w:r>
              <w:rPr>
                <w:noProof/>
              </w:rPr>
              <w:t>2025-03-17 14:22:55.0</w:t>
            </w:r>
          </w:p>
        </w:tc>
      </w:tr>
      <w:tr w:rsidR="00000000" w14:paraId="295BDA6A" w14:textId="77777777">
        <w:tc>
          <w:tcPr>
            <w:tcW w:w="2000" w:type="dxa"/>
          </w:tcPr>
          <w:p w14:paraId="1F8F49EC" w14:textId="77777777" w:rsidR="00A77B3E" w:rsidRDefault="00A77B3E">
            <w:pPr>
              <w:keepLines/>
            </w:pPr>
            <w:r>
              <w:t>Modified By</w:t>
            </w:r>
          </w:p>
        </w:tc>
        <w:tc>
          <w:tcPr>
            <w:tcW w:w="7360" w:type="dxa"/>
          </w:tcPr>
          <w:p w14:paraId="5713B036" w14:textId="77777777" w:rsidR="00A77B3E" w:rsidRDefault="00A77B3E">
            <w:pPr>
              <w:keepLines/>
            </w:pPr>
            <w:r>
              <w:rPr>
                <w:noProof/>
              </w:rPr>
              <w:t>Anthony Su</w:t>
            </w:r>
          </w:p>
        </w:tc>
      </w:tr>
      <w:tr w:rsidR="00000000" w14:paraId="068597D4" w14:textId="77777777">
        <w:tc>
          <w:tcPr>
            <w:tcW w:w="2000" w:type="dxa"/>
          </w:tcPr>
          <w:p w14:paraId="43D6E355" w14:textId="77777777" w:rsidR="00A77B3E" w:rsidRDefault="00A77B3E">
            <w:pPr>
              <w:keepLines/>
            </w:pPr>
            <w:r>
              <w:t>API ID</w:t>
            </w:r>
          </w:p>
        </w:tc>
        <w:tc>
          <w:tcPr>
            <w:tcW w:w="7360" w:type="dxa"/>
          </w:tcPr>
          <w:p w14:paraId="25DC1104" w14:textId="77777777" w:rsidR="00A77B3E" w:rsidRDefault="00A77B3E">
            <w:pPr>
              <w:keepLines/>
            </w:pPr>
            <w:r>
              <w:rPr>
                <w:noProof/>
              </w:rPr>
              <w:t>18747354</w:t>
            </w:r>
          </w:p>
        </w:tc>
      </w:tr>
      <w:tr w:rsidR="00000000" w14:paraId="09258E28" w14:textId="77777777">
        <w:tc>
          <w:tcPr>
            <w:tcW w:w="2000" w:type="dxa"/>
          </w:tcPr>
          <w:p w14:paraId="4E1E5D88" w14:textId="77777777" w:rsidR="00A77B3E" w:rsidRDefault="00A77B3E">
            <w:pPr>
              <w:keepLines/>
            </w:pPr>
            <w:r>
              <w:t>Locked</w:t>
            </w:r>
          </w:p>
        </w:tc>
        <w:tc>
          <w:tcPr>
            <w:tcW w:w="7360" w:type="dxa"/>
          </w:tcPr>
          <w:p w14:paraId="7DF7091D" w14:textId="77777777" w:rsidR="00A77B3E" w:rsidRDefault="00A77B3E">
            <w:pPr>
              <w:keepLines/>
            </w:pPr>
            <w:r>
              <w:rPr>
                <w:noProof/>
              </w:rPr>
              <w:t>false</w:t>
            </w:r>
          </w:p>
        </w:tc>
      </w:tr>
      <w:tr w:rsidR="00000000" w14:paraId="06313803" w14:textId="77777777">
        <w:tc>
          <w:tcPr>
            <w:tcW w:w="2000" w:type="dxa"/>
          </w:tcPr>
          <w:p w14:paraId="00CB4850" w14:textId="77777777" w:rsidR="00A77B3E" w:rsidRDefault="00A77B3E">
            <w:pPr>
              <w:keepLines/>
            </w:pPr>
            <w:r>
              <w:t>DOORS Relationship</w:t>
            </w:r>
          </w:p>
        </w:tc>
        <w:tc>
          <w:tcPr>
            <w:tcW w:w="7360" w:type="dxa"/>
          </w:tcPr>
          <w:p w14:paraId="11A1C5E2" w14:textId="77777777" w:rsidR="00000000" w:rsidRDefault="00000000"/>
        </w:tc>
      </w:tr>
      <w:tr w:rsidR="00000000" w14:paraId="169CA0B4" w14:textId="77777777">
        <w:tc>
          <w:tcPr>
            <w:tcW w:w="2000" w:type="dxa"/>
          </w:tcPr>
          <w:p w14:paraId="293E7FF4" w14:textId="77777777" w:rsidR="00A77B3E" w:rsidRDefault="00A77B3E">
            <w:pPr>
              <w:keepLines/>
            </w:pPr>
            <w:r>
              <w:t>Status</w:t>
            </w:r>
          </w:p>
        </w:tc>
        <w:tc>
          <w:tcPr>
            <w:tcW w:w="7360" w:type="dxa"/>
          </w:tcPr>
          <w:p w14:paraId="5DBF7FF4" w14:textId="77777777" w:rsidR="00000000" w:rsidRDefault="00000000"/>
        </w:tc>
      </w:tr>
      <w:tr w:rsidR="00000000" w14:paraId="4CF83E11" w14:textId="77777777">
        <w:tc>
          <w:tcPr>
            <w:tcW w:w="2000" w:type="dxa"/>
          </w:tcPr>
          <w:p w14:paraId="11CDC826" w14:textId="77777777" w:rsidR="00A77B3E" w:rsidRDefault="00A77B3E">
            <w:pPr>
              <w:keepLines/>
            </w:pPr>
            <w:r>
              <w:t>DOORS ID</w:t>
            </w:r>
          </w:p>
        </w:tc>
        <w:tc>
          <w:tcPr>
            <w:tcW w:w="7360" w:type="dxa"/>
          </w:tcPr>
          <w:p w14:paraId="1E841A78" w14:textId="77777777" w:rsidR="00000000" w:rsidRDefault="00000000"/>
        </w:tc>
      </w:tr>
      <w:tr w:rsidR="00000000" w14:paraId="470F2F6C" w14:textId="77777777">
        <w:tc>
          <w:tcPr>
            <w:tcW w:w="2000" w:type="dxa"/>
          </w:tcPr>
          <w:p w14:paraId="6A71EF29" w14:textId="77777777" w:rsidR="00A77B3E" w:rsidRDefault="00A77B3E">
            <w:pPr>
              <w:keepLines/>
            </w:pPr>
            <w:r>
              <w:t>Change Request</w:t>
            </w:r>
          </w:p>
        </w:tc>
        <w:tc>
          <w:tcPr>
            <w:tcW w:w="7360" w:type="dxa"/>
          </w:tcPr>
          <w:p w14:paraId="2FF0E1B2" w14:textId="77777777" w:rsidR="00000000" w:rsidRDefault="00000000"/>
        </w:tc>
      </w:tr>
      <w:tr w:rsidR="00000000" w14:paraId="61A55EC7" w14:textId="77777777">
        <w:tc>
          <w:tcPr>
            <w:tcW w:w="2000" w:type="dxa"/>
          </w:tcPr>
          <w:p w14:paraId="2C9B2032" w14:textId="77777777" w:rsidR="00A77B3E" w:rsidRDefault="00A77B3E">
            <w:pPr>
              <w:keepLines/>
            </w:pPr>
            <w:r>
              <w:t>Global ID</w:t>
            </w:r>
          </w:p>
        </w:tc>
        <w:tc>
          <w:tcPr>
            <w:tcW w:w="7360" w:type="dxa"/>
          </w:tcPr>
          <w:p w14:paraId="562EEF76" w14:textId="77777777" w:rsidR="00A77B3E" w:rsidRDefault="00A77B3E">
            <w:pPr>
              <w:keepLines/>
            </w:pPr>
            <w:r>
              <w:rPr>
                <w:noProof/>
              </w:rPr>
              <w:t>COL02-TXT-10677721</w:t>
            </w:r>
          </w:p>
        </w:tc>
      </w:tr>
      <w:tr w:rsidR="00000000" w14:paraId="07754674" w14:textId="77777777">
        <w:tc>
          <w:tcPr>
            <w:tcW w:w="2000" w:type="dxa"/>
          </w:tcPr>
          <w:p w14:paraId="2031DB20" w14:textId="77777777" w:rsidR="00A77B3E" w:rsidRDefault="00A77B3E">
            <w:pPr>
              <w:keepLines/>
            </w:pPr>
            <w:r>
              <w:t>Downstream Cross Instance Relationships</w:t>
            </w:r>
          </w:p>
        </w:tc>
        <w:tc>
          <w:tcPr>
            <w:tcW w:w="7360" w:type="dxa"/>
          </w:tcPr>
          <w:p w14:paraId="33B02481" w14:textId="77777777" w:rsidR="00000000" w:rsidRDefault="00000000"/>
        </w:tc>
      </w:tr>
      <w:tr w:rsidR="00000000" w14:paraId="26D7D342" w14:textId="77777777">
        <w:tc>
          <w:tcPr>
            <w:tcW w:w="2000" w:type="dxa"/>
          </w:tcPr>
          <w:p w14:paraId="391C7E99" w14:textId="77777777" w:rsidR="00A77B3E" w:rsidRDefault="00A77B3E">
            <w:pPr>
              <w:keepLines/>
            </w:pPr>
            <w:r>
              <w:t>Last Locked</w:t>
            </w:r>
          </w:p>
        </w:tc>
        <w:tc>
          <w:tcPr>
            <w:tcW w:w="7360" w:type="dxa"/>
          </w:tcPr>
          <w:p w14:paraId="15317EBD" w14:textId="77777777" w:rsidR="00A77B3E" w:rsidRDefault="00A77B3E">
            <w:pPr>
              <w:keepLines/>
            </w:pPr>
            <w:r>
              <w:rPr>
                <w:noProof/>
              </w:rPr>
              <w:t>2025-03-19 14:31:59.0</w:t>
            </w:r>
          </w:p>
        </w:tc>
      </w:tr>
      <w:tr w:rsidR="00000000" w14:paraId="4E0A538C" w14:textId="77777777">
        <w:tc>
          <w:tcPr>
            <w:tcW w:w="2000" w:type="dxa"/>
          </w:tcPr>
          <w:p w14:paraId="40D0401A" w14:textId="77777777" w:rsidR="00A77B3E" w:rsidRDefault="00A77B3E">
            <w:pPr>
              <w:keepLines/>
            </w:pPr>
            <w:r>
              <w:t># of Upstream Relationships</w:t>
            </w:r>
          </w:p>
        </w:tc>
        <w:tc>
          <w:tcPr>
            <w:tcW w:w="7360" w:type="dxa"/>
          </w:tcPr>
          <w:p w14:paraId="1037F6F8" w14:textId="77777777" w:rsidR="00A77B3E" w:rsidRDefault="00A77B3E">
            <w:pPr>
              <w:keepLines/>
            </w:pPr>
            <w:r>
              <w:rPr>
                <w:noProof/>
              </w:rPr>
              <w:t>0</w:t>
            </w:r>
          </w:p>
        </w:tc>
      </w:tr>
      <w:tr w:rsidR="00000000" w14:paraId="6BA4B669" w14:textId="77777777">
        <w:tc>
          <w:tcPr>
            <w:tcW w:w="2000" w:type="dxa"/>
          </w:tcPr>
          <w:p w14:paraId="7D33F853" w14:textId="77777777" w:rsidR="00A77B3E" w:rsidRDefault="00A77B3E">
            <w:pPr>
              <w:keepLines/>
            </w:pPr>
            <w:r>
              <w:t>Tags</w:t>
            </w:r>
          </w:p>
        </w:tc>
        <w:tc>
          <w:tcPr>
            <w:tcW w:w="7360" w:type="dxa"/>
          </w:tcPr>
          <w:p w14:paraId="4DCA7985" w14:textId="77777777" w:rsidR="00A77B3E" w:rsidRDefault="00A77B3E">
            <w:pPr>
              <w:keepLines/>
            </w:pPr>
            <w:r>
              <w:rPr>
                <w:noProof/>
              </w:rPr>
              <w:t>Boundary Scan, Investigate</w:t>
            </w:r>
          </w:p>
        </w:tc>
      </w:tr>
      <w:tr w:rsidR="00000000" w14:paraId="434FFB22" w14:textId="77777777">
        <w:tc>
          <w:tcPr>
            <w:tcW w:w="2000" w:type="dxa"/>
          </w:tcPr>
          <w:p w14:paraId="28F6C4D8" w14:textId="77777777" w:rsidR="00A77B3E" w:rsidRDefault="00A77B3E">
            <w:pPr>
              <w:keepLines/>
            </w:pPr>
            <w:r>
              <w:t>Heading</w:t>
            </w:r>
          </w:p>
        </w:tc>
        <w:tc>
          <w:tcPr>
            <w:tcW w:w="7360" w:type="dxa"/>
          </w:tcPr>
          <w:p w14:paraId="1DEA5F1F" w14:textId="77777777" w:rsidR="00A77B3E" w:rsidRDefault="00A77B3E">
            <w:pPr>
              <w:keepLines/>
            </w:pPr>
            <w:r>
              <w:rPr>
                <w:noProof/>
              </w:rPr>
              <w:t>1.2.1.1.2</w:t>
            </w:r>
          </w:p>
        </w:tc>
      </w:tr>
      <w:tr w:rsidR="00000000" w14:paraId="69167340" w14:textId="77777777">
        <w:tc>
          <w:tcPr>
            <w:tcW w:w="2000" w:type="dxa"/>
          </w:tcPr>
          <w:p w14:paraId="6E621D24" w14:textId="77777777" w:rsidR="00A77B3E" w:rsidRDefault="00A77B3E">
            <w:pPr>
              <w:keepLines/>
            </w:pPr>
            <w:r>
              <w:t>Created Date</w:t>
            </w:r>
          </w:p>
        </w:tc>
        <w:tc>
          <w:tcPr>
            <w:tcW w:w="7360" w:type="dxa"/>
          </w:tcPr>
          <w:p w14:paraId="4504ED75" w14:textId="77777777" w:rsidR="00A77B3E" w:rsidRDefault="00A77B3E">
            <w:pPr>
              <w:keepLines/>
            </w:pPr>
            <w:r>
              <w:rPr>
                <w:noProof/>
              </w:rPr>
              <w:t>12/05/2024</w:t>
            </w:r>
          </w:p>
        </w:tc>
      </w:tr>
      <w:tr w:rsidR="00000000" w14:paraId="59508E6B" w14:textId="77777777">
        <w:tc>
          <w:tcPr>
            <w:tcW w:w="2000" w:type="dxa"/>
          </w:tcPr>
          <w:p w14:paraId="1D503E9C" w14:textId="77777777" w:rsidR="00A77B3E" w:rsidRDefault="00A77B3E">
            <w:pPr>
              <w:keepLines/>
            </w:pPr>
            <w:r>
              <w:t>Created By</w:t>
            </w:r>
          </w:p>
        </w:tc>
        <w:tc>
          <w:tcPr>
            <w:tcW w:w="7360" w:type="dxa"/>
          </w:tcPr>
          <w:p w14:paraId="2A7EB0C7" w14:textId="77777777" w:rsidR="00A77B3E" w:rsidRDefault="00A77B3E">
            <w:pPr>
              <w:keepLines/>
            </w:pPr>
            <w:r>
              <w:rPr>
                <w:noProof/>
              </w:rPr>
              <w:t>Anthony Su</w:t>
            </w:r>
          </w:p>
        </w:tc>
      </w:tr>
      <w:tr w:rsidR="00000000" w14:paraId="7B338328" w14:textId="77777777">
        <w:tc>
          <w:tcPr>
            <w:tcW w:w="2000" w:type="dxa"/>
          </w:tcPr>
          <w:p w14:paraId="02748DB2" w14:textId="77777777" w:rsidR="00A77B3E" w:rsidRDefault="00A77B3E">
            <w:pPr>
              <w:keepLines/>
            </w:pPr>
            <w:r>
              <w:t>Item Path</w:t>
            </w:r>
          </w:p>
        </w:tc>
        <w:tc>
          <w:tcPr>
            <w:tcW w:w="7360" w:type="dxa"/>
          </w:tcPr>
          <w:p w14:paraId="4C6C8B94" w14:textId="77777777" w:rsidR="00000000" w:rsidRDefault="00000000"/>
        </w:tc>
      </w:tr>
      <w:tr w:rsidR="00000000" w14:paraId="5BD6679B" w14:textId="77777777">
        <w:tc>
          <w:tcPr>
            <w:tcW w:w="2000" w:type="dxa"/>
          </w:tcPr>
          <w:p w14:paraId="023B96F0" w14:textId="77777777" w:rsidR="00A77B3E" w:rsidRDefault="00A77B3E">
            <w:pPr>
              <w:keepLines/>
            </w:pPr>
            <w:r>
              <w:t># of Comments</w:t>
            </w:r>
          </w:p>
        </w:tc>
        <w:tc>
          <w:tcPr>
            <w:tcW w:w="7360" w:type="dxa"/>
          </w:tcPr>
          <w:p w14:paraId="431A1CF9" w14:textId="77777777" w:rsidR="00A77B3E" w:rsidRDefault="00A77B3E">
            <w:pPr>
              <w:keepLines/>
            </w:pPr>
            <w:r>
              <w:rPr>
                <w:noProof/>
              </w:rPr>
              <w:t>0</w:t>
            </w:r>
          </w:p>
        </w:tc>
      </w:tr>
      <w:tr w:rsidR="00000000" w14:paraId="7DB9A65B" w14:textId="77777777">
        <w:tc>
          <w:tcPr>
            <w:tcW w:w="2000" w:type="dxa"/>
          </w:tcPr>
          <w:p w14:paraId="4B518C69" w14:textId="77777777" w:rsidR="00A77B3E" w:rsidRDefault="00A77B3E">
            <w:pPr>
              <w:keepLines/>
            </w:pPr>
            <w:r>
              <w:lastRenderedPageBreak/>
              <w:t>Modified Date</w:t>
            </w:r>
          </w:p>
        </w:tc>
        <w:tc>
          <w:tcPr>
            <w:tcW w:w="7360" w:type="dxa"/>
          </w:tcPr>
          <w:p w14:paraId="12846F97" w14:textId="77777777" w:rsidR="00A77B3E" w:rsidRDefault="00A77B3E">
            <w:pPr>
              <w:keepLines/>
            </w:pPr>
            <w:r>
              <w:rPr>
                <w:noProof/>
              </w:rPr>
              <w:t>12/05/2024</w:t>
            </w:r>
          </w:p>
        </w:tc>
      </w:tr>
      <w:tr w:rsidR="00000000" w14:paraId="11B9B580" w14:textId="77777777">
        <w:tc>
          <w:tcPr>
            <w:tcW w:w="2000" w:type="dxa"/>
          </w:tcPr>
          <w:p w14:paraId="562FDB3B" w14:textId="77777777" w:rsidR="00A77B3E" w:rsidRDefault="00A77B3E">
            <w:pPr>
              <w:keepLines/>
            </w:pPr>
            <w:r>
              <w:t>Current version</w:t>
            </w:r>
          </w:p>
        </w:tc>
        <w:tc>
          <w:tcPr>
            <w:tcW w:w="7360" w:type="dxa"/>
          </w:tcPr>
          <w:p w14:paraId="04FA4F1D" w14:textId="77777777" w:rsidR="00A77B3E" w:rsidRDefault="00A77B3E">
            <w:pPr>
              <w:keepLines/>
            </w:pPr>
            <w:r>
              <w:rPr>
                <w:noProof/>
              </w:rPr>
              <w:t>1</w:t>
            </w:r>
          </w:p>
        </w:tc>
      </w:tr>
      <w:tr w:rsidR="00000000" w14:paraId="3CA584E8" w14:textId="77777777">
        <w:tc>
          <w:tcPr>
            <w:tcW w:w="2000" w:type="dxa"/>
          </w:tcPr>
          <w:p w14:paraId="1C749830" w14:textId="77777777" w:rsidR="00A77B3E" w:rsidRDefault="00A77B3E">
            <w:pPr>
              <w:keepLines/>
            </w:pPr>
            <w:r>
              <w:t>Export Controlled</w:t>
            </w:r>
          </w:p>
        </w:tc>
        <w:tc>
          <w:tcPr>
            <w:tcW w:w="7360" w:type="dxa"/>
          </w:tcPr>
          <w:p w14:paraId="3FFF351E" w14:textId="77777777" w:rsidR="00000000" w:rsidRDefault="00000000"/>
        </w:tc>
      </w:tr>
      <w:tr w:rsidR="00000000" w14:paraId="636CCBEC" w14:textId="77777777">
        <w:tc>
          <w:tcPr>
            <w:tcW w:w="2000" w:type="dxa"/>
          </w:tcPr>
          <w:p w14:paraId="34E89D49" w14:textId="77777777" w:rsidR="00A77B3E" w:rsidRDefault="00A77B3E">
            <w:pPr>
              <w:keepLines/>
            </w:pPr>
            <w:r>
              <w:t># of Links</w:t>
            </w:r>
          </w:p>
        </w:tc>
        <w:tc>
          <w:tcPr>
            <w:tcW w:w="7360" w:type="dxa"/>
          </w:tcPr>
          <w:p w14:paraId="5AE6CDAA" w14:textId="77777777" w:rsidR="00A77B3E" w:rsidRDefault="00A77B3E">
            <w:pPr>
              <w:keepLines/>
            </w:pPr>
            <w:r>
              <w:rPr>
                <w:noProof/>
              </w:rPr>
              <w:t>0</w:t>
            </w:r>
          </w:p>
        </w:tc>
      </w:tr>
      <w:tr w:rsidR="00000000" w14:paraId="7790F0C3" w14:textId="77777777">
        <w:tc>
          <w:tcPr>
            <w:tcW w:w="2000" w:type="dxa"/>
          </w:tcPr>
          <w:p w14:paraId="5FD7FC6B" w14:textId="77777777" w:rsidR="00A77B3E" w:rsidRDefault="00A77B3E">
            <w:pPr>
              <w:keepLines/>
            </w:pPr>
            <w:r>
              <w:t>Commentary</w:t>
            </w:r>
          </w:p>
        </w:tc>
        <w:tc>
          <w:tcPr>
            <w:tcW w:w="7360" w:type="dxa"/>
          </w:tcPr>
          <w:p w14:paraId="7BFB6CFC" w14:textId="77777777" w:rsidR="00000000" w:rsidRDefault="00000000"/>
        </w:tc>
      </w:tr>
    </w:tbl>
    <w:p w14:paraId="0E71545E" w14:textId="77777777" w:rsidR="00A77B3E" w:rsidRDefault="00A77B3E">
      <w:pPr>
        <w:keepLines/>
      </w:pPr>
      <w:r>
        <w:t xml:space="preserve">Tags: </w:t>
      </w:r>
    </w:p>
    <w:p w14:paraId="2CBE4070" w14:textId="77777777" w:rsidR="00A77B3E" w:rsidRDefault="00A77B3E">
      <w:pPr>
        <w:keepLines/>
      </w:pPr>
      <w:r>
        <w:rPr>
          <w:noProof/>
        </w:rPr>
        <w:t>Boundary Scan, Investigate</w:t>
      </w:r>
    </w:p>
    <w:p w14:paraId="19BADB90" w14:textId="77777777" w:rsidR="00A77B3E" w:rsidRDefault="00A77B3E">
      <w:pPr>
        <w:keepLines/>
      </w:pPr>
      <w:r>
        <w:t xml:space="preserve">Upstream Relationships: </w:t>
      </w:r>
    </w:p>
    <w:p w14:paraId="3085D2BE" w14:textId="77777777" w:rsidR="00A77B3E" w:rsidRDefault="00A77B3E">
      <w:pPr>
        <w:keepLines/>
      </w:pPr>
      <w:r>
        <w:t xml:space="preserve">Relationships: </w:t>
      </w:r>
    </w:p>
    <w:p w14:paraId="18F29C0A" w14:textId="77777777" w:rsidR="00A77B3E" w:rsidRDefault="00A77B3E">
      <w:pPr>
        <w:keepLines/>
      </w:pPr>
      <w:r>
        <w:t xml:space="preserve">Synchronized Items: </w:t>
      </w:r>
    </w:p>
    <w:p w14:paraId="2E58FD62" w14:textId="77777777" w:rsidR="00A77B3E" w:rsidRDefault="00A77B3E">
      <w:pPr>
        <w:keepLines/>
      </w:pPr>
      <w:r>
        <w:t xml:space="preserve">Comments: </w:t>
      </w:r>
    </w:p>
    <w:p w14:paraId="26FD5299" w14:textId="77777777" w:rsidR="00A77B3E" w:rsidRDefault="00A77B3E">
      <w:pPr>
        <w:keepLines/>
      </w:pPr>
      <w:r>
        <w:t xml:space="preserve">URLs: </w:t>
      </w:r>
    </w:p>
    <w:p w14:paraId="5F5681AF" w14:textId="77777777" w:rsidR="00A77B3E" w:rsidRDefault="00A77B3E">
      <w:pPr>
        <w:keepLines/>
      </w:pPr>
      <w:r>
        <w:t xml:space="preserve">Versions: </w:t>
      </w:r>
    </w:p>
    <w:p w14:paraId="14BA0911" w14:textId="77777777" w:rsidR="00A77B3E" w:rsidRDefault="00A77B3E">
      <w:pPr>
        <w:keepLines/>
      </w:pPr>
      <w:r>
        <w:t>#</w:t>
      </w:r>
      <w:r>
        <w:rPr>
          <w:noProof/>
        </w:rPr>
        <w:t>1</w:t>
      </w:r>
      <w:r>
        <w:t xml:space="preserve">: </w:t>
      </w:r>
      <w:r>
        <w:rPr>
          <w:noProof/>
        </w:rPr>
        <w:t>12/05/2024</w:t>
      </w:r>
      <w:r>
        <w:t xml:space="preserve"> - </w:t>
      </w:r>
      <w:r>
        <w:rPr>
          <w:noProof/>
        </w:rPr>
        <w:t>Copied from "StdTestReq-TXT-700 Paddleboard Guide Pins"</w:t>
      </w:r>
      <w:r>
        <w:t xml:space="preserve"> - . Baselines: </w:t>
      </w:r>
      <w:r>
        <w:rPr>
          <w:noProof/>
        </w:rPr>
        <w:t>B1 - Project Decagon Post SyRR - 07/11/2025,</w:t>
      </w:r>
    </w:p>
    <w:p w14:paraId="3FFA99A2" w14:textId="77777777" w:rsidR="00A77B3E" w:rsidRDefault="00A77B3E">
      <w:pPr>
        <w:pStyle w:val="Heading1"/>
        <w:keepLines/>
      </w:pPr>
      <w:bookmarkStart w:id="5" w:name="DECAGON-FLD-2_0"/>
      <w:r>
        <w:rPr>
          <w:noProof/>
        </w:rPr>
        <w:t>All Applicability</w:t>
      </w:r>
      <w:bookmarkEnd w:id="5"/>
    </w:p>
    <w:p w14:paraId="0BE4A822" w14:textId="77777777" w:rsidR="00A77B3E" w:rsidRDefault="00A77B3E">
      <w:pPr>
        <w:keepLines/>
      </w:pPr>
      <w:r>
        <w:rPr>
          <w:noProof/>
          <w:lang w:val="en-US" w:eastAsia="en-US" w:bidi="ar-SA"/>
        </w:rPr>
        <w:t xml:space="preserve">Requirements applicable to all projects </w:t>
      </w:r>
    </w:p>
    <w:tbl>
      <w:tblPr>
        <w:tblW w:w="5000" w:type="pct"/>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2046"/>
        <w:gridCol w:w="7530"/>
      </w:tblGrid>
      <w:tr w:rsidR="00000000" w14:paraId="77855B5A" w14:textId="77777777">
        <w:tc>
          <w:tcPr>
            <w:tcW w:w="2000" w:type="dxa"/>
          </w:tcPr>
          <w:p w14:paraId="5E12D061" w14:textId="77777777" w:rsidR="00A77B3E" w:rsidRDefault="00A77B3E">
            <w:pPr>
              <w:keepLines/>
            </w:pPr>
            <w:r>
              <w:t># of Downstream Relationships</w:t>
            </w:r>
          </w:p>
        </w:tc>
        <w:tc>
          <w:tcPr>
            <w:tcW w:w="7360" w:type="dxa"/>
          </w:tcPr>
          <w:p w14:paraId="12D103A4" w14:textId="77777777" w:rsidR="00A77B3E" w:rsidRDefault="00A77B3E">
            <w:pPr>
              <w:keepLines/>
            </w:pPr>
            <w:r>
              <w:rPr>
                <w:noProof/>
              </w:rPr>
              <w:t>0</w:t>
            </w:r>
          </w:p>
        </w:tc>
      </w:tr>
      <w:tr w:rsidR="00000000" w14:paraId="14177A51" w14:textId="77777777">
        <w:tc>
          <w:tcPr>
            <w:tcW w:w="2000" w:type="dxa"/>
          </w:tcPr>
          <w:p w14:paraId="520E956A" w14:textId="77777777" w:rsidR="00A77B3E" w:rsidRDefault="00A77B3E">
            <w:pPr>
              <w:keepLines/>
            </w:pPr>
            <w:r>
              <w:t>Connected Users</w:t>
            </w:r>
          </w:p>
        </w:tc>
        <w:tc>
          <w:tcPr>
            <w:tcW w:w="7360" w:type="dxa"/>
          </w:tcPr>
          <w:p w14:paraId="1486D7F4" w14:textId="77777777" w:rsidR="00A77B3E" w:rsidRDefault="00A77B3E">
            <w:pPr>
              <w:keepLines/>
            </w:pPr>
            <w:r>
              <w:rPr>
                <w:noProof/>
              </w:rPr>
              <w:t>1</w:t>
            </w:r>
          </w:p>
        </w:tc>
      </w:tr>
      <w:tr w:rsidR="00000000" w14:paraId="77E140CA" w14:textId="77777777">
        <w:tc>
          <w:tcPr>
            <w:tcW w:w="2000" w:type="dxa"/>
          </w:tcPr>
          <w:p w14:paraId="63BC44A0" w14:textId="77777777" w:rsidR="00A77B3E" w:rsidRDefault="00A77B3E">
            <w:pPr>
              <w:keepLines/>
            </w:pPr>
            <w:r>
              <w:t>Item Type</w:t>
            </w:r>
          </w:p>
        </w:tc>
        <w:tc>
          <w:tcPr>
            <w:tcW w:w="7360" w:type="dxa"/>
          </w:tcPr>
          <w:p w14:paraId="48A187BD" w14:textId="77777777" w:rsidR="00A77B3E" w:rsidRDefault="00A77B3E">
            <w:pPr>
              <w:keepLines/>
            </w:pPr>
            <w:r>
              <w:rPr>
                <w:noProof/>
              </w:rPr>
              <w:t>Folder</w:t>
            </w:r>
          </w:p>
        </w:tc>
      </w:tr>
      <w:tr w:rsidR="00000000" w14:paraId="786BE9FB" w14:textId="77777777">
        <w:tc>
          <w:tcPr>
            <w:tcW w:w="2000" w:type="dxa"/>
          </w:tcPr>
          <w:p w14:paraId="177F6B23" w14:textId="77777777" w:rsidR="00A77B3E" w:rsidRDefault="00A77B3E">
            <w:pPr>
              <w:keepLines/>
            </w:pPr>
            <w:r>
              <w:t>Project</w:t>
            </w:r>
          </w:p>
        </w:tc>
        <w:tc>
          <w:tcPr>
            <w:tcW w:w="7360" w:type="dxa"/>
          </w:tcPr>
          <w:p w14:paraId="0E3DEAF8" w14:textId="77777777" w:rsidR="00A77B3E" w:rsidRDefault="00A77B3E">
            <w:pPr>
              <w:keepLines/>
            </w:pPr>
            <w:r>
              <w:rPr>
                <w:noProof/>
              </w:rPr>
              <w:t>Decagon_Boundary Scan</w:t>
            </w:r>
          </w:p>
        </w:tc>
      </w:tr>
      <w:tr w:rsidR="00000000" w14:paraId="5EBB1581" w14:textId="77777777">
        <w:tc>
          <w:tcPr>
            <w:tcW w:w="2000" w:type="dxa"/>
          </w:tcPr>
          <w:p w14:paraId="5EFC43BC" w14:textId="77777777" w:rsidR="00A77B3E" w:rsidRDefault="00A77B3E">
            <w:pPr>
              <w:keepLines/>
            </w:pPr>
            <w:r>
              <w:t>Relationship Status</w:t>
            </w:r>
          </w:p>
        </w:tc>
        <w:tc>
          <w:tcPr>
            <w:tcW w:w="7360" w:type="dxa"/>
          </w:tcPr>
          <w:p w14:paraId="0EBF5F63" w14:textId="77777777" w:rsidR="00000000" w:rsidRDefault="00000000"/>
        </w:tc>
      </w:tr>
      <w:tr w:rsidR="00000000" w14:paraId="6DC1AA57" w14:textId="77777777">
        <w:tc>
          <w:tcPr>
            <w:tcW w:w="2000" w:type="dxa"/>
          </w:tcPr>
          <w:p w14:paraId="4A34ED13" w14:textId="77777777" w:rsidR="00A77B3E" w:rsidRDefault="00A77B3E">
            <w:pPr>
              <w:keepLines/>
            </w:pPr>
            <w:r>
              <w:t># of Attachments</w:t>
            </w:r>
          </w:p>
        </w:tc>
        <w:tc>
          <w:tcPr>
            <w:tcW w:w="7360" w:type="dxa"/>
          </w:tcPr>
          <w:p w14:paraId="6B77CB5D" w14:textId="77777777" w:rsidR="00A77B3E" w:rsidRDefault="00A77B3E">
            <w:pPr>
              <w:keepLines/>
            </w:pPr>
            <w:r>
              <w:rPr>
                <w:noProof/>
              </w:rPr>
              <w:t>0</w:t>
            </w:r>
          </w:p>
        </w:tc>
      </w:tr>
      <w:tr w:rsidR="00000000" w14:paraId="04002BBC" w14:textId="77777777">
        <w:tc>
          <w:tcPr>
            <w:tcW w:w="2000" w:type="dxa"/>
          </w:tcPr>
          <w:p w14:paraId="39B0B9AD" w14:textId="77777777" w:rsidR="00A77B3E" w:rsidRDefault="00A77B3E">
            <w:pPr>
              <w:keepLines/>
            </w:pPr>
            <w:r>
              <w:t>Last Locked By</w:t>
            </w:r>
          </w:p>
        </w:tc>
        <w:tc>
          <w:tcPr>
            <w:tcW w:w="7360" w:type="dxa"/>
          </w:tcPr>
          <w:p w14:paraId="4BCFF53E" w14:textId="77777777" w:rsidR="00A77B3E" w:rsidRDefault="00A77B3E">
            <w:pPr>
              <w:keepLines/>
            </w:pPr>
            <w:r>
              <w:rPr>
                <w:noProof/>
              </w:rPr>
              <w:t>Anthony Su</w:t>
            </w:r>
          </w:p>
        </w:tc>
      </w:tr>
      <w:tr w:rsidR="00000000" w14:paraId="475C3FA7" w14:textId="77777777">
        <w:tc>
          <w:tcPr>
            <w:tcW w:w="2000" w:type="dxa"/>
          </w:tcPr>
          <w:p w14:paraId="159A8778" w14:textId="77777777" w:rsidR="00A77B3E" w:rsidRDefault="00A77B3E">
            <w:pPr>
              <w:keepLines/>
            </w:pPr>
            <w:r>
              <w:t>Version</w:t>
            </w:r>
          </w:p>
        </w:tc>
        <w:tc>
          <w:tcPr>
            <w:tcW w:w="7360" w:type="dxa"/>
          </w:tcPr>
          <w:p w14:paraId="644BB499" w14:textId="77777777" w:rsidR="00A77B3E" w:rsidRDefault="00A77B3E">
            <w:pPr>
              <w:keepLines/>
            </w:pPr>
            <w:r>
              <w:rPr>
                <w:noProof/>
              </w:rPr>
              <w:t>2</w:t>
            </w:r>
          </w:p>
        </w:tc>
      </w:tr>
      <w:tr w:rsidR="00000000" w14:paraId="11670B76" w14:textId="77777777">
        <w:tc>
          <w:tcPr>
            <w:tcW w:w="2000" w:type="dxa"/>
          </w:tcPr>
          <w:p w14:paraId="3902BCFD" w14:textId="77777777" w:rsidR="00A77B3E" w:rsidRDefault="00A77B3E">
            <w:pPr>
              <w:keepLines/>
            </w:pPr>
            <w:r>
              <w:t>Last Activity Date</w:t>
            </w:r>
          </w:p>
        </w:tc>
        <w:tc>
          <w:tcPr>
            <w:tcW w:w="7360" w:type="dxa"/>
          </w:tcPr>
          <w:p w14:paraId="39190F27" w14:textId="77777777" w:rsidR="00A77B3E" w:rsidRDefault="00A77B3E">
            <w:pPr>
              <w:keepLines/>
            </w:pPr>
            <w:r>
              <w:rPr>
                <w:noProof/>
              </w:rPr>
              <w:t>2025-03-19 21:41:36.0</w:t>
            </w:r>
          </w:p>
        </w:tc>
      </w:tr>
      <w:tr w:rsidR="00000000" w14:paraId="7619AF7E" w14:textId="77777777">
        <w:tc>
          <w:tcPr>
            <w:tcW w:w="2000" w:type="dxa"/>
          </w:tcPr>
          <w:p w14:paraId="392F5B80" w14:textId="77777777" w:rsidR="00A77B3E" w:rsidRDefault="00A77B3E">
            <w:pPr>
              <w:keepLines/>
            </w:pPr>
            <w:r>
              <w:t>Modified By</w:t>
            </w:r>
          </w:p>
        </w:tc>
        <w:tc>
          <w:tcPr>
            <w:tcW w:w="7360" w:type="dxa"/>
          </w:tcPr>
          <w:p w14:paraId="68D608BA" w14:textId="77777777" w:rsidR="00A77B3E" w:rsidRDefault="00A77B3E">
            <w:pPr>
              <w:keepLines/>
            </w:pPr>
            <w:r>
              <w:rPr>
                <w:noProof/>
              </w:rPr>
              <w:t>Anthony Su</w:t>
            </w:r>
          </w:p>
        </w:tc>
      </w:tr>
      <w:tr w:rsidR="00000000" w14:paraId="0C631084" w14:textId="77777777">
        <w:tc>
          <w:tcPr>
            <w:tcW w:w="2000" w:type="dxa"/>
          </w:tcPr>
          <w:p w14:paraId="526E7281" w14:textId="77777777" w:rsidR="00A77B3E" w:rsidRDefault="00A77B3E">
            <w:pPr>
              <w:keepLines/>
            </w:pPr>
            <w:r>
              <w:t>API ID</w:t>
            </w:r>
          </w:p>
        </w:tc>
        <w:tc>
          <w:tcPr>
            <w:tcW w:w="7360" w:type="dxa"/>
          </w:tcPr>
          <w:p w14:paraId="722B90E8" w14:textId="77777777" w:rsidR="00A77B3E" w:rsidRDefault="00A77B3E">
            <w:pPr>
              <w:keepLines/>
            </w:pPr>
            <w:r>
              <w:rPr>
                <w:noProof/>
              </w:rPr>
              <w:t>18747355</w:t>
            </w:r>
          </w:p>
        </w:tc>
      </w:tr>
      <w:tr w:rsidR="00000000" w14:paraId="5C11BB0E" w14:textId="77777777">
        <w:tc>
          <w:tcPr>
            <w:tcW w:w="2000" w:type="dxa"/>
          </w:tcPr>
          <w:p w14:paraId="4F7D51B9" w14:textId="77777777" w:rsidR="00A77B3E" w:rsidRDefault="00A77B3E">
            <w:pPr>
              <w:keepLines/>
            </w:pPr>
            <w:r>
              <w:t>Locked</w:t>
            </w:r>
          </w:p>
        </w:tc>
        <w:tc>
          <w:tcPr>
            <w:tcW w:w="7360" w:type="dxa"/>
          </w:tcPr>
          <w:p w14:paraId="15B501C6" w14:textId="77777777" w:rsidR="00A77B3E" w:rsidRDefault="00A77B3E">
            <w:pPr>
              <w:keepLines/>
            </w:pPr>
            <w:r>
              <w:rPr>
                <w:noProof/>
              </w:rPr>
              <w:t>false</w:t>
            </w:r>
          </w:p>
        </w:tc>
      </w:tr>
      <w:tr w:rsidR="00000000" w14:paraId="6C1185FB" w14:textId="77777777">
        <w:tc>
          <w:tcPr>
            <w:tcW w:w="2000" w:type="dxa"/>
          </w:tcPr>
          <w:p w14:paraId="2F41F5C8" w14:textId="77777777" w:rsidR="00A77B3E" w:rsidRDefault="00A77B3E">
            <w:pPr>
              <w:keepLines/>
            </w:pPr>
            <w:r>
              <w:t>DOORS ID</w:t>
            </w:r>
          </w:p>
        </w:tc>
        <w:tc>
          <w:tcPr>
            <w:tcW w:w="7360" w:type="dxa"/>
          </w:tcPr>
          <w:p w14:paraId="107ED080" w14:textId="77777777" w:rsidR="00000000" w:rsidRDefault="00000000"/>
        </w:tc>
      </w:tr>
      <w:tr w:rsidR="00000000" w14:paraId="2D384B92" w14:textId="77777777">
        <w:tc>
          <w:tcPr>
            <w:tcW w:w="2000" w:type="dxa"/>
          </w:tcPr>
          <w:p w14:paraId="774DD2F6" w14:textId="77777777" w:rsidR="00A77B3E" w:rsidRDefault="00A77B3E">
            <w:pPr>
              <w:keepLines/>
            </w:pPr>
            <w:r>
              <w:t>Change Request</w:t>
            </w:r>
          </w:p>
        </w:tc>
        <w:tc>
          <w:tcPr>
            <w:tcW w:w="7360" w:type="dxa"/>
          </w:tcPr>
          <w:p w14:paraId="7FA30D0B" w14:textId="77777777" w:rsidR="00000000" w:rsidRDefault="00000000"/>
        </w:tc>
      </w:tr>
      <w:tr w:rsidR="00000000" w14:paraId="2BDC445D" w14:textId="77777777">
        <w:tc>
          <w:tcPr>
            <w:tcW w:w="2000" w:type="dxa"/>
          </w:tcPr>
          <w:p w14:paraId="63B7DB28" w14:textId="77777777" w:rsidR="00A77B3E" w:rsidRDefault="00A77B3E">
            <w:pPr>
              <w:keepLines/>
            </w:pPr>
            <w:r>
              <w:t>Global ID</w:t>
            </w:r>
          </w:p>
        </w:tc>
        <w:tc>
          <w:tcPr>
            <w:tcW w:w="7360" w:type="dxa"/>
          </w:tcPr>
          <w:p w14:paraId="1F5F7370" w14:textId="77777777" w:rsidR="00A77B3E" w:rsidRDefault="00A77B3E">
            <w:pPr>
              <w:keepLines/>
            </w:pPr>
            <w:r>
              <w:rPr>
                <w:noProof/>
              </w:rPr>
              <w:t>COL02-FLD-10677722</w:t>
            </w:r>
          </w:p>
        </w:tc>
      </w:tr>
      <w:tr w:rsidR="00000000" w14:paraId="4E565EAA" w14:textId="77777777">
        <w:tc>
          <w:tcPr>
            <w:tcW w:w="2000" w:type="dxa"/>
          </w:tcPr>
          <w:p w14:paraId="3C3771DC" w14:textId="77777777" w:rsidR="00A77B3E" w:rsidRDefault="00A77B3E">
            <w:pPr>
              <w:keepLines/>
            </w:pPr>
            <w:r>
              <w:t>Last Locked</w:t>
            </w:r>
          </w:p>
        </w:tc>
        <w:tc>
          <w:tcPr>
            <w:tcW w:w="7360" w:type="dxa"/>
          </w:tcPr>
          <w:p w14:paraId="3617E91A" w14:textId="77777777" w:rsidR="00A77B3E" w:rsidRDefault="00A77B3E">
            <w:pPr>
              <w:keepLines/>
            </w:pPr>
            <w:r>
              <w:rPr>
                <w:noProof/>
              </w:rPr>
              <w:t>2025-03-19 21:41:36.0</w:t>
            </w:r>
          </w:p>
        </w:tc>
      </w:tr>
      <w:tr w:rsidR="00000000" w14:paraId="7905B9D1" w14:textId="77777777">
        <w:tc>
          <w:tcPr>
            <w:tcW w:w="2000" w:type="dxa"/>
          </w:tcPr>
          <w:p w14:paraId="627A7FE4" w14:textId="77777777" w:rsidR="00A77B3E" w:rsidRDefault="00A77B3E">
            <w:pPr>
              <w:keepLines/>
            </w:pPr>
            <w:r>
              <w:t># of Upstream Relationships</w:t>
            </w:r>
          </w:p>
        </w:tc>
        <w:tc>
          <w:tcPr>
            <w:tcW w:w="7360" w:type="dxa"/>
          </w:tcPr>
          <w:p w14:paraId="10892965" w14:textId="77777777" w:rsidR="00A77B3E" w:rsidRDefault="00A77B3E">
            <w:pPr>
              <w:keepLines/>
            </w:pPr>
            <w:r>
              <w:rPr>
                <w:noProof/>
              </w:rPr>
              <w:t>0</w:t>
            </w:r>
          </w:p>
        </w:tc>
      </w:tr>
      <w:tr w:rsidR="00000000" w14:paraId="3A96D7DE" w14:textId="77777777">
        <w:tc>
          <w:tcPr>
            <w:tcW w:w="2000" w:type="dxa"/>
          </w:tcPr>
          <w:p w14:paraId="6BB6749E" w14:textId="77777777" w:rsidR="00A77B3E" w:rsidRDefault="00A77B3E">
            <w:pPr>
              <w:keepLines/>
            </w:pPr>
            <w:r>
              <w:t>Tags</w:t>
            </w:r>
          </w:p>
        </w:tc>
        <w:tc>
          <w:tcPr>
            <w:tcW w:w="7360" w:type="dxa"/>
          </w:tcPr>
          <w:p w14:paraId="51A4CE9A" w14:textId="77777777" w:rsidR="00000000" w:rsidRDefault="00000000"/>
        </w:tc>
      </w:tr>
      <w:tr w:rsidR="00000000" w14:paraId="02A30CDF" w14:textId="77777777">
        <w:tc>
          <w:tcPr>
            <w:tcW w:w="2000" w:type="dxa"/>
          </w:tcPr>
          <w:p w14:paraId="47E42508" w14:textId="77777777" w:rsidR="00A77B3E" w:rsidRDefault="00A77B3E">
            <w:pPr>
              <w:keepLines/>
            </w:pPr>
            <w:r>
              <w:t>Heading</w:t>
            </w:r>
          </w:p>
        </w:tc>
        <w:tc>
          <w:tcPr>
            <w:tcW w:w="7360" w:type="dxa"/>
          </w:tcPr>
          <w:p w14:paraId="166D8564" w14:textId="77777777" w:rsidR="00A77B3E" w:rsidRDefault="00A77B3E">
            <w:pPr>
              <w:keepLines/>
            </w:pPr>
            <w:r>
              <w:rPr>
                <w:noProof/>
              </w:rPr>
              <w:t>1.2.1.2</w:t>
            </w:r>
          </w:p>
        </w:tc>
      </w:tr>
      <w:tr w:rsidR="00000000" w14:paraId="20C5B746" w14:textId="77777777">
        <w:tc>
          <w:tcPr>
            <w:tcW w:w="2000" w:type="dxa"/>
          </w:tcPr>
          <w:p w14:paraId="44317BB0" w14:textId="77777777" w:rsidR="00A77B3E" w:rsidRDefault="00A77B3E">
            <w:pPr>
              <w:keepLines/>
            </w:pPr>
            <w:r>
              <w:t>Created Date</w:t>
            </w:r>
          </w:p>
        </w:tc>
        <w:tc>
          <w:tcPr>
            <w:tcW w:w="7360" w:type="dxa"/>
          </w:tcPr>
          <w:p w14:paraId="3962DD04" w14:textId="77777777" w:rsidR="00A77B3E" w:rsidRDefault="00A77B3E">
            <w:pPr>
              <w:keepLines/>
            </w:pPr>
            <w:r>
              <w:rPr>
                <w:noProof/>
              </w:rPr>
              <w:t>12/05/2024</w:t>
            </w:r>
          </w:p>
        </w:tc>
      </w:tr>
      <w:tr w:rsidR="00000000" w14:paraId="4DFC837B" w14:textId="77777777">
        <w:tc>
          <w:tcPr>
            <w:tcW w:w="2000" w:type="dxa"/>
          </w:tcPr>
          <w:p w14:paraId="5C14C395" w14:textId="77777777" w:rsidR="00A77B3E" w:rsidRDefault="00A77B3E">
            <w:pPr>
              <w:keepLines/>
            </w:pPr>
            <w:r>
              <w:t>Created By</w:t>
            </w:r>
          </w:p>
        </w:tc>
        <w:tc>
          <w:tcPr>
            <w:tcW w:w="7360" w:type="dxa"/>
          </w:tcPr>
          <w:p w14:paraId="23A00C17" w14:textId="77777777" w:rsidR="00A77B3E" w:rsidRDefault="00A77B3E">
            <w:pPr>
              <w:keepLines/>
            </w:pPr>
            <w:r>
              <w:rPr>
                <w:noProof/>
              </w:rPr>
              <w:t>Anthony Su</w:t>
            </w:r>
          </w:p>
        </w:tc>
      </w:tr>
      <w:tr w:rsidR="00000000" w14:paraId="68A8114B" w14:textId="77777777">
        <w:tc>
          <w:tcPr>
            <w:tcW w:w="2000" w:type="dxa"/>
          </w:tcPr>
          <w:p w14:paraId="6B4CD734" w14:textId="77777777" w:rsidR="00A77B3E" w:rsidRDefault="00A77B3E">
            <w:pPr>
              <w:keepLines/>
            </w:pPr>
            <w:r>
              <w:t>Item Path</w:t>
            </w:r>
          </w:p>
        </w:tc>
        <w:tc>
          <w:tcPr>
            <w:tcW w:w="7360" w:type="dxa"/>
          </w:tcPr>
          <w:p w14:paraId="7DE8D7B4" w14:textId="77777777" w:rsidR="00000000" w:rsidRDefault="00000000"/>
        </w:tc>
      </w:tr>
      <w:tr w:rsidR="00000000" w14:paraId="27FD038A" w14:textId="77777777">
        <w:tc>
          <w:tcPr>
            <w:tcW w:w="2000" w:type="dxa"/>
          </w:tcPr>
          <w:p w14:paraId="12AC62A9" w14:textId="77777777" w:rsidR="00A77B3E" w:rsidRDefault="00A77B3E">
            <w:pPr>
              <w:keepLines/>
            </w:pPr>
            <w:r>
              <w:t># of Comments</w:t>
            </w:r>
          </w:p>
        </w:tc>
        <w:tc>
          <w:tcPr>
            <w:tcW w:w="7360" w:type="dxa"/>
          </w:tcPr>
          <w:p w14:paraId="7A519CE5" w14:textId="77777777" w:rsidR="00A77B3E" w:rsidRDefault="00A77B3E">
            <w:pPr>
              <w:keepLines/>
            </w:pPr>
            <w:r>
              <w:rPr>
                <w:noProof/>
              </w:rPr>
              <w:t>0</w:t>
            </w:r>
          </w:p>
        </w:tc>
      </w:tr>
      <w:tr w:rsidR="00000000" w14:paraId="570C3117" w14:textId="77777777">
        <w:tc>
          <w:tcPr>
            <w:tcW w:w="2000" w:type="dxa"/>
          </w:tcPr>
          <w:p w14:paraId="307D92D6" w14:textId="77777777" w:rsidR="00A77B3E" w:rsidRDefault="00A77B3E">
            <w:pPr>
              <w:keepLines/>
            </w:pPr>
            <w:r>
              <w:lastRenderedPageBreak/>
              <w:t>Modified Date</w:t>
            </w:r>
          </w:p>
        </w:tc>
        <w:tc>
          <w:tcPr>
            <w:tcW w:w="7360" w:type="dxa"/>
          </w:tcPr>
          <w:p w14:paraId="5C76DD14" w14:textId="77777777" w:rsidR="00A77B3E" w:rsidRDefault="00A77B3E">
            <w:pPr>
              <w:keepLines/>
            </w:pPr>
            <w:r>
              <w:rPr>
                <w:noProof/>
              </w:rPr>
              <w:t>03/19/2025</w:t>
            </w:r>
          </w:p>
        </w:tc>
      </w:tr>
      <w:tr w:rsidR="00000000" w14:paraId="77EEA6AD" w14:textId="77777777">
        <w:tc>
          <w:tcPr>
            <w:tcW w:w="2000" w:type="dxa"/>
          </w:tcPr>
          <w:p w14:paraId="09C41D9E" w14:textId="77777777" w:rsidR="00A77B3E" w:rsidRDefault="00A77B3E">
            <w:pPr>
              <w:keepLines/>
            </w:pPr>
            <w:r>
              <w:t>Current version</w:t>
            </w:r>
          </w:p>
        </w:tc>
        <w:tc>
          <w:tcPr>
            <w:tcW w:w="7360" w:type="dxa"/>
          </w:tcPr>
          <w:p w14:paraId="43B0FD35" w14:textId="77777777" w:rsidR="00A77B3E" w:rsidRDefault="00A77B3E">
            <w:pPr>
              <w:keepLines/>
            </w:pPr>
            <w:r>
              <w:rPr>
                <w:noProof/>
              </w:rPr>
              <w:t>2</w:t>
            </w:r>
          </w:p>
        </w:tc>
      </w:tr>
      <w:tr w:rsidR="00000000" w14:paraId="6BF84BA4" w14:textId="77777777">
        <w:tc>
          <w:tcPr>
            <w:tcW w:w="2000" w:type="dxa"/>
          </w:tcPr>
          <w:p w14:paraId="197D458B" w14:textId="77777777" w:rsidR="00A77B3E" w:rsidRDefault="00A77B3E">
            <w:pPr>
              <w:keepLines/>
            </w:pPr>
            <w:r>
              <w:t>Export Controlled</w:t>
            </w:r>
          </w:p>
        </w:tc>
        <w:tc>
          <w:tcPr>
            <w:tcW w:w="7360" w:type="dxa"/>
          </w:tcPr>
          <w:p w14:paraId="75E1A15C" w14:textId="77777777" w:rsidR="00000000" w:rsidRDefault="00000000"/>
        </w:tc>
      </w:tr>
      <w:tr w:rsidR="00000000" w14:paraId="589C4DF6" w14:textId="77777777">
        <w:tc>
          <w:tcPr>
            <w:tcW w:w="2000" w:type="dxa"/>
          </w:tcPr>
          <w:p w14:paraId="2F7AD149" w14:textId="77777777" w:rsidR="00A77B3E" w:rsidRDefault="00A77B3E">
            <w:pPr>
              <w:keepLines/>
            </w:pPr>
            <w:r>
              <w:t># of Links</w:t>
            </w:r>
          </w:p>
        </w:tc>
        <w:tc>
          <w:tcPr>
            <w:tcW w:w="7360" w:type="dxa"/>
          </w:tcPr>
          <w:p w14:paraId="15BB96FE" w14:textId="77777777" w:rsidR="00A77B3E" w:rsidRDefault="00A77B3E">
            <w:pPr>
              <w:keepLines/>
            </w:pPr>
            <w:r>
              <w:rPr>
                <w:noProof/>
              </w:rPr>
              <w:t>0</w:t>
            </w:r>
          </w:p>
        </w:tc>
      </w:tr>
    </w:tbl>
    <w:p w14:paraId="7F67BF57" w14:textId="77777777" w:rsidR="00A77B3E" w:rsidRDefault="00A77B3E">
      <w:pPr>
        <w:keepLines/>
      </w:pPr>
      <w:r>
        <w:t xml:space="preserve">Tags: </w:t>
      </w:r>
    </w:p>
    <w:p w14:paraId="4A2458CD" w14:textId="77777777" w:rsidR="00A77B3E" w:rsidRDefault="00A77B3E">
      <w:pPr>
        <w:keepLines/>
      </w:pPr>
      <w:r>
        <w:t xml:space="preserve">Synchronized Items: </w:t>
      </w:r>
    </w:p>
    <w:p w14:paraId="6F6F9566" w14:textId="77777777" w:rsidR="00A77B3E" w:rsidRDefault="00A77B3E">
      <w:pPr>
        <w:keepLines/>
      </w:pPr>
      <w:r>
        <w:t xml:space="preserve">Comments: </w:t>
      </w:r>
    </w:p>
    <w:p w14:paraId="26C35D99" w14:textId="77777777" w:rsidR="00A77B3E" w:rsidRDefault="00A77B3E">
      <w:pPr>
        <w:keepLines/>
      </w:pPr>
      <w:r>
        <w:t xml:space="preserve">Versions: </w:t>
      </w:r>
    </w:p>
    <w:p w14:paraId="2FEA6DA8" w14:textId="77777777" w:rsidR="00A77B3E" w:rsidRDefault="00A77B3E">
      <w:pPr>
        <w:keepLines/>
      </w:pPr>
      <w:r>
        <w:t>#</w:t>
      </w:r>
      <w:r>
        <w:rPr>
          <w:noProof/>
        </w:rPr>
        <w:t>2</w:t>
      </w:r>
      <w:r>
        <w:t xml:space="preserve">: </w:t>
      </w:r>
      <w:r>
        <w:rPr>
          <w:noProof/>
        </w:rPr>
        <w:t>03/19/2025</w:t>
      </w:r>
      <w:r>
        <w:t xml:space="preserve"> - </w:t>
      </w:r>
      <w:r>
        <w:rPr>
          <w:noProof/>
        </w:rPr>
        <w:t>"Name" changed from "All Applicability (30)" to "All Applicability"</w:t>
      </w:r>
      <w:r>
        <w:t xml:space="preserve"> - . Baselines: </w:t>
      </w:r>
      <w:r>
        <w:rPr>
          <w:noProof/>
        </w:rPr>
        <w:t>B1 - Project Decagon Post SyRR - 07/11/2025,</w:t>
      </w:r>
    </w:p>
    <w:p w14:paraId="4F7D8CEA" w14:textId="77777777" w:rsidR="00A77B3E" w:rsidRDefault="00A77B3E">
      <w:pPr>
        <w:keepLines/>
      </w:pPr>
      <w:r>
        <w:t>#</w:t>
      </w:r>
      <w:r>
        <w:rPr>
          <w:noProof/>
        </w:rPr>
        <w:t>1</w:t>
      </w:r>
      <w:r>
        <w:t xml:space="preserve">: </w:t>
      </w:r>
      <w:r>
        <w:rPr>
          <w:noProof/>
        </w:rPr>
        <w:t>12/05/2024</w:t>
      </w:r>
      <w:r>
        <w:t xml:space="preserve"> - </w:t>
      </w:r>
      <w:r>
        <w:rPr>
          <w:noProof/>
        </w:rPr>
        <w:t>Copied from "StdTestReq-FLD-554 All Applicability (30)"</w:t>
      </w:r>
      <w:r>
        <w:t xml:space="preserve"> - . Baselines: </w:t>
      </w:r>
    </w:p>
    <w:bookmarkStart w:id="6" w:name="DECAGON-REQ_RC-11_1"/>
    <w:p w14:paraId="1E93C068" w14:textId="77777777" w:rsidR="00A77B3E" w:rsidRDefault="00A77B3E">
      <w:pPr>
        <w:pStyle w:val="Heading2"/>
        <w:keepLines/>
      </w:pPr>
      <w:r>
        <w:rPr>
          <w:noProof/>
        </w:rPr>
        <w:fldChar w:fldCharType="begin"/>
      </w:r>
      <w:r>
        <w:rPr>
          <w:noProof/>
        </w:rPr>
        <w:instrText xml:space="preserve"> HYPERLINK "https://jama02.rockwellcollins.com/contour/perspective.req?projectId=636&amp;docId=18747356" </w:instrText>
      </w:r>
      <w:r>
        <w:rPr>
          <w:noProof/>
        </w:rPr>
      </w:r>
      <w:r>
        <w:rPr>
          <w:noProof/>
        </w:rPr>
        <w:fldChar w:fldCharType="separate"/>
      </w:r>
      <w:r>
        <w:rPr>
          <w:noProof/>
        </w:rPr>
        <w:t>DECAGON-REQ_RC-11</w:t>
      </w:r>
      <w:r>
        <w:rPr>
          <w:noProof/>
        </w:rPr>
        <w:fldChar w:fldCharType="end"/>
      </w:r>
      <w:bookmarkEnd w:id="6"/>
      <w:r>
        <w:t xml:space="preserve"> </w:t>
      </w:r>
      <w:bookmarkStart w:id="7" w:name="DECAGON-REQ_RC-11_0_0"/>
      <w:r>
        <w:rPr>
          <w:noProof/>
        </w:rPr>
        <w:t>*Safety Checklist Completion*</w:t>
      </w:r>
      <w:bookmarkEnd w:id="7"/>
    </w:p>
    <w:p w14:paraId="25490FA1" w14:textId="77777777" w:rsidR="00A77B3E" w:rsidRDefault="00A77B3E">
      <w:pPr>
        <w:keepLines/>
        <w:rPr>
          <w:noProof/>
          <w:lang w:val="en-US" w:eastAsia="en-US" w:bidi="ar-SA"/>
        </w:rPr>
      </w:pPr>
      <w:r>
        <w:rPr>
          <w:noProof/>
          <w:lang w:val="en-US" w:eastAsia="en-US" w:bidi="ar-SA"/>
        </w:rPr>
        <w:t>The Test Solution shall comply with the Test Equipment Safety Checklist  074-8434-282.</w:t>
      </w:r>
    </w:p>
    <w:tbl>
      <w:tblPr>
        <w:tblW w:w="5000" w:type="pct"/>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2046"/>
        <w:gridCol w:w="7530"/>
      </w:tblGrid>
      <w:tr w:rsidR="00000000" w14:paraId="71929B46" w14:textId="77777777">
        <w:tc>
          <w:tcPr>
            <w:tcW w:w="2000" w:type="dxa"/>
          </w:tcPr>
          <w:p w14:paraId="7EE94FA7" w14:textId="77777777" w:rsidR="00A77B3E" w:rsidRDefault="00A77B3E">
            <w:pPr>
              <w:keepLines/>
            </w:pPr>
            <w:r>
              <w:t># of Downstream Relationships</w:t>
            </w:r>
          </w:p>
        </w:tc>
        <w:tc>
          <w:tcPr>
            <w:tcW w:w="7360" w:type="dxa"/>
          </w:tcPr>
          <w:p w14:paraId="57A1B466" w14:textId="77777777" w:rsidR="00A77B3E" w:rsidRDefault="00A77B3E">
            <w:pPr>
              <w:keepLines/>
            </w:pPr>
            <w:r>
              <w:rPr>
                <w:noProof/>
              </w:rPr>
              <w:t>0</w:t>
            </w:r>
          </w:p>
        </w:tc>
      </w:tr>
      <w:tr w:rsidR="00000000" w14:paraId="7346BCF7" w14:textId="77777777">
        <w:tc>
          <w:tcPr>
            <w:tcW w:w="2000" w:type="dxa"/>
          </w:tcPr>
          <w:p w14:paraId="205BADB0" w14:textId="77777777" w:rsidR="00A77B3E" w:rsidRDefault="00A77B3E">
            <w:pPr>
              <w:keepLines/>
            </w:pPr>
            <w:r>
              <w:t>Connected Users</w:t>
            </w:r>
          </w:p>
        </w:tc>
        <w:tc>
          <w:tcPr>
            <w:tcW w:w="7360" w:type="dxa"/>
          </w:tcPr>
          <w:p w14:paraId="78230A15" w14:textId="77777777" w:rsidR="00A77B3E" w:rsidRDefault="00A77B3E">
            <w:pPr>
              <w:keepLines/>
            </w:pPr>
            <w:r>
              <w:rPr>
                <w:noProof/>
              </w:rPr>
              <w:t>1</w:t>
            </w:r>
          </w:p>
        </w:tc>
      </w:tr>
      <w:tr w:rsidR="00000000" w14:paraId="1192D117" w14:textId="77777777">
        <w:tc>
          <w:tcPr>
            <w:tcW w:w="2000" w:type="dxa"/>
          </w:tcPr>
          <w:p w14:paraId="7BCC3AF3" w14:textId="77777777" w:rsidR="00A77B3E" w:rsidRDefault="00A77B3E">
            <w:pPr>
              <w:keepLines/>
            </w:pPr>
            <w:r>
              <w:t>Verification Method/s</w:t>
            </w:r>
          </w:p>
        </w:tc>
        <w:tc>
          <w:tcPr>
            <w:tcW w:w="7360" w:type="dxa"/>
          </w:tcPr>
          <w:p w14:paraId="64FE79C8" w14:textId="77777777" w:rsidR="00A77B3E" w:rsidRDefault="00A77B3E">
            <w:pPr>
              <w:keepLines/>
            </w:pPr>
            <w:r>
              <w:rPr>
                <w:noProof/>
              </w:rPr>
              <w:t>Inspection</w:t>
            </w:r>
          </w:p>
        </w:tc>
      </w:tr>
      <w:tr w:rsidR="00000000" w14:paraId="61BB7308" w14:textId="77777777">
        <w:tc>
          <w:tcPr>
            <w:tcW w:w="2000" w:type="dxa"/>
          </w:tcPr>
          <w:p w14:paraId="486C1441" w14:textId="77777777" w:rsidR="00A77B3E" w:rsidRDefault="00A77B3E">
            <w:pPr>
              <w:keepLines/>
            </w:pPr>
            <w:r>
              <w:t>Release</w:t>
            </w:r>
          </w:p>
        </w:tc>
        <w:tc>
          <w:tcPr>
            <w:tcW w:w="7360" w:type="dxa"/>
          </w:tcPr>
          <w:p w14:paraId="7551E497" w14:textId="77777777" w:rsidR="00000000" w:rsidRDefault="00000000"/>
        </w:tc>
      </w:tr>
      <w:tr w:rsidR="00000000" w14:paraId="089AC792" w14:textId="77777777">
        <w:tc>
          <w:tcPr>
            <w:tcW w:w="2000" w:type="dxa"/>
          </w:tcPr>
          <w:p w14:paraId="6F38F59C" w14:textId="77777777" w:rsidR="00A77B3E" w:rsidRDefault="00A77B3E">
            <w:pPr>
              <w:keepLines/>
            </w:pPr>
            <w:r>
              <w:t>Project Defined</w:t>
            </w:r>
          </w:p>
        </w:tc>
        <w:tc>
          <w:tcPr>
            <w:tcW w:w="7360" w:type="dxa"/>
          </w:tcPr>
          <w:p w14:paraId="77335D9A" w14:textId="77777777" w:rsidR="00000000" w:rsidRDefault="00000000"/>
        </w:tc>
      </w:tr>
      <w:tr w:rsidR="00000000" w14:paraId="44B76CD6" w14:textId="77777777">
        <w:tc>
          <w:tcPr>
            <w:tcW w:w="2000" w:type="dxa"/>
          </w:tcPr>
          <w:p w14:paraId="34E6F1CC" w14:textId="77777777" w:rsidR="00A77B3E" w:rsidRDefault="00A77B3E">
            <w:pPr>
              <w:keepLines/>
            </w:pPr>
            <w:r>
              <w:t>Project</w:t>
            </w:r>
          </w:p>
        </w:tc>
        <w:tc>
          <w:tcPr>
            <w:tcW w:w="7360" w:type="dxa"/>
          </w:tcPr>
          <w:p w14:paraId="1AD6FD12" w14:textId="77777777" w:rsidR="00A77B3E" w:rsidRDefault="00A77B3E">
            <w:pPr>
              <w:keepLines/>
            </w:pPr>
            <w:r>
              <w:rPr>
                <w:noProof/>
              </w:rPr>
              <w:t>Decagon_Boundary Scan</w:t>
            </w:r>
          </w:p>
        </w:tc>
      </w:tr>
      <w:tr w:rsidR="00000000" w14:paraId="546D9761" w14:textId="77777777">
        <w:tc>
          <w:tcPr>
            <w:tcW w:w="2000" w:type="dxa"/>
          </w:tcPr>
          <w:p w14:paraId="4BD72AA7" w14:textId="77777777" w:rsidR="00A77B3E" w:rsidRDefault="00A77B3E">
            <w:pPr>
              <w:keepLines/>
            </w:pPr>
            <w:r>
              <w:t>Relationship Status</w:t>
            </w:r>
          </w:p>
        </w:tc>
        <w:tc>
          <w:tcPr>
            <w:tcW w:w="7360" w:type="dxa"/>
          </w:tcPr>
          <w:p w14:paraId="188C2B80" w14:textId="77777777" w:rsidR="00000000" w:rsidRDefault="00000000"/>
        </w:tc>
      </w:tr>
      <w:tr w:rsidR="00000000" w14:paraId="6943BD1C" w14:textId="77777777">
        <w:tc>
          <w:tcPr>
            <w:tcW w:w="2000" w:type="dxa"/>
          </w:tcPr>
          <w:p w14:paraId="0B5541D4" w14:textId="77777777" w:rsidR="00A77B3E" w:rsidRDefault="00A77B3E">
            <w:pPr>
              <w:keepLines/>
            </w:pPr>
            <w:r>
              <w:t>DOORS Relationship</w:t>
            </w:r>
          </w:p>
        </w:tc>
        <w:tc>
          <w:tcPr>
            <w:tcW w:w="7360" w:type="dxa"/>
          </w:tcPr>
          <w:p w14:paraId="60CB1078" w14:textId="77777777" w:rsidR="00000000" w:rsidRDefault="00000000"/>
        </w:tc>
      </w:tr>
      <w:tr w:rsidR="00000000" w14:paraId="5E6E2ED7" w14:textId="77777777">
        <w:tc>
          <w:tcPr>
            <w:tcW w:w="2000" w:type="dxa"/>
          </w:tcPr>
          <w:p w14:paraId="66BABC21" w14:textId="77777777" w:rsidR="00A77B3E" w:rsidRDefault="00A77B3E">
            <w:pPr>
              <w:keepLines/>
            </w:pPr>
            <w:r>
              <w:t>Version</w:t>
            </w:r>
          </w:p>
        </w:tc>
        <w:tc>
          <w:tcPr>
            <w:tcW w:w="7360" w:type="dxa"/>
          </w:tcPr>
          <w:p w14:paraId="24D0197A" w14:textId="77777777" w:rsidR="00A77B3E" w:rsidRDefault="00A77B3E">
            <w:pPr>
              <w:keepLines/>
            </w:pPr>
            <w:r>
              <w:rPr>
                <w:noProof/>
              </w:rPr>
              <w:t>2</w:t>
            </w:r>
          </w:p>
        </w:tc>
      </w:tr>
      <w:tr w:rsidR="00000000" w14:paraId="3E2090E5" w14:textId="77777777">
        <w:tc>
          <w:tcPr>
            <w:tcW w:w="2000" w:type="dxa"/>
          </w:tcPr>
          <w:p w14:paraId="4407DFEC" w14:textId="77777777" w:rsidR="00A77B3E" w:rsidRDefault="00A77B3E">
            <w:pPr>
              <w:keepLines/>
            </w:pPr>
            <w:r>
              <w:t>Last Activity Date</w:t>
            </w:r>
          </w:p>
        </w:tc>
        <w:tc>
          <w:tcPr>
            <w:tcW w:w="7360" w:type="dxa"/>
          </w:tcPr>
          <w:p w14:paraId="7D263733" w14:textId="77777777" w:rsidR="00A77B3E" w:rsidRDefault="00A77B3E">
            <w:pPr>
              <w:keepLines/>
            </w:pPr>
            <w:r>
              <w:rPr>
                <w:noProof/>
              </w:rPr>
              <w:t>2025-03-26 18:06:02.0</w:t>
            </w:r>
          </w:p>
        </w:tc>
      </w:tr>
      <w:tr w:rsidR="00000000" w14:paraId="55FBD3FF" w14:textId="77777777">
        <w:tc>
          <w:tcPr>
            <w:tcW w:w="2000" w:type="dxa"/>
          </w:tcPr>
          <w:p w14:paraId="0263744A" w14:textId="77777777" w:rsidR="00A77B3E" w:rsidRDefault="00A77B3E">
            <w:pPr>
              <w:keepLines/>
            </w:pPr>
            <w:r>
              <w:t>Upstream Cross Instance Relationships</w:t>
            </w:r>
          </w:p>
        </w:tc>
        <w:tc>
          <w:tcPr>
            <w:tcW w:w="7360" w:type="dxa"/>
          </w:tcPr>
          <w:p w14:paraId="3C70FF38" w14:textId="77777777" w:rsidR="00000000" w:rsidRDefault="00000000"/>
        </w:tc>
      </w:tr>
      <w:tr w:rsidR="00000000" w14:paraId="13BC3245" w14:textId="77777777">
        <w:tc>
          <w:tcPr>
            <w:tcW w:w="2000" w:type="dxa"/>
          </w:tcPr>
          <w:p w14:paraId="3900C783" w14:textId="77777777" w:rsidR="00A77B3E" w:rsidRDefault="00A77B3E">
            <w:pPr>
              <w:keepLines/>
            </w:pPr>
            <w:r>
              <w:t>Validation Method/s</w:t>
            </w:r>
          </w:p>
        </w:tc>
        <w:tc>
          <w:tcPr>
            <w:tcW w:w="7360" w:type="dxa"/>
          </w:tcPr>
          <w:p w14:paraId="6DF2B950" w14:textId="77777777" w:rsidR="00A77B3E" w:rsidRDefault="00A77B3E">
            <w:pPr>
              <w:keepLines/>
            </w:pPr>
            <w:r>
              <w:rPr>
                <w:noProof/>
              </w:rPr>
              <w:t>Traceability</w:t>
            </w:r>
          </w:p>
        </w:tc>
      </w:tr>
      <w:tr w:rsidR="00000000" w14:paraId="4C71C0D2" w14:textId="77777777">
        <w:tc>
          <w:tcPr>
            <w:tcW w:w="2000" w:type="dxa"/>
          </w:tcPr>
          <w:p w14:paraId="35E12C73" w14:textId="77777777" w:rsidR="00A77B3E" w:rsidRDefault="00A77B3E">
            <w:pPr>
              <w:keepLines/>
            </w:pPr>
            <w:r>
              <w:t>API ID</w:t>
            </w:r>
          </w:p>
        </w:tc>
        <w:tc>
          <w:tcPr>
            <w:tcW w:w="7360" w:type="dxa"/>
          </w:tcPr>
          <w:p w14:paraId="1A731823" w14:textId="77777777" w:rsidR="00A77B3E" w:rsidRDefault="00A77B3E">
            <w:pPr>
              <w:keepLines/>
            </w:pPr>
            <w:r>
              <w:rPr>
                <w:noProof/>
              </w:rPr>
              <w:t>18747356</w:t>
            </w:r>
          </w:p>
        </w:tc>
      </w:tr>
      <w:tr w:rsidR="00000000" w14:paraId="17C573CC" w14:textId="77777777">
        <w:tc>
          <w:tcPr>
            <w:tcW w:w="2000" w:type="dxa"/>
          </w:tcPr>
          <w:p w14:paraId="42FF046B" w14:textId="77777777" w:rsidR="00A77B3E" w:rsidRDefault="00A77B3E">
            <w:pPr>
              <w:keepLines/>
            </w:pPr>
            <w:r>
              <w:t>Locked</w:t>
            </w:r>
          </w:p>
        </w:tc>
        <w:tc>
          <w:tcPr>
            <w:tcW w:w="7360" w:type="dxa"/>
          </w:tcPr>
          <w:p w14:paraId="4C594554" w14:textId="77777777" w:rsidR="00A77B3E" w:rsidRDefault="00A77B3E">
            <w:pPr>
              <w:keepLines/>
            </w:pPr>
            <w:r>
              <w:rPr>
                <w:noProof/>
              </w:rPr>
              <w:t>false</w:t>
            </w:r>
          </w:p>
        </w:tc>
      </w:tr>
      <w:tr w:rsidR="00000000" w14:paraId="272425AE" w14:textId="77777777">
        <w:tc>
          <w:tcPr>
            <w:tcW w:w="2000" w:type="dxa"/>
          </w:tcPr>
          <w:p w14:paraId="0CF80924" w14:textId="77777777" w:rsidR="00A77B3E" w:rsidRDefault="00A77B3E">
            <w:pPr>
              <w:keepLines/>
            </w:pPr>
            <w:r>
              <w:t>Derived Requirement</w:t>
            </w:r>
          </w:p>
        </w:tc>
        <w:tc>
          <w:tcPr>
            <w:tcW w:w="7360" w:type="dxa"/>
          </w:tcPr>
          <w:p w14:paraId="22836E1D" w14:textId="77777777" w:rsidR="00A77B3E" w:rsidRDefault="00A77B3E">
            <w:pPr>
              <w:keepLines/>
            </w:pPr>
            <w:r>
              <w:rPr>
                <w:noProof/>
              </w:rPr>
              <w:t>No</w:t>
            </w:r>
          </w:p>
        </w:tc>
      </w:tr>
      <w:tr w:rsidR="00000000" w14:paraId="29D1BE2D" w14:textId="77777777">
        <w:tc>
          <w:tcPr>
            <w:tcW w:w="2000" w:type="dxa"/>
          </w:tcPr>
          <w:p w14:paraId="30C64134" w14:textId="77777777" w:rsidR="00A77B3E" w:rsidRDefault="00A77B3E">
            <w:pPr>
              <w:keepLines/>
            </w:pPr>
            <w:r>
              <w:t>Security Requirement</w:t>
            </w:r>
          </w:p>
        </w:tc>
        <w:tc>
          <w:tcPr>
            <w:tcW w:w="7360" w:type="dxa"/>
          </w:tcPr>
          <w:p w14:paraId="40C03C2F" w14:textId="77777777" w:rsidR="00A77B3E" w:rsidRDefault="00A77B3E">
            <w:pPr>
              <w:keepLines/>
            </w:pPr>
            <w:r>
              <w:rPr>
                <w:noProof/>
              </w:rPr>
              <w:t>No</w:t>
            </w:r>
          </w:p>
        </w:tc>
      </w:tr>
      <w:tr w:rsidR="00000000" w14:paraId="0A1DF437" w14:textId="77777777">
        <w:tc>
          <w:tcPr>
            <w:tcW w:w="2000" w:type="dxa"/>
          </w:tcPr>
          <w:p w14:paraId="6E799BC9" w14:textId="77777777" w:rsidR="00A77B3E" w:rsidRDefault="00A77B3E">
            <w:pPr>
              <w:keepLines/>
            </w:pPr>
            <w:r>
              <w:t>DOORS ID</w:t>
            </w:r>
          </w:p>
        </w:tc>
        <w:tc>
          <w:tcPr>
            <w:tcW w:w="7360" w:type="dxa"/>
          </w:tcPr>
          <w:p w14:paraId="4A5A6D3F" w14:textId="77777777" w:rsidR="00000000" w:rsidRDefault="00000000"/>
        </w:tc>
      </w:tr>
      <w:tr w:rsidR="00000000" w14:paraId="228EEAD8" w14:textId="77777777">
        <w:tc>
          <w:tcPr>
            <w:tcW w:w="2000" w:type="dxa"/>
          </w:tcPr>
          <w:p w14:paraId="3A2E8BCB" w14:textId="77777777" w:rsidR="00A77B3E" w:rsidRDefault="00A77B3E">
            <w:pPr>
              <w:keepLines/>
            </w:pPr>
            <w:r>
              <w:t>Safety Requirement</w:t>
            </w:r>
          </w:p>
        </w:tc>
        <w:tc>
          <w:tcPr>
            <w:tcW w:w="7360" w:type="dxa"/>
          </w:tcPr>
          <w:p w14:paraId="26B5ABDC" w14:textId="77777777" w:rsidR="00A77B3E" w:rsidRDefault="00A77B3E">
            <w:pPr>
              <w:keepLines/>
            </w:pPr>
            <w:r>
              <w:rPr>
                <w:noProof/>
              </w:rPr>
              <w:t>Yes</w:t>
            </w:r>
          </w:p>
        </w:tc>
      </w:tr>
      <w:tr w:rsidR="00000000" w14:paraId="3F3C8764" w14:textId="77777777">
        <w:tc>
          <w:tcPr>
            <w:tcW w:w="2000" w:type="dxa"/>
          </w:tcPr>
          <w:p w14:paraId="5FD424BA" w14:textId="77777777" w:rsidR="00A77B3E" w:rsidRDefault="00A77B3E">
            <w:pPr>
              <w:keepLines/>
            </w:pPr>
            <w:r>
              <w:t>Statement of Compliance</w:t>
            </w:r>
          </w:p>
        </w:tc>
        <w:tc>
          <w:tcPr>
            <w:tcW w:w="7360" w:type="dxa"/>
          </w:tcPr>
          <w:p w14:paraId="6891DF9D" w14:textId="77777777" w:rsidR="00A77B3E" w:rsidRDefault="00A77B3E">
            <w:pPr>
              <w:keepLines/>
            </w:pPr>
            <w:r>
              <w:rPr>
                <w:noProof/>
              </w:rPr>
              <w:t>Unassigned</w:t>
            </w:r>
          </w:p>
        </w:tc>
      </w:tr>
      <w:tr w:rsidR="00000000" w14:paraId="2D4EAF16" w14:textId="77777777">
        <w:tc>
          <w:tcPr>
            <w:tcW w:w="2000" w:type="dxa"/>
          </w:tcPr>
          <w:p w14:paraId="1022DCC0" w14:textId="77777777" w:rsidR="00A77B3E" w:rsidRDefault="00A77B3E">
            <w:pPr>
              <w:keepLines/>
            </w:pPr>
            <w:r>
              <w:lastRenderedPageBreak/>
              <w:t>Export Controlled</w:t>
            </w:r>
          </w:p>
        </w:tc>
        <w:tc>
          <w:tcPr>
            <w:tcW w:w="7360" w:type="dxa"/>
          </w:tcPr>
          <w:p w14:paraId="247B67ED" w14:textId="77777777" w:rsidR="00000000" w:rsidRDefault="00000000"/>
        </w:tc>
      </w:tr>
      <w:tr w:rsidR="00000000" w14:paraId="31AA9256" w14:textId="77777777">
        <w:tc>
          <w:tcPr>
            <w:tcW w:w="2000" w:type="dxa"/>
          </w:tcPr>
          <w:p w14:paraId="3E9FBD7A" w14:textId="77777777" w:rsidR="00A77B3E" w:rsidRDefault="00A77B3E">
            <w:pPr>
              <w:keepLines/>
            </w:pPr>
            <w:r>
              <w:t>Global ID</w:t>
            </w:r>
          </w:p>
        </w:tc>
        <w:tc>
          <w:tcPr>
            <w:tcW w:w="7360" w:type="dxa"/>
          </w:tcPr>
          <w:p w14:paraId="1134CD09" w14:textId="77777777" w:rsidR="00A77B3E" w:rsidRDefault="00A77B3E">
            <w:pPr>
              <w:keepLines/>
            </w:pPr>
            <w:r>
              <w:rPr>
                <w:noProof/>
              </w:rPr>
              <w:t>COL02-REQ_RC-10677723</w:t>
            </w:r>
          </w:p>
        </w:tc>
      </w:tr>
      <w:tr w:rsidR="00000000" w14:paraId="6180B278" w14:textId="77777777">
        <w:tc>
          <w:tcPr>
            <w:tcW w:w="2000" w:type="dxa"/>
          </w:tcPr>
          <w:p w14:paraId="77BCAC54" w14:textId="77777777" w:rsidR="00A77B3E" w:rsidRDefault="00A77B3E">
            <w:pPr>
              <w:keepLines/>
            </w:pPr>
            <w:r>
              <w:t>Downstream Cross Instance Relationships</w:t>
            </w:r>
          </w:p>
        </w:tc>
        <w:tc>
          <w:tcPr>
            <w:tcW w:w="7360" w:type="dxa"/>
          </w:tcPr>
          <w:p w14:paraId="1C2C1079" w14:textId="77777777" w:rsidR="00000000" w:rsidRDefault="00000000"/>
        </w:tc>
      </w:tr>
      <w:tr w:rsidR="00000000" w14:paraId="0B4AB20E" w14:textId="77777777">
        <w:tc>
          <w:tcPr>
            <w:tcW w:w="2000" w:type="dxa"/>
          </w:tcPr>
          <w:p w14:paraId="214B8E7F" w14:textId="77777777" w:rsidR="00A77B3E" w:rsidRDefault="00A77B3E">
            <w:pPr>
              <w:keepLines/>
            </w:pPr>
            <w:r>
              <w:t>Last Locked</w:t>
            </w:r>
          </w:p>
        </w:tc>
        <w:tc>
          <w:tcPr>
            <w:tcW w:w="7360" w:type="dxa"/>
          </w:tcPr>
          <w:p w14:paraId="6AA65D00" w14:textId="77777777" w:rsidR="00A77B3E" w:rsidRDefault="00A77B3E">
            <w:pPr>
              <w:keepLines/>
            </w:pPr>
            <w:r>
              <w:rPr>
                <w:noProof/>
              </w:rPr>
              <w:t>2025-10-09 21:35:20.0</w:t>
            </w:r>
          </w:p>
        </w:tc>
      </w:tr>
      <w:tr w:rsidR="00000000" w14:paraId="4692FAF6" w14:textId="77777777">
        <w:tc>
          <w:tcPr>
            <w:tcW w:w="2000" w:type="dxa"/>
          </w:tcPr>
          <w:p w14:paraId="4B9D6986" w14:textId="77777777" w:rsidR="00A77B3E" w:rsidRDefault="00A77B3E">
            <w:pPr>
              <w:keepLines/>
            </w:pPr>
            <w:r>
              <w:t>Requirement Type</w:t>
            </w:r>
          </w:p>
        </w:tc>
        <w:tc>
          <w:tcPr>
            <w:tcW w:w="7360" w:type="dxa"/>
          </w:tcPr>
          <w:p w14:paraId="70E61A7C" w14:textId="77777777" w:rsidR="00A77B3E" w:rsidRDefault="00A77B3E">
            <w:pPr>
              <w:keepLines/>
            </w:pPr>
            <w:r>
              <w:rPr>
                <w:noProof/>
              </w:rPr>
              <w:t>System</w:t>
            </w:r>
          </w:p>
        </w:tc>
      </w:tr>
      <w:tr w:rsidR="00000000" w14:paraId="5FD9687C" w14:textId="77777777">
        <w:tc>
          <w:tcPr>
            <w:tcW w:w="2000" w:type="dxa"/>
          </w:tcPr>
          <w:p w14:paraId="0FB28936" w14:textId="77777777" w:rsidR="00A77B3E" w:rsidRDefault="00A77B3E">
            <w:pPr>
              <w:keepLines/>
            </w:pPr>
            <w:r>
              <w:t>Tags</w:t>
            </w:r>
          </w:p>
        </w:tc>
        <w:tc>
          <w:tcPr>
            <w:tcW w:w="7360" w:type="dxa"/>
          </w:tcPr>
          <w:p w14:paraId="4F4687ED" w14:textId="77777777" w:rsidR="00000000" w:rsidRDefault="00000000"/>
        </w:tc>
      </w:tr>
      <w:tr w:rsidR="00000000" w14:paraId="396DE712" w14:textId="77777777">
        <w:tc>
          <w:tcPr>
            <w:tcW w:w="2000" w:type="dxa"/>
          </w:tcPr>
          <w:p w14:paraId="328A51A3" w14:textId="77777777" w:rsidR="00A77B3E" w:rsidRDefault="00A77B3E">
            <w:pPr>
              <w:keepLines/>
            </w:pPr>
            <w:r>
              <w:t>Heading</w:t>
            </w:r>
          </w:p>
        </w:tc>
        <w:tc>
          <w:tcPr>
            <w:tcW w:w="7360" w:type="dxa"/>
          </w:tcPr>
          <w:p w14:paraId="7F6AA5F7" w14:textId="77777777" w:rsidR="00A77B3E" w:rsidRDefault="00A77B3E">
            <w:pPr>
              <w:keepLines/>
            </w:pPr>
            <w:r>
              <w:rPr>
                <w:noProof/>
              </w:rPr>
              <w:t>1.2.1.2.1</w:t>
            </w:r>
          </w:p>
        </w:tc>
      </w:tr>
      <w:tr w:rsidR="00000000" w14:paraId="6C119A89" w14:textId="77777777">
        <w:tc>
          <w:tcPr>
            <w:tcW w:w="2000" w:type="dxa"/>
          </w:tcPr>
          <w:p w14:paraId="48467E92" w14:textId="77777777" w:rsidR="00A77B3E" w:rsidRDefault="00A77B3E">
            <w:pPr>
              <w:keepLines/>
            </w:pPr>
            <w:r>
              <w:t>Rationale</w:t>
            </w:r>
          </w:p>
        </w:tc>
        <w:tc>
          <w:tcPr>
            <w:tcW w:w="7360" w:type="dxa"/>
          </w:tcPr>
          <w:p w14:paraId="5372897E" w14:textId="77777777" w:rsidR="00000000" w:rsidRDefault="00000000"/>
        </w:tc>
      </w:tr>
      <w:tr w:rsidR="00000000" w14:paraId="718ACCE5" w14:textId="77777777">
        <w:tc>
          <w:tcPr>
            <w:tcW w:w="2000" w:type="dxa"/>
          </w:tcPr>
          <w:p w14:paraId="7A626BF5" w14:textId="77777777" w:rsidR="00A77B3E" w:rsidRDefault="00A77B3E">
            <w:pPr>
              <w:keepLines/>
            </w:pPr>
            <w:r>
              <w:t>Safety Rationale</w:t>
            </w:r>
          </w:p>
        </w:tc>
        <w:tc>
          <w:tcPr>
            <w:tcW w:w="7360" w:type="dxa"/>
          </w:tcPr>
          <w:p w14:paraId="2CD48F50" w14:textId="77777777" w:rsidR="00A77B3E" w:rsidRDefault="00A77B3E">
            <w:pPr>
              <w:keepLines/>
              <w:rPr>
                <w:noProof/>
                <w:lang w:val="en-US" w:eastAsia="en-US" w:bidi="ar-SA"/>
              </w:rPr>
            </w:pPr>
            <w:r>
              <w:rPr>
                <w:noProof/>
                <w:lang w:val="en-US" w:eastAsia="en-US" w:bidi="ar-SA"/>
              </w:rPr>
              <w:t>Completion of the Test Equipment safety checklist is a requirement for test equipment release per HRC-OPS-I-752.</w:t>
            </w:r>
          </w:p>
        </w:tc>
      </w:tr>
      <w:tr w:rsidR="00000000" w14:paraId="3CF6ED0A" w14:textId="77777777">
        <w:tc>
          <w:tcPr>
            <w:tcW w:w="2000" w:type="dxa"/>
          </w:tcPr>
          <w:p w14:paraId="74E36F6A" w14:textId="77777777" w:rsidR="00A77B3E" w:rsidRDefault="00A77B3E">
            <w:pPr>
              <w:keepLines/>
            </w:pPr>
            <w:r>
              <w:t>Change Driver</w:t>
            </w:r>
          </w:p>
        </w:tc>
        <w:tc>
          <w:tcPr>
            <w:tcW w:w="7360" w:type="dxa"/>
          </w:tcPr>
          <w:p w14:paraId="54362A05" w14:textId="77777777" w:rsidR="00000000" w:rsidRDefault="00000000"/>
        </w:tc>
      </w:tr>
      <w:tr w:rsidR="00000000" w14:paraId="4B3B74EC" w14:textId="77777777">
        <w:tc>
          <w:tcPr>
            <w:tcW w:w="2000" w:type="dxa"/>
          </w:tcPr>
          <w:p w14:paraId="67F06FB3" w14:textId="77777777" w:rsidR="00A77B3E" w:rsidRDefault="00A77B3E">
            <w:pPr>
              <w:keepLines/>
            </w:pPr>
            <w:r>
              <w:t>Allocation/s</w:t>
            </w:r>
          </w:p>
        </w:tc>
        <w:tc>
          <w:tcPr>
            <w:tcW w:w="7360" w:type="dxa"/>
          </w:tcPr>
          <w:p w14:paraId="0DFA026B" w14:textId="77777777" w:rsidR="00000000" w:rsidRDefault="00000000"/>
        </w:tc>
      </w:tr>
      <w:tr w:rsidR="00000000" w14:paraId="3B7D1F7D" w14:textId="77777777">
        <w:tc>
          <w:tcPr>
            <w:tcW w:w="2000" w:type="dxa"/>
          </w:tcPr>
          <w:p w14:paraId="43016876" w14:textId="77777777" w:rsidR="00A77B3E" w:rsidRDefault="00A77B3E">
            <w:pPr>
              <w:keepLines/>
            </w:pPr>
            <w:r>
              <w:t>Modified Date</w:t>
            </w:r>
          </w:p>
        </w:tc>
        <w:tc>
          <w:tcPr>
            <w:tcW w:w="7360" w:type="dxa"/>
          </w:tcPr>
          <w:p w14:paraId="281151D5" w14:textId="77777777" w:rsidR="00A77B3E" w:rsidRDefault="00A77B3E">
            <w:pPr>
              <w:keepLines/>
            </w:pPr>
            <w:r>
              <w:rPr>
                <w:noProof/>
              </w:rPr>
              <w:t>03/20/2025</w:t>
            </w:r>
          </w:p>
        </w:tc>
      </w:tr>
      <w:tr w:rsidR="00000000" w14:paraId="1A7CA401" w14:textId="77777777">
        <w:tc>
          <w:tcPr>
            <w:tcW w:w="2000" w:type="dxa"/>
          </w:tcPr>
          <w:p w14:paraId="4A2DC059" w14:textId="77777777" w:rsidR="00A77B3E" w:rsidRDefault="00A77B3E">
            <w:pPr>
              <w:keepLines/>
            </w:pPr>
            <w:r>
              <w:t>Compliance Rationale</w:t>
            </w:r>
          </w:p>
        </w:tc>
        <w:tc>
          <w:tcPr>
            <w:tcW w:w="7360" w:type="dxa"/>
          </w:tcPr>
          <w:p w14:paraId="5838EA2D" w14:textId="77777777" w:rsidR="00000000" w:rsidRDefault="00000000"/>
        </w:tc>
      </w:tr>
      <w:tr w:rsidR="00000000" w14:paraId="38AEC91A" w14:textId="77777777">
        <w:tc>
          <w:tcPr>
            <w:tcW w:w="2000" w:type="dxa"/>
          </w:tcPr>
          <w:p w14:paraId="3AAC842B" w14:textId="77777777" w:rsidR="00A77B3E" w:rsidRDefault="00A77B3E">
            <w:pPr>
              <w:keepLines/>
            </w:pPr>
            <w:r>
              <w:t>Security Rationale</w:t>
            </w:r>
          </w:p>
        </w:tc>
        <w:tc>
          <w:tcPr>
            <w:tcW w:w="7360" w:type="dxa"/>
          </w:tcPr>
          <w:p w14:paraId="07573C3E" w14:textId="77777777" w:rsidR="00000000" w:rsidRDefault="00000000"/>
        </w:tc>
      </w:tr>
      <w:tr w:rsidR="00000000" w14:paraId="55D36B2A" w14:textId="77777777">
        <w:tc>
          <w:tcPr>
            <w:tcW w:w="2000" w:type="dxa"/>
          </w:tcPr>
          <w:p w14:paraId="2465B53A" w14:textId="77777777" w:rsidR="00A77B3E" w:rsidRDefault="00A77B3E">
            <w:pPr>
              <w:keepLines/>
            </w:pPr>
            <w:r>
              <w:t>Customer ID</w:t>
            </w:r>
          </w:p>
        </w:tc>
        <w:tc>
          <w:tcPr>
            <w:tcW w:w="7360" w:type="dxa"/>
          </w:tcPr>
          <w:p w14:paraId="6CE6302F" w14:textId="77777777" w:rsidR="00000000" w:rsidRDefault="00000000"/>
        </w:tc>
      </w:tr>
      <w:tr w:rsidR="00000000" w14:paraId="660BC064" w14:textId="77777777">
        <w:tc>
          <w:tcPr>
            <w:tcW w:w="2000" w:type="dxa"/>
          </w:tcPr>
          <w:p w14:paraId="2AC32046" w14:textId="77777777" w:rsidR="00A77B3E" w:rsidRDefault="00A77B3E">
            <w:pPr>
              <w:keepLines/>
            </w:pPr>
            <w:r>
              <w:t>Status</w:t>
            </w:r>
          </w:p>
        </w:tc>
        <w:tc>
          <w:tcPr>
            <w:tcW w:w="7360" w:type="dxa"/>
          </w:tcPr>
          <w:p w14:paraId="1AB9D421" w14:textId="77777777" w:rsidR="00A77B3E" w:rsidRDefault="00A77B3E">
            <w:pPr>
              <w:keepLines/>
            </w:pPr>
            <w:r>
              <w:rPr>
                <w:noProof/>
              </w:rPr>
              <w:t>Ready For Review</w:t>
            </w:r>
          </w:p>
        </w:tc>
      </w:tr>
      <w:tr w:rsidR="00000000" w14:paraId="2319610C" w14:textId="77777777">
        <w:tc>
          <w:tcPr>
            <w:tcW w:w="2000" w:type="dxa"/>
          </w:tcPr>
          <w:p w14:paraId="6BE0A454" w14:textId="77777777" w:rsidR="00A77B3E" w:rsidRDefault="00A77B3E">
            <w:pPr>
              <w:keepLines/>
            </w:pPr>
            <w:r>
              <w:t>Robust Rationale</w:t>
            </w:r>
          </w:p>
        </w:tc>
        <w:tc>
          <w:tcPr>
            <w:tcW w:w="7360" w:type="dxa"/>
          </w:tcPr>
          <w:p w14:paraId="240D08DA" w14:textId="77777777" w:rsidR="00000000" w:rsidRDefault="00000000"/>
        </w:tc>
      </w:tr>
      <w:tr w:rsidR="00000000" w14:paraId="1D944456" w14:textId="77777777">
        <w:tc>
          <w:tcPr>
            <w:tcW w:w="2000" w:type="dxa"/>
          </w:tcPr>
          <w:p w14:paraId="1FACD8A3" w14:textId="77777777" w:rsidR="00A77B3E" w:rsidRDefault="00A77B3E">
            <w:pPr>
              <w:keepLines/>
            </w:pPr>
            <w:r>
              <w:t>Item Type</w:t>
            </w:r>
          </w:p>
        </w:tc>
        <w:tc>
          <w:tcPr>
            <w:tcW w:w="7360" w:type="dxa"/>
          </w:tcPr>
          <w:p w14:paraId="44FF9F6F" w14:textId="77777777" w:rsidR="00A77B3E" w:rsidRDefault="00A77B3E">
            <w:pPr>
              <w:keepLines/>
            </w:pPr>
            <w:r>
              <w:rPr>
                <w:noProof/>
              </w:rPr>
              <w:t>Requirement</w:t>
            </w:r>
          </w:p>
        </w:tc>
      </w:tr>
      <w:tr w:rsidR="00000000" w14:paraId="269AE56A" w14:textId="77777777">
        <w:tc>
          <w:tcPr>
            <w:tcW w:w="2000" w:type="dxa"/>
          </w:tcPr>
          <w:p w14:paraId="5C0E5701" w14:textId="77777777" w:rsidR="00A77B3E" w:rsidRDefault="00A77B3E">
            <w:pPr>
              <w:keepLines/>
            </w:pPr>
            <w:r>
              <w:t>Validation Conclusion</w:t>
            </w:r>
          </w:p>
        </w:tc>
        <w:tc>
          <w:tcPr>
            <w:tcW w:w="7360" w:type="dxa"/>
          </w:tcPr>
          <w:p w14:paraId="2D2CB14F" w14:textId="77777777" w:rsidR="00A77B3E" w:rsidRDefault="00A77B3E">
            <w:pPr>
              <w:keepLines/>
            </w:pPr>
            <w:r>
              <w:rPr>
                <w:noProof/>
              </w:rPr>
              <w:t>Yes</w:t>
            </w:r>
          </w:p>
        </w:tc>
      </w:tr>
      <w:tr w:rsidR="00000000" w14:paraId="78091E00" w14:textId="77777777">
        <w:tc>
          <w:tcPr>
            <w:tcW w:w="2000" w:type="dxa"/>
          </w:tcPr>
          <w:p w14:paraId="1F5FD273" w14:textId="77777777" w:rsidR="00A77B3E" w:rsidRDefault="00A77B3E">
            <w:pPr>
              <w:keepLines/>
            </w:pPr>
            <w:r>
              <w:t>FDAL</w:t>
            </w:r>
          </w:p>
        </w:tc>
        <w:tc>
          <w:tcPr>
            <w:tcW w:w="7360" w:type="dxa"/>
          </w:tcPr>
          <w:p w14:paraId="3A194F6F" w14:textId="77777777" w:rsidR="00A77B3E" w:rsidRDefault="00A77B3E">
            <w:pPr>
              <w:keepLines/>
            </w:pPr>
            <w:r>
              <w:rPr>
                <w:noProof/>
              </w:rPr>
              <w:t>Unassigned</w:t>
            </w:r>
          </w:p>
        </w:tc>
      </w:tr>
      <w:tr w:rsidR="00000000" w14:paraId="3F9118DC" w14:textId="77777777">
        <w:tc>
          <w:tcPr>
            <w:tcW w:w="2000" w:type="dxa"/>
          </w:tcPr>
          <w:p w14:paraId="10D0ED8C" w14:textId="77777777" w:rsidR="00A77B3E" w:rsidRDefault="00A77B3E">
            <w:pPr>
              <w:keepLines/>
            </w:pPr>
            <w:r>
              <w:t>Key Characteristics</w:t>
            </w:r>
          </w:p>
        </w:tc>
        <w:tc>
          <w:tcPr>
            <w:tcW w:w="7360" w:type="dxa"/>
          </w:tcPr>
          <w:p w14:paraId="3A35DDF7" w14:textId="77777777" w:rsidR="00A77B3E" w:rsidRDefault="00A77B3E">
            <w:pPr>
              <w:keepLines/>
            </w:pPr>
            <w:r>
              <w:rPr>
                <w:noProof/>
              </w:rPr>
              <w:t>Unassigned</w:t>
            </w:r>
          </w:p>
        </w:tc>
      </w:tr>
      <w:tr w:rsidR="00000000" w14:paraId="40EDB759" w14:textId="77777777">
        <w:tc>
          <w:tcPr>
            <w:tcW w:w="2000" w:type="dxa"/>
          </w:tcPr>
          <w:p w14:paraId="3C737861" w14:textId="77777777" w:rsidR="00A77B3E" w:rsidRDefault="00A77B3E">
            <w:pPr>
              <w:keepLines/>
            </w:pPr>
            <w:r>
              <w:t># of Attachments</w:t>
            </w:r>
          </w:p>
        </w:tc>
        <w:tc>
          <w:tcPr>
            <w:tcW w:w="7360" w:type="dxa"/>
          </w:tcPr>
          <w:p w14:paraId="34DDED84" w14:textId="77777777" w:rsidR="00A77B3E" w:rsidRDefault="00A77B3E">
            <w:pPr>
              <w:keepLines/>
            </w:pPr>
            <w:r>
              <w:rPr>
                <w:noProof/>
              </w:rPr>
              <w:t>0</w:t>
            </w:r>
          </w:p>
        </w:tc>
      </w:tr>
      <w:tr w:rsidR="00000000" w14:paraId="365B1050" w14:textId="77777777">
        <w:tc>
          <w:tcPr>
            <w:tcW w:w="2000" w:type="dxa"/>
          </w:tcPr>
          <w:p w14:paraId="7A9F955D" w14:textId="77777777" w:rsidR="00A77B3E" w:rsidRDefault="00A77B3E">
            <w:pPr>
              <w:keepLines/>
            </w:pPr>
            <w:r>
              <w:t>Last Locked By</w:t>
            </w:r>
          </w:p>
        </w:tc>
        <w:tc>
          <w:tcPr>
            <w:tcW w:w="7360" w:type="dxa"/>
          </w:tcPr>
          <w:p w14:paraId="57320E4A" w14:textId="77777777" w:rsidR="00A77B3E" w:rsidRDefault="00A77B3E">
            <w:pPr>
              <w:keepLines/>
            </w:pPr>
            <w:r>
              <w:rPr>
                <w:noProof/>
              </w:rPr>
              <w:t>Nicole Sierra</w:t>
            </w:r>
          </w:p>
        </w:tc>
      </w:tr>
      <w:tr w:rsidR="00000000" w14:paraId="5FD7FF2A" w14:textId="77777777">
        <w:tc>
          <w:tcPr>
            <w:tcW w:w="2000" w:type="dxa"/>
          </w:tcPr>
          <w:p w14:paraId="5E8DA853" w14:textId="77777777" w:rsidR="00A77B3E" w:rsidRDefault="00A77B3E">
            <w:pPr>
              <w:keepLines/>
            </w:pPr>
            <w:r>
              <w:t>Modified By</w:t>
            </w:r>
          </w:p>
        </w:tc>
        <w:tc>
          <w:tcPr>
            <w:tcW w:w="7360" w:type="dxa"/>
          </w:tcPr>
          <w:p w14:paraId="7B7F5B21" w14:textId="77777777" w:rsidR="00A77B3E" w:rsidRDefault="00A77B3E">
            <w:pPr>
              <w:keepLines/>
            </w:pPr>
            <w:r>
              <w:rPr>
                <w:noProof/>
              </w:rPr>
              <w:t>Anthony Su</w:t>
            </w:r>
          </w:p>
        </w:tc>
      </w:tr>
      <w:tr w:rsidR="00000000" w14:paraId="64AA143B" w14:textId="77777777">
        <w:tc>
          <w:tcPr>
            <w:tcW w:w="2000" w:type="dxa"/>
          </w:tcPr>
          <w:p w14:paraId="7C64E9F6" w14:textId="77777777" w:rsidR="00A77B3E" w:rsidRDefault="00A77B3E">
            <w:pPr>
              <w:keepLines/>
            </w:pPr>
            <w:r>
              <w:t>Validation Evidence</w:t>
            </w:r>
          </w:p>
        </w:tc>
        <w:tc>
          <w:tcPr>
            <w:tcW w:w="7360" w:type="dxa"/>
          </w:tcPr>
          <w:p w14:paraId="46707E4C" w14:textId="77777777" w:rsidR="00A77B3E" w:rsidRDefault="00A77B3E">
            <w:pPr>
              <w:keepLines/>
              <w:rPr>
                <w:noProof/>
                <w:lang w:val="en-US" w:eastAsia="en-US" w:bidi="ar-SA"/>
              </w:rPr>
            </w:pPr>
            <w:r>
              <w:rPr>
                <w:noProof/>
                <w:lang w:val="en-US" w:eastAsia="en-US" w:bidi="ar-SA"/>
              </w:rPr>
              <w:t>Completion of the Test Equipment safety checklist is a requirement for test equipment release per HRC-OPS-I-752. The requirement has been evaluated per Appendix B Requirements Validation Checklist in the Requirements Management Plan 946-3FG8-001 Rev A.</w:t>
            </w:r>
          </w:p>
        </w:tc>
      </w:tr>
      <w:tr w:rsidR="00000000" w14:paraId="3EC05257" w14:textId="77777777">
        <w:tc>
          <w:tcPr>
            <w:tcW w:w="2000" w:type="dxa"/>
          </w:tcPr>
          <w:p w14:paraId="6BD7077A" w14:textId="77777777" w:rsidR="00A77B3E" w:rsidRDefault="00A77B3E">
            <w:pPr>
              <w:keepLines/>
            </w:pPr>
            <w:r>
              <w:t>Robust Requirement</w:t>
            </w:r>
          </w:p>
        </w:tc>
        <w:tc>
          <w:tcPr>
            <w:tcW w:w="7360" w:type="dxa"/>
          </w:tcPr>
          <w:p w14:paraId="3346D0AD" w14:textId="77777777" w:rsidR="00A77B3E" w:rsidRDefault="00A77B3E">
            <w:pPr>
              <w:keepLines/>
            </w:pPr>
            <w:r>
              <w:rPr>
                <w:noProof/>
              </w:rPr>
              <w:t>Unassigned</w:t>
            </w:r>
          </w:p>
        </w:tc>
      </w:tr>
      <w:tr w:rsidR="00000000" w14:paraId="476E415A" w14:textId="77777777">
        <w:tc>
          <w:tcPr>
            <w:tcW w:w="2000" w:type="dxa"/>
          </w:tcPr>
          <w:p w14:paraId="7323B71C" w14:textId="77777777" w:rsidR="00A77B3E" w:rsidRDefault="00A77B3E">
            <w:pPr>
              <w:keepLines/>
            </w:pPr>
            <w:r>
              <w:t># of Upstream Relationships</w:t>
            </w:r>
          </w:p>
        </w:tc>
        <w:tc>
          <w:tcPr>
            <w:tcW w:w="7360" w:type="dxa"/>
          </w:tcPr>
          <w:p w14:paraId="3C348F67" w14:textId="77777777" w:rsidR="00A77B3E" w:rsidRDefault="00A77B3E">
            <w:pPr>
              <w:keepLines/>
            </w:pPr>
            <w:r>
              <w:rPr>
                <w:noProof/>
              </w:rPr>
              <w:t>0</w:t>
            </w:r>
          </w:p>
        </w:tc>
      </w:tr>
      <w:tr w:rsidR="00000000" w14:paraId="7D1346C0" w14:textId="77777777">
        <w:tc>
          <w:tcPr>
            <w:tcW w:w="2000" w:type="dxa"/>
          </w:tcPr>
          <w:p w14:paraId="6BCDF8DA" w14:textId="77777777" w:rsidR="00A77B3E" w:rsidRDefault="00A77B3E">
            <w:pPr>
              <w:keepLines/>
            </w:pPr>
            <w:r>
              <w:t>Created Date</w:t>
            </w:r>
          </w:p>
        </w:tc>
        <w:tc>
          <w:tcPr>
            <w:tcW w:w="7360" w:type="dxa"/>
          </w:tcPr>
          <w:p w14:paraId="57D0B742" w14:textId="77777777" w:rsidR="00A77B3E" w:rsidRDefault="00A77B3E">
            <w:pPr>
              <w:keepLines/>
            </w:pPr>
            <w:r>
              <w:rPr>
                <w:noProof/>
              </w:rPr>
              <w:t>12/05/2024</w:t>
            </w:r>
          </w:p>
        </w:tc>
      </w:tr>
      <w:tr w:rsidR="00000000" w14:paraId="51A5E565" w14:textId="77777777">
        <w:tc>
          <w:tcPr>
            <w:tcW w:w="2000" w:type="dxa"/>
          </w:tcPr>
          <w:p w14:paraId="678E238A" w14:textId="77777777" w:rsidR="00A77B3E" w:rsidRDefault="00A77B3E">
            <w:pPr>
              <w:keepLines/>
            </w:pPr>
            <w:r>
              <w:t>Created By</w:t>
            </w:r>
          </w:p>
        </w:tc>
        <w:tc>
          <w:tcPr>
            <w:tcW w:w="7360" w:type="dxa"/>
          </w:tcPr>
          <w:p w14:paraId="52F665A2" w14:textId="77777777" w:rsidR="00A77B3E" w:rsidRDefault="00A77B3E">
            <w:pPr>
              <w:keepLines/>
            </w:pPr>
            <w:r>
              <w:rPr>
                <w:noProof/>
              </w:rPr>
              <w:t>Anthony Su</w:t>
            </w:r>
          </w:p>
        </w:tc>
      </w:tr>
      <w:tr w:rsidR="00000000" w14:paraId="7E860162" w14:textId="77777777">
        <w:tc>
          <w:tcPr>
            <w:tcW w:w="2000" w:type="dxa"/>
          </w:tcPr>
          <w:p w14:paraId="645E42F5" w14:textId="77777777" w:rsidR="00A77B3E" w:rsidRDefault="00A77B3E">
            <w:pPr>
              <w:keepLines/>
            </w:pPr>
            <w:r>
              <w:t>Item Path</w:t>
            </w:r>
          </w:p>
        </w:tc>
        <w:tc>
          <w:tcPr>
            <w:tcW w:w="7360" w:type="dxa"/>
          </w:tcPr>
          <w:p w14:paraId="0F3BA718" w14:textId="77777777" w:rsidR="00000000" w:rsidRDefault="00000000"/>
        </w:tc>
      </w:tr>
      <w:tr w:rsidR="00000000" w14:paraId="4EB07AF8" w14:textId="77777777">
        <w:tc>
          <w:tcPr>
            <w:tcW w:w="2000" w:type="dxa"/>
          </w:tcPr>
          <w:p w14:paraId="75EFF93F" w14:textId="77777777" w:rsidR="00A77B3E" w:rsidRDefault="00A77B3E">
            <w:pPr>
              <w:keepLines/>
            </w:pPr>
            <w:r>
              <w:t># of Comments</w:t>
            </w:r>
          </w:p>
        </w:tc>
        <w:tc>
          <w:tcPr>
            <w:tcW w:w="7360" w:type="dxa"/>
          </w:tcPr>
          <w:p w14:paraId="1239CE6A" w14:textId="77777777" w:rsidR="00A77B3E" w:rsidRDefault="00A77B3E">
            <w:pPr>
              <w:keepLines/>
            </w:pPr>
            <w:r>
              <w:rPr>
                <w:noProof/>
              </w:rPr>
              <w:t>0</w:t>
            </w:r>
          </w:p>
        </w:tc>
      </w:tr>
      <w:tr w:rsidR="00000000" w14:paraId="184EE014" w14:textId="77777777">
        <w:tc>
          <w:tcPr>
            <w:tcW w:w="2000" w:type="dxa"/>
          </w:tcPr>
          <w:p w14:paraId="636A5A5A" w14:textId="77777777" w:rsidR="00A77B3E" w:rsidRDefault="00A77B3E">
            <w:pPr>
              <w:keepLines/>
            </w:pPr>
            <w:r>
              <w:t>Current version</w:t>
            </w:r>
          </w:p>
        </w:tc>
        <w:tc>
          <w:tcPr>
            <w:tcW w:w="7360" w:type="dxa"/>
          </w:tcPr>
          <w:p w14:paraId="02191BDF" w14:textId="77777777" w:rsidR="00A77B3E" w:rsidRDefault="00A77B3E">
            <w:pPr>
              <w:keepLines/>
            </w:pPr>
            <w:r>
              <w:rPr>
                <w:noProof/>
              </w:rPr>
              <w:t>2</w:t>
            </w:r>
          </w:p>
        </w:tc>
      </w:tr>
      <w:tr w:rsidR="00000000" w14:paraId="485EEB0B" w14:textId="77777777">
        <w:tc>
          <w:tcPr>
            <w:tcW w:w="2000" w:type="dxa"/>
          </w:tcPr>
          <w:p w14:paraId="24F71D3C" w14:textId="77777777" w:rsidR="00A77B3E" w:rsidRDefault="00A77B3E">
            <w:pPr>
              <w:keepLines/>
            </w:pPr>
            <w:r>
              <w:t># of Links</w:t>
            </w:r>
          </w:p>
        </w:tc>
        <w:tc>
          <w:tcPr>
            <w:tcW w:w="7360" w:type="dxa"/>
          </w:tcPr>
          <w:p w14:paraId="37295998" w14:textId="77777777" w:rsidR="00A77B3E" w:rsidRDefault="00A77B3E">
            <w:pPr>
              <w:keepLines/>
            </w:pPr>
            <w:r>
              <w:rPr>
                <w:noProof/>
              </w:rPr>
              <w:t>0</w:t>
            </w:r>
          </w:p>
        </w:tc>
      </w:tr>
    </w:tbl>
    <w:p w14:paraId="7C6BE221" w14:textId="77777777" w:rsidR="00A77B3E" w:rsidRDefault="00A77B3E">
      <w:pPr>
        <w:keepLines/>
      </w:pPr>
      <w:r>
        <w:lastRenderedPageBreak/>
        <w:t xml:space="preserve">Tags: </w:t>
      </w:r>
    </w:p>
    <w:p w14:paraId="51CF03B9" w14:textId="77777777" w:rsidR="00A77B3E" w:rsidRDefault="00A77B3E">
      <w:pPr>
        <w:keepLines/>
      </w:pPr>
      <w:r>
        <w:t xml:space="preserve">Upstream Relationships: </w:t>
      </w:r>
    </w:p>
    <w:p w14:paraId="0DCEB43D" w14:textId="77777777" w:rsidR="00A77B3E" w:rsidRDefault="00A77B3E">
      <w:pPr>
        <w:keepLines/>
      </w:pPr>
      <w:r>
        <w:t xml:space="preserve">Relationships: </w:t>
      </w:r>
    </w:p>
    <w:p w14:paraId="4DE54E71" w14:textId="77777777" w:rsidR="00A77B3E" w:rsidRDefault="00A77B3E">
      <w:pPr>
        <w:keepLines/>
      </w:pPr>
      <w:r>
        <w:t xml:space="preserve">Synchronized Items: </w:t>
      </w:r>
    </w:p>
    <w:p w14:paraId="70FF2D6C" w14:textId="77777777" w:rsidR="00A77B3E" w:rsidRDefault="00A77B3E">
      <w:pPr>
        <w:keepLines/>
      </w:pPr>
      <w:r>
        <w:t xml:space="preserve">Comments: </w:t>
      </w:r>
    </w:p>
    <w:p w14:paraId="087E896A" w14:textId="77777777" w:rsidR="00A77B3E" w:rsidRDefault="00A77B3E">
      <w:pPr>
        <w:keepLines/>
      </w:pPr>
      <w:r>
        <w:t xml:space="preserve">Versions: </w:t>
      </w:r>
    </w:p>
    <w:p w14:paraId="796A60AD" w14:textId="77777777" w:rsidR="00A77B3E" w:rsidRDefault="00A77B3E">
      <w:pPr>
        <w:keepLines/>
      </w:pPr>
      <w:r>
        <w:t>#</w:t>
      </w:r>
      <w:r>
        <w:rPr>
          <w:noProof/>
        </w:rPr>
        <w:t>2</w:t>
      </w:r>
      <w:r>
        <w:t xml:space="preserve">: </w:t>
      </w:r>
      <w:r>
        <w:rPr>
          <w:noProof/>
        </w:rPr>
        <w:t>03/20/2025</w:t>
      </w:r>
      <w:r>
        <w:t xml:space="preserve"> - </w:t>
      </w:r>
      <w:r>
        <w:rPr>
          <w:noProof/>
        </w:rPr>
        <w:t>"Status" changed from "Draft" to "Ready For Review"</w:t>
      </w:r>
      <w:r>
        <w:t xml:space="preserve"> - . Baselines: </w:t>
      </w:r>
      <w:r>
        <w:rPr>
          <w:noProof/>
        </w:rPr>
        <w:t>Review Decagon SyRR Jama Review v4, Review Decagon SyRR Jama Review v9, Review Decagon SyRR Jama Review v3, Review Decagon SyRR Jama Review v14, Review Decagon SyRR Jama Review v7, Review Decagon SyRR Jama Review v10, B1 - Project Decagon Post SyRR - 07/11/2025, Review Decagon SyRR Jama Review v8, Review Decagon SyRR Jama Review v2, Review Decagon SyRR Jama Review v5, Review Decagon SyRR Jama Review v6, Review Decagon SyRR Jama Review v13, Review Decagon SyRR Jama Review v12, Review Decagon SyRR Jama Review v11, Review Decagon SyRR Jama Review v1,</w:t>
      </w:r>
    </w:p>
    <w:p w14:paraId="010BBD65" w14:textId="77777777" w:rsidR="00A77B3E" w:rsidRDefault="00A77B3E">
      <w:pPr>
        <w:keepLines/>
      </w:pPr>
      <w:r>
        <w:t>#</w:t>
      </w:r>
      <w:r>
        <w:rPr>
          <w:noProof/>
        </w:rPr>
        <w:t>1</w:t>
      </w:r>
      <w:r>
        <w:t xml:space="preserve">: </w:t>
      </w:r>
      <w:r>
        <w:rPr>
          <w:noProof/>
        </w:rPr>
        <w:t>12/05/2024</w:t>
      </w:r>
      <w:r>
        <w:t xml:space="preserve"> - </w:t>
      </w:r>
      <w:r>
        <w:rPr>
          <w:noProof/>
        </w:rPr>
        <w:t>Copied from "StdTestReq-REQ_RC-1759 *Safety Checklist Completion*"</w:t>
      </w:r>
      <w:r>
        <w:t xml:space="preserve"> - . Baselines: </w:t>
      </w:r>
    </w:p>
    <w:bookmarkStart w:id="8" w:name="DECAGON-REQ_RC-16_1"/>
    <w:p w14:paraId="3A6D7893" w14:textId="77777777" w:rsidR="00A77B3E" w:rsidRDefault="00A77B3E">
      <w:pPr>
        <w:pStyle w:val="Heading2"/>
        <w:keepLines/>
      </w:pPr>
      <w:r>
        <w:rPr>
          <w:noProof/>
        </w:rPr>
        <w:fldChar w:fldCharType="begin"/>
      </w:r>
      <w:r>
        <w:rPr>
          <w:noProof/>
        </w:rPr>
        <w:instrText xml:space="preserve"> HYPERLINK "https://jama02.rockwellcollins.com/contour/perspective.req?projectId=636&amp;docId=18747361" </w:instrText>
      </w:r>
      <w:r>
        <w:rPr>
          <w:noProof/>
        </w:rPr>
      </w:r>
      <w:r>
        <w:rPr>
          <w:noProof/>
        </w:rPr>
        <w:fldChar w:fldCharType="separate"/>
      </w:r>
      <w:r>
        <w:rPr>
          <w:noProof/>
        </w:rPr>
        <w:t>DECAGON-REQ_RC-16</w:t>
      </w:r>
      <w:r>
        <w:rPr>
          <w:noProof/>
        </w:rPr>
        <w:fldChar w:fldCharType="end"/>
      </w:r>
      <w:bookmarkEnd w:id="8"/>
      <w:r>
        <w:t xml:space="preserve"> </w:t>
      </w:r>
      <w:bookmarkStart w:id="9" w:name="DECAGON-REQ_RC-16_0_0"/>
      <w:r>
        <w:rPr>
          <w:noProof/>
        </w:rPr>
        <w:t>Test Data Archiving</w:t>
      </w:r>
      <w:bookmarkEnd w:id="9"/>
    </w:p>
    <w:p w14:paraId="14B771AE" w14:textId="77777777" w:rsidR="00A77B3E" w:rsidRDefault="00A77B3E">
      <w:pPr>
        <w:keepLines/>
        <w:rPr>
          <w:noProof/>
          <w:lang w:val="en-US" w:eastAsia="en-US" w:bidi="ar-SA"/>
        </w:rPr>
      </w:pPr>
      <w:r>
        <w:rPr>
          <w:noProof/>
          <w:lang w:val="en-US" w:eastAsia="en-US" w:bidi="ar-SA"/>
        </w:rPr>
        <w:t>The Test System shall generate and store test data outputs in TDMS.</w:t>
      </w:r>
    </w:p>
    <w:p w14:paraId="5C90C9B8" w14:textId="77777777" w:rsidR="00A77B3E" w:rsidRDefault="00A77B3E">
      <w:pPr>
        <w:keepLines/>
        <w:rPr>
          <w:noProof/>
          <w:lang w:val="en-US" w:eastAsia="en-US" w:bidi="ar-SA"/>
        </w:rPr>
      </w:pPr>
      <w:r>
        <w:rPr>
          <w:noProof/>
          <w:lang w:val="en-US" w:eastAsia="en-US" w:bidi="ar-SA"/>
        </w:rPr>
        <w:t> </w:t>
      </w:r>
    </w:p>
    <w:p w14:paraId="399789CF" w14:textId="77777777" w:rsidR="00A77B3E" w:rsidRDefault="00A77B3E">
      <w:pPr>
        <w:keepLines/>
        <w:rPr>
          <w:noProof/>
          <w:lang w:val="en-US" w:eastAsia="en-US" w:bidi="ar-SA"/>
        </w:rPr>
      </w:pPr>
      <w:r>
        <w:rPr>
          <w:noProof/>
          <w:lang w:val="en-US" w:eastAsia="en-US" w:bidi="ar-SA"/>
        </w:rPr>
        <w:t>NOTE: For specific projects, the specific data repository tool (TDMS/MES/etc.) required by the project should be specified here.</w:t>
      </w:r>
    </w:p>
    <w:p w14:paraId="058EAE9B" w14:textId="77777777" w:rsidR="00A77B3E" w:rsidRDefault="00A77B3E">
      <w:pPr>
        <w:keepLines/>
        <w:rPr>
          <w:noProof/>
          <w:lang w:val="en-US" w:eastAsia="en-US" w:bidi="ar-SA"/>
        </w:rPr>
      </w:pPr>
      <w:r>
        <w:rPr>
          <w:noProof/>
          <w:lang w:val="en-US" w:eastAsia="en-US" w:bidi="ar-SA"/>
        </w:rPr>
        <w:t>If the test station is off the network, capture portable storage or firewall requirements.</w:t>
      </w:r>
    </w:p>
    <w:p w14:paraId="4DCD3312" w14:textId="77777777" w:rsidR="00A77B3E" w:rsidRDefault="00A77B3E">
      <w:pPr>
        <w:keepLines/>
        <w:rPr>
          <w:noProof/>
          <w:lang w:val="en-US" w:eastAsia="en-US" w:bidi="ar-SA"/>
        </w:rPr>
      </w:pPr>
      <w:r>
        <w:rPr>
          <w:noProof/>
          <w:lang w:val="en-US" w:eastAsia="en-US" w:bidi="ar-SA"/>
        </w:rPr>
        <w:t> </w:t>
      </w:r>
    </w:p>
    <w:tbl>
      <w:tblPr>
        <w:tblW w:w="5000" w:type="pct"/>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2046"/>
        <w:gridCol w:w="7530"/>
      </w:tblGrid>
      <w:tr w:rsidR="00000000" w14:paraId="2A9EDFE4" w14:textId="77777777">
        <w:tc>
          <w:tcPr>
            <w:tcW w:w="2000" w:type="dxa"/>
          </w:tcPr>
          <w:p w14:paraId="542D0D4F" w14:textId="77777777" w:rsidR="00A77B3E" w:rsidRDefault="00A77B3E">
            <w:pPr>
              <w:keepLines/>
            </w:pPr>
            <w:r>
              <w:t># of Downstream Relationships</w:t>
            </w:r>
          </w:p>
        </w:tc>
        <w:tc>
          <w:tcPr>
            <w:tcW w:w="7360" w:type="dxa"/>
          </w:tcPr>
          <w:p w14:paraId="5F646C62" w14:textId="77777777" w:rsidR="00A77B3E" w:rsidRDefault="00A77B3E">
            <w:pPr>
              <w:keepLines/>
            </w:pPr>
            <w:r>
              <w:rPr>
                <w:noProof/>
              </w:rPr>
              <w:t>0</w:t>
            </w:r>
          </w:p>
        </w:tc>
      </w:tr>
      <w:tr w:rsidR="00000000" w14:paraId="49E4F662" w14:textId="77777777">
        <w:tc>
          <w:tcPr>
            <w:tcW w:w="2000" w:type="dxa"/>
          </w:tcPr>
          <w:p w14:paraId="2C000412" w14:textId="77777777" w:rsidR="00A77B3E" w:rsidRDefault="00A77B3E">
            <w:pPr>
              <w:keepLines/>
            </w:pPr>
            <w:r>
              <w:t>Connected Users</w:t>
            </w:r>
          </w:p>
        </w:tc>
        <w:tc>
          <w:tcPr>
            <w:tcW w:w="7360" w:type="dxa"/>
          </w:tcPr>
          <w:p w14:paraId="17A90301" w14:textId="77777777" w:rsidR="00A77B3E" w:rsidRDefault="00A77B3E">
            <w:pPr>
              <w:keepLines/>
            </w:pPr>
            <w:r>
              <w:rPr>
                <w:noProof/>
              </w:rPr>
              <w:t>1</w:t>
            </w:r>
          </w:p>
        </w:tc>
      </w:tr>
      <w:tr w:rsidR="00000000" w14:paraId="2D1216E1" w14:textId="77777777">
        <w:tc>
          <w:tcPr>
            <w:tcW w:w="2000" w:type="dxa"/>
          </w:tcPr>
          <w:p w14:paraId="6FCCF034" w14:textId="77777777" w:rsidR="00A77B3E" w:rsidRDefault="00A77B3E">
            <w:pPr>
              <w:keepLines/>
            </w:pPr>
            <w:r>
              <w:t>Verification Method/s</w:t>
            </w:r>
          </w:p>
        </w:tc>
        <w:tc>
          <w:tcPr>
            <w:tcW w:w="7360" w:type="dxa"/>
          </w:tcPr>
          <w:p w14:paraId="2427FC98" w14:textId="77777777" w:rsidR="00A77B3E" w:rsidRDefault="00A77B3E">
            <w:pPr>
              <w:keepLines/>
            </w:pPr>
            <w:r>
              <w:rPr>
                <w:noProof/>
              </w:rPr>
              <w:t>Demonstration</w:t>
            </w:r>
          </w:p>
        </w:tc>
      </w:tr>
      <w:tr w:rsidR="00000000" w14:paraId="71DC18DF" w14:textId="77777777">
        <w:tc>
          <w:tcPr>
            <w:tcW w:w="2000" w:type="dxa"/>
          </w:tcPr>
          <w:p w14:paraId="2A049067" w14:textId="77777777" w:rsidR="00A77B3E" w:rsidRDefault="00A77B3E">
            <w:pPr>
              <w:keepLines/>
            </w:pPr>
            <w:r>
              <w:t>Release</w:t>
            </w:r>
          </w:p>
        </w:tc>
        <w:tc>
          <w:tcPr>
            <w:tcW w:w="7360" w:type="dxa"/>
          </w:tcPr>
          <w:p w14:paraId="0C249105" w14:textId="77777777" w:rsidR="00000000" w:rsidRDefault="00000000"/>
        </w:tc>
      </w:tr>
      <w:tr w:rsidR="00000000" w14:paraId="640550DC" w14:textId="77777777">
        <w:tc>
          <w:tcPr>
            <w:tcW w:w="2000" w:type="dxa"/>
          </w:tcPr>
          <w:p w14:paraId="23B31BB9" w14:textId="77777777" w:rsidR="00A77B3E" w:rsidRDefault="00A77B3E">
            <w:pPr>
              <w:keepLines/>
            </w:pPr>
            <w:r>
              <w:t>Project Defined</w:t>
            </w:r>
          </w:p>
        </w:tc>
        <w:tc>
          <w:tcPr>
            <w:tcW w:w="7360" w:type="dxa"/>
          </w:tcPr>
          <w:p w14:paraId="293B53A9" w14:textId="77777777" w:rsidR="00000000" w:rsidRDefault="00000000"/>
        </w:tc>
      </w:tr>
      <w:tr w:rsidR="00000000" w14:paraId="1D20A7A6" w14:textId="77777777">
        <w:tc>
          <w:tcPr>
            <w:tcW w:w="2000" w:type="dxa"/>
          </w:tcPr>
          <w:p w14:paraId="3AFBF94A" w14:textId="77777777" w:rsidR="00A77B3E" w:rsidRDefault="00A77B3E">
            <w:pPr>
              <w:keepLines/>
            </w:pPr>
            <w:r>
              <w:t>Project</w:t>
            </w:r>
          </w:p>
        </w:tc>
        <w:tc>
          <w:tcPr>
            <w:tcW w:w="7360" w:type="dxa"/>
          </w:tcPr>
          <w:p w14:paraId="6F975EE7" w14:textId="77777777" w:rsidR="00A77B3E" w:rsidRDefault="00A77B3E">
            <w:pPr>
              <w:keepLines/>
            </w:pPr>
            <w:r>
              <w:rPr>
                <w:noProof/>
              </w:rPr>
              <w:t>Decagon_Boundary Scan</w:t>
            </w:r>
          </w:p>
        </w:tc>
      </w:tr>
      <w:tr w:rsidR="00000000" w14:paraId="2395A50C" w14:textId="77777777">
        <w:tc>
          <w:tcPr>
            <w:tcW w:w="2000" w:type="dxa"/>
          </w:tcPr>
          <w:p w14:paraId="08CC5C28" w14:textId="77777777" w:rsidR="00A77B3E" w:rsidRDefault="00A77B3E">
            <w:pPr>
              <w:keepLines/>
            </w:pPr>
            <w:r>
              <w:t>Relationship Status</w:t>
            </w:r>
          </w:p>
        </w:tc>
        <w:tc>
          <w:tcPr>
            <w:tcW w:w="7360" w:type="dxa"/>
          </w:tcPr>
          <w:p w14:paraId="22F81DA2" w14:textId="77777777" w:rsidR="00000000" w:rsidRDefault="00000000"/>
        </w:tc>
      </w:tr>
      <w:tr w:rsidR="00000000" w14:paraId="5113677C" w14:textId="77777777">
        <w:tc>
          <w:tcPr>
            <w:tcW w:w="2000" w:type="dxa"/>
          </w:tcPr>
          <w:p w14:paraId="3EE984FE" w14:textId="77777777" w:rsidR="00A77B3E" w:rsidRDefault="00A77B3E">
            <w:pPr>
              <w:keepLines/>
            </w:pPr>
            <w:r>
              <w:t>DOORS Relationship</w:t>
            </w:r>
          </w:p>
        </w:tc>
        <w:tc>
          <w:tcPr>
            <w:tcW w:w="7360" w:type="dxa"/>
          </w:tcPr>
          <w:p w14:paraId="1F9FD0A1" w14:textId="77777777" w:rsidR="00000000" w:rsidRDefault="00000000"/>
        </w:tc>
      </w:tr>
      <w:tr w:rsidR="00000000" w14:paraId="253EE0F5" w14:textId="77777777">
        <w:tc>
          <w:tcPr>
            <w:tcW w:w="2000" w:type="dxa"/>
          </w:tcPr>
          <w:p w14:paraId="7075E652" w14:textId="77777777" w:rsidR="00A77B3E" w:rsidRDefault="00A77B3E">
            <w:pPr>
              <w:keepLines/>
            </w:pPr>
            <w:r>
              <w:t>Version</w:t>
            </w:r>
          </w:p>
        </w:tc>
        <w:tc>
          <w:tcPr>
            <w:tcW w:w="7360" w:type="dxa"/>
          </w:tcPr>
          <w:p w14:paraId="7611D5AA" w14:textId="77777777" w:rsidR="00A77B3E" w:rsidRDefault="00A77B3E">
            <w:pPr>
              <w:keepLines/>
            </w:pPr>
            <w:r>
              <w:rPr>
                <w:noProof/>
              </w:rPr>
              <w:t>4</w:t>
            </w:r>
          </w:p>
        </w:tc>
      </w:tr>
      <w:tr w:rsidR="00000000" w14:paraId="22592CAB" w14:textId="77777777">
        <w:tc>
          <w:tcPr>
            <w:tcW w:w="2000" w:type="dxa"/>
          </w:tcPr>
          <w:p w14:paraId="7848D6C4" w14:textId="77777777" w:rsidR="00A77B3E" w:rsidRDefault="00A77B3E">
            <w:pPr>
              <w:keepLines/>
            </w:pPr>
            <w:r>
              <w:t>Last Activity Date</w:t>
            </w:r>
          </w:p>
        </w:tc>
        <w:tc>
          <w:tcPr>
            <w:tcW w:w="7360" w:type="dxa"/>
          </w:tcPr>
          <w:p w14:paraId="1D640D26" w14:textId="77777777" w:rsidR="00A77B3E" w:rsidRDefault="00A77B3E">
            <w:pPr>
              <w:keepLines/>
            </w:pPr>
            <w:r>
              <w:rPr>
                <w:noProof/>
              </w:rPr>
              <w:t>2025-04-03 14:45:29.0</w:t>
            </w:r>
          </w:p>
        </w:tc>
      </w:tr>
      <w:tr w:rsidR="00000000" w14:paraId="702739EF" w14:textId="77777777">
        <w:tc>
          <w:tcPr>
            <w:tcW w:w="2000" w:type="dxa"/>
          </w:tcPr>
          <w:p w14:paraId="521368FF" w14:textId="77777777" w:rsidR="00A77B3E" w:rsidRDefault="00A77B3E">
            <w:pPr>
              <w:keepLines/>
            </w:pPr>
            <w:r>
              <w:t>Upstream Cross Instance Relationships</w:t>
            </w:r>
          </w:p>
        </w:tc>
        <w:tc>
          <w:tcPr>
            <w:tcW w:w="7360" w:type="dxa"/>
          </w:tcPr>
          <w:p w14:paraId="4DAFE669" w14:textId="77777777" w:rsidR="00000000" w:rsidRDefault="00000000"/>
        </w:tc>
      </w:tr>
      <w:tr w:rsidR="00000000" w14:paraId="5A1C7ACD" w14:textId="77777777">
        <w:tc>
          <w:tcPr>
            <w:tcW w:w="2000" w:type="dxa"/>
          </w:tcPr>
          <w:p w14:paraId="2BE68654" w14:textId="77777777" w:rsidR="00A77B3E" w:rsidRDefault="00A77B3E">
            <w:pPr>
              <w:keepLines/>
            </w:pPr>
            <w:r>
              <w:t>Validation Method/s</w:t>
            </w:r>
          </w:p>
        </w:tc>
        <w:tc>
          <w:tcPr>
            <w:tcW w:w="7360" w:type="dxa"/>
          </w:tcPr>
          <w:p w14:paraId="45BC0BC6" w14:textId="77777777" w:rsidR="00A77B3E" w:rsidRDefault="00A77B3E">
            <w:pPr>
              <w:keepLines/>
            </w:pPr>
            <w:r>
              <w:rPr>
                <w:noProof/>
              </w:rPr>
              <w:t>Engineering Judgement</w:t>
            </w:r>
          </w:p>
        </w:tc>
      </w:tr>
      <w:tr w:rsidR="00000000" w14:paraId="542F107B" w14:textId="77777777">
        <w:tc>
          <w:tcPr>
            <w:tcW w:w="2000" w:type="dxa"/>
          </w:tcPr>
          <w:p w14:paraId="119FFC71" w14:textId="77777777" w:rsidR="00A77B3E" w:rsidRDefault="00A77B3E">
            <w:pPr>
              <w:keepLines/>
            </w:pPr>
            <w:r>
              <w:t>API ID</w:t>
            </w:r>
          </w:p>
        </w:tc>
        <w:tc>
          <w:tcPr>
            <w:tcW w:w="7360" w:type="dxa"/>
          </w:tcPr>
          <w:p w14:paraId="41A43917" w14:textId="77777777" w:rsidR="00A77B3E" w:rsidRDefault="00A77B3E">
            <w:pPr>
              <w:keepLines/>
            </w:pPr>
            <w:r>
              <w:rPr>
                <w:noProof/>
              </w:rPr>
              <w:t>18747361</w:t>
            </w:r>
          </w:p>
        </w:tc>
      </w:tr>
      <w:tr w:rsidR="00000000" w14:paraId="290D3AF1" w14:textId="77777777">
        <w:tc>
          <w:tcPr>
            <w:tcW w:w="2000" w:type="dxa"/>
          </w:tcPr>
          <w:p w14:paraId="2C981274" w14:textId="77777777" w:rsidR="00A77B3E" w:rsidRDefault="00A77B3E">
            <w:pPr>
              <w:keepLines/>
            </w:pPr>
            <w:r>
              <w:t>Locked</w:t>
            </w:r>
          </w:p>
        </w:tc>
        <w:tc>
          <w:tcPr>
            <w:tcW w:w="7360" w:type="dxa"/>
          </w:tcPr>
          <w:p w14:paraId="6108C8D3" w14:textId="77777777" w:rsidR="00A77B3E" w:rsidRDefault="00A77B3E">
            <w:pPr>
              <w:keepLines/>
            </w:pPr>
            <w:r>
              <w:rPr>
                <w:noProof/>
              </w:rPr>
              <w:t>false</w:t>
            </w:r>
          </w:p>
        </w:tc>
      </w:tr>
      <w:tr w:rsidR="00000000" w14:paraId="20E5E5CA" w14:textId="77777777">
        <w:tc>
          <w:tcPr>
            <w:tcW w:w="2000" w:type="dxa"/>
          </w:tcPr>
          <w:p w14:paraId="7B9B05CA" w14:textId="77777777" w:rsidR="00A77B3E" w:rsidRDefault="00A77B3E">
            <w:pPr>
              <w:keepLines/>
            </w:pPr>
            <w:r>
              <w:lastRenderedPageBreak/>
              <w:t>Derived Requirement</w:t>
            </w:r>
          </w:p>
        </w:tc>
        <w:tc>
          <w:tcPr>
            <w:tcW w:w="7360" w:type="dxa"/>
          </w:tcPr>
          <w:p w14:paraId="053A1936" w14:textId="77777777" w:rsidR="00A77B3E" w:rsidRDefault="00A77B3E">
            <w:pPr>
              <w:keepLines/>
            </w:pPr>
            <w:r>
              <w:rPr>
                <w:noProof/>
              </w:rPr>
              <w:t>Yes</w:t>
            </w:r>
          </w:p>
        </w:tc>
      </w:tr>
      <w:tr w:rsidR="00000000" w14:paraId="602D2B7A" w14:textId="77777777">
        <w:tc>
          <w:tcPr>
            <w:tcW w:w="2000" w:type="dxa"/>
          </w:tcPr>
          <w:p w14:paraId="2EAD4090" w14:textId="77777777" w:rsidR="00A77B3E" w:rsidRDefault="00A77B3E">
            <w:pPr>
              <w:keepLines/>
            </w:pPr>
            <w:r>
              <w:t>Security Requirement</w:t>
            </w:r>
          </w:p>
        </w:tc>
        <w:tc>
          <w:tcPr>
            <w:tcW w:w="7360" w:type="dxa"/>
          </w:tcPr>
          <w:p w14:paraId="4792A768" w14:textId="77777777" w:rsidR="00A77B3E" w:rsidRDefault="00A77B3E">
            <w:pPr>
              <w:keepLines/>
            </w:pPr>
            <w:r>
              <w:rPr>
                <w:noProof/>
              </w:rPr>
              <w:t>No</w:t>
            </w:r>
          </w:p>
        </w:tc>
      </w:tr>
      <w:tr w:rsidR="00000000" w14:paraId="3EFA7654" w14:textId="77777777">
        <w:tc>
          <w:tcPr>
            <w:tcW w:w="2000" w:type="dxa"/>
          </w:tcPr>
          <w:p w14:paraId="3FE9DA56" w14:textId="77777777" w:rsidR="00A77B3E" w:rsidRDefault="00A77B3E">
            <w:pPr>
              <w:keepLines/>
            </w:pPr>
            <w:r>
              <w:t>DOORS ID</w:t>
            </w:r>
          </w:p>
        </w:tc>
        <w:tc>
          <w:tcPr>
            <w:tcW w:w="7360" w:type="dxa"/>
          </w:tcPr>
          <w:p w14:paraId="0969E81E" w14:textId="77777777" w:rsidR="00000000" w:rsidRDefault="00000000"/>
        </w:tc>
      </w:tr>
      <w:tr w:rsidR="00000000" w14:paraId="6BB3B486" w14:textId="77777777">
        <w:tc>
          <w:tcPr>
            <w:tcW w:w="2000" w:type="dxa"/>
          </w:tcPr>
          <w:p w14:paraId="299A4D88" w14:textId="77777777" w:rsidR="00A77B3E" w:rsidRDefault="00A77B3E">
            <w:pPr>
              <w:keepLines/>
            </w:pPr>
            <w:r>
              <w:t>Safety Requirement</w:t>
            </w:r>
          </w:p>
        </w:tc>
        <w:tc>
          <w:tcPr>
            <w:tcW w:w="7360" w:type="dxa"/>
          </w:tcPr>
          <w:p w14:paraId="1F9D2C28" w14:textId="77777777" w:rsidR="00A77B3E" w:rsidRDefault="00A77B3E">
            <w:pPr>
              <w:keepLines/>
            </w:pPr>
            <w:r>
              <w:rPr>
                <w:noProof/>
              </w:rPr>
              <w:t>No</w:t>
            </w:r>
          </w:p>
        </w:tc>
      </w:tr>
      <w:tr w:rsidR="00000000" w14:paraId="73395326" w14:textId="77777777">
        <w:tc>
          <w:tcPr>
            <w:tcW w:w="2000" w:type="dxa"/>
          </w:tcPr>
          <w:p w14:paraId="68216925" w14:textId="77777777" w:rsidR="00A77B3E" w:rsidRDefault="00A77B3E">
            <w:pPr>
              <w:keepLines/>
            </w:pPr>
            <w:r>
              <w:t>Statement of Compliance</w:t>
            </w:r>
          </w:p>
        </w:tc>
        <w:tc>
          <w:tcPr>
            <w:tcW w:w="7360" w:type="dxa"/>
          </w:tcPr>
          <w:p w14:paraId="64CBA301" w14:textId="77777777" w:rsidR="00A77B3E" w:rsidRDefault="00A77B3E">
            <w:pPr>
              <w:keepLines/>
            </w:pPr>
            <w:r>
              <w:rPr>
                <w:noProof/>
              </w:rPr>
              <w:t>Unassigned</w:t>
            </w:r>
          </w:p>
        </w:tc>
      </w:tr>
      <w:tr w:rsidR="00000000" w14:paraId="077BAB32" w14:textId="77777777">
        <w:tc>
          <w:tcPr>
            <w:tcW w:w="2000" w:type="dxa"/>
          </w:tcPr>
          <w:p w14:paraId="7937C752" w14:textId="77777777" w:rsidR="00A77B3E" w:rsidRDefault="00A77B3E">
            <w:pPr>
              <w:keepLines/>
            </w:pPr>
            <w:r>
              <w:t>Export Controlled</w:t>
            </w:r>
          </w:p>
        </w:tc>
        <w:tc>
          <w:tcPr>
            <w:tcW w:w="7360" w:type="dxa"/>
          </w:tcPr>
          <w:p w14:paraId="6BE691FE" w14:textId="77777777" w:rsidR="00000000" w:rsidRDefault="00000000"/>
        </w:tc>
      </w:tr>
      <w:tr w:rsidR="00000000" w14:paraId="54B73766" w14:textId="77777777">
        <w:tc>
          <w:tcPr>
            <w:tcW w:w="2000" w:type="dxa"/>
          </w:tcPr>
          <w:p w14:paraId="2E6362A0" w14:textId="77777777" w:rsidR="00A77B3E" w:rsidRDefault="00A77B3E">
            <w:pPr>
              <w:keepLines/>
            </w:pPr>
            <w:r>
              <w:t>Global ID</w:t>
            </w:r>
          </w:p>
        </w:tc>
        <w:tc>
          <w:tcPr>
            <w:tcW w:w="7360" w:type="dxa"/>
          </w:tcPr>
          <w:p w14:paraId="35CB5636" w14:textId="77777777" w:rsidR="00A77B3E" w:rsidRDefault="00A77B3E">
            <w:pPr>
              <w:keepLines/>
            </w:pPr>
            <w:r>
              <w:rPr>
                <w:noProof/>
              </w:rPr>
              <w:t>COL02-REQ_RC-10677728</w:t>
            </w:r>
          </w:p>
        </w:tc>
      </w:tr>
      <w:tr w:rsidR="00000000" w14:paraId="11DCC662" w14:textId="77777777">
        <w:tc>
          <w:tcPr>
            <w:tcW w:w="2000" w:type="dxa"/>
          </w:tcPr>
          <w:p w14:paraId="13D51F78" w14:textId="77777777" w:rsidR="00A77B3E" w:rsidRDefault="00A77B3E">
            <w:pPr>
              <w:keepLines/>
            </w:pPr>
            <w:r>
              <w:t>Downstream Cross Instance Relationships</w:t>
            </w:r>
          </w:p>
        </w:tc>
        <w:tc>
          <w:tcPr>
            <w:tcW w:w="7360" w:type="dxa"/>
          </w:tcPr>
          <w:p w14:paraId="72250925" w14:textId="77777777" w:rsidR="00000000" w:rsidRDefault="00000000"/>
        </w:tc>
      </w:tr>
      <w:tr w:rsidR="00000000" w14:paraId="7F331ED2" w14:textId="77777777">
        <w:tc>
          <w:tcPr>
            <w:tcW w:w="2000" w:type="dxa"/>
          </w:tcPr>
          <w:p w14:paraId="5DB34D7B" w14:textId="77777777" w:rsidR="00A77B3E" w:rsidRDefault="00A77B3E">
            <w:pPr>
              <w:keepLines/>
            </w:pPr>
            <w:r>
              <w:t>Last Locked</w:t>
            </w:r>
          </w:p>
        </w:tc>
        <w:tc>
          <w:tcPr>
            <w:tcW w:w="7360" w:type="dxa"/>
          </w:tcPr>
          <w:p w14:paraId="42B04425" w14:textId="77777777" w:rsidR="00A77B3E" w:rsidRDefault="00A77B3E">
            <w:pPr>
              <w:keepLines/>
            </w:pPr>
            <w:r>
              <w:rPr>
                <w:noProof/>
              </w:rPr>
              <w:t>2025-03-17 20:46:19.0</w:t>
            </w:r>
          </w:p>
        </w:tc>
      </w:tr>
      <w:tr w:rsidR="00000000" w14:paraId="68542902" w14:textId="77777777">
        <w:tc>
          <w:tcPr>
            <w:tcW w:w="2000" w:type="dxa"/>
          </w:tcPr>
          <w:p w14:paraId="67326742" w14:textId="77777777" w:rsidR="00A77B3E" w:rsidRDefault="00A77B3E">
            <w:pPr>
              <w:keepLines/>
            </w:pPr>
            <w:r>
              <w:t>Requirement Type</w:t>
            </w:r>
          </w:p>
        </w:tc>
        <w:tc>
          <w:tcPr>
            <w:tcW w:w="7360" w:type="dxa"/>
          </w:tcPr>
          <w:p w14:paraId="13B02A51" w14:textId="77777777" w:rsidR="00A77B3E" w:rsidRDefault="00A77B3E">
            <w:pPr>
              <w:keepLines/>
            </w:pPr>
            <w:r>
              <w:rPr>
                <w:noProof/>
              </w:rPr>
              <w:t>System</w:t>
            </w:r>
          </w:p>
        </w:tc>
      </w:tr>
      <w:tr w:rsidR="00000000" w14:paraId="32C28BB5" w14:textId="77777777">
        <w:tc>
          <w:tcPr>
            <w:tcW w:w="2000" w:type="dxa"/>
          </w:tcPr>
          <w:p w14:paraId="7FB62BC8" w14:textId="77777777" w:rsidR="00A77B3E" w:rsidRDefault="00A77B3E">
            <w:pPr>
              <w:keepLines/>
            </w:pPr>
            <w:r>
              <w:t>Tags</w:t>
            </w:r>
          </w:p>
        </w:tc>
        <w:tc>
          <w:tcPr>
            <w:tcW w:w="7360" w:type="dxa"/>
          </w:tcPr>
          <w:p w14:paraId="0ABA93BE" w14:textId="77777777" w:rsidR="00A77B3E" w:rsidRDefault="00A77B3E">
            <w:pPr>
              <w:keepLines/>
            </w:pPr>
            <w:r>
              <w:rPr>
                <w:noProof/>
              </w:rPr>
              <w:t>Investigate</w:t>
            </w:r>
          </w:p>
        </w:tc>
      </w:tr>
      <w:tr w:rsidR="00000000" w14:paraId="12B58817" w14:textId="77777777">
        <w:tc>
          <w:tcPr>
            <w:tcW w:w="2000" w:type="dxa"/>
          </w:tcPr>
          <w:p w14:paraId="6C76749F" w14:textId="77777777" w:rsidR="00A77B3E" w:rsidRDefault="00A77B3E">
            <w:pPr>
              <w:keepLines/>
            </w:pPr>
            <w:r>
              <w:t>Heading</w:t>
            </w:r>
          </w:p>
        </w:tc>
        <w:tc>
          <w:tcPr>
            <w:tcW w:w="7360" w:type="dxa"/>
          </w:tcPr>
          <w:p w14:paraId="1764D7BF" w14:textId="77777777" w:rsidR="00A77B3E" w:rsidRDefault="00A77B3E">
            <w:pPr>
              <w:keepLines/>
            </w:pPr>
            <w:r>
              <w:rPr>
                <w:noProof/>
              </w:rPr>
              <w:t>1.2.1.2.2</w:t>
            </w:r>
          </w:p>
        </w:tc>
      </w:tr>
      <w:tr w:rsidR="00000000" w14:paraId="5D09AFE2" w14:textId="77777777">
        <w:tc>
          <w:tcPr>
            <w:tcW w:w="2000" w:type="dxa"/>
          </w:tcPr>
          <w:p w14:paraId="59329BB1" w14:textId="77777777" w:rsidR="00A77B3E" w:rsidRDefault="00A77B3E">
            <w:pPr>
              <w:keepLines/>
            </w:pPr>
            <w:r>
              <w:t>Rationale</w:t>
            </w:r>
          </w:p>
        </w:tc>
        <w:tc>
          <w:tcPr>
            <w:tcW w:w="7360" w:type="dxa"/>
          </w:tcPr>
          <w:p w14:paraId="058BBE21" w14:textId="77777777" w:rsidR="00A77B3E" w:rsidRDefault="00A77B3E">
            <w:pPr>
              <w:keepLines/>
              <w:rPr>
                <w:noProof/>
                <w:lang w:val="en-US" w:eastAsia="en-US" w:bidi="ar-SA"/>
              </w:rPr>
            </w:pPr>
            <w:r>
              <w:rPr>
                <w:noProof/>
                <w:lang w:val="en-US" w:eastAsia="en-US" w:bidi="ar-SA"/>
              </w:rPr>
              <w:t>This often comes from the MEE on the program. Identify whether TDMS or another database needs to receive test logs.</w:t>
            </w:r>
          </w:p>
        </w:tc>
      </w:tr>
      <w:tr w:rsidR="00000000" w14:paraId="5EFE08E3" w14:textId="77777777">
        <w:tc>
          <w:tcPr>
            <w:tcW w:w="2000" w:type="dxa"/>
          </w:tcPr>
          <w:p w14:paraId="57AD5E45" w14:textId="77777777" w:rsidR="00A77B3E" w:rsidRDefault="00A77B3E">
            <w:pPr>
              <w:keepLines/>
            </w:pPr>
            <w:r>
              <w:t>Safety Rationale</w:t>
            </w:r>
          </w:p>
        </w:tc>
        <w:tc>
          <w:tcPr>
            <w:tcW w:w="7360" w:type="dxa"/>
          </w:tcPr>
          <w:p w14:paraId="31066FDC" w14:textId="77777777" w:rsidR="00000000" w:rsidRDefault="00000000"/>
        </w:tc>
      </w:tr>
      <w:tr w:rsidR="00000000" w14:paraId="63B0BFFA" w14:textId="77777777">
        <w:tc>
          <w:tcPr>
            <w:tcW w:w="2000" w:type="dxa"/>
          </w:tcPr>
          <w:p w14:paraId="52A7CE9F" w14:textId="77777777" w:rsidR="00A77B3E" w:rsidRDefault="00A77B3E">
            <w:pPr>
              <w:keepLines/>
            </w:pPr>
            <w:r>
              <w:t>Change Driver</w:t>
            </w:r>
          </w:p>
        </w:tc>
        <w:tc>
          <w:tcPr>
            <w:tcW w:w="7360" w:type="dxa"/>
          </w:tcPr>
          <w:p w14:paraId="0AAE81A8" w14:textId="77777777" w:rsidR="00000000" w:rsidRDefault="00000000"/>
        </w:tc>
      </w:tr>
      <w:tr w:rsidR="00000000" w14:paraId="13AAD5D5" w14:textId="77777777">
        <w:tc>
          <w:tcPr>
            <w:tcW w:w="2000" w:type="dxa"/>
          </w:tcPr>
          <w:p w14:paraId="0EC1D1A2" w14:textId="77777777" w:rsidR="00A77B3E" w:rsidRDefault="00A77B3E">
            <w:pPr>
              <w:keepLines/>
            </w:pPr>
            <w:r>
              <w:t>Allocation/s</w:t>
            </w:r>
          </w:p>
        </w:tc>
        <w:tc>
          <w:tcPr>
            <w:tcW w:w="7360" w:type="dxa"/>
          </w:tcPr>
          <w:p w14:paraId="3C93F856" w14:textId="77777777" w:rsidR="00000000" w:rsidRDefault="00000000"/>
        </w:tc>
      </w:tr>
      <w:tr w:rsidR="00000000" w14:paraId="6C45EF09" w14:textId="77777777">
        <w:tc>
          <w:tcPr>
            <w:tcW w:w="2000" w:type="dxa"/>
          </w:tcPr>
          <w:p w14:paraId="1BDA1703" w14:textId="77777777" w:rsidR="00A77B3E" w:rsidRDefault="00A77B3E">
            <w:pPr>
              <w:keepLines/>
            </w:pPr>
            <w:r>
              <w:t>Modified Date</w:t>
            </w:r>
          </w:p>
        </w:tc>
        <w:tc>
          <w:tcPr>
            <w:tcW w:w="7360" w:type="dxa"/>
          </w:tcPr>
          <w:p w14:paraId="18B17E45" w14:textId="77777777" w:rsidR="00A77B3E" w:rsidRDefault="00A77B3E">
            <w:pPr>
              <w:keepLines/>
            </w:pPr>
            <w:r>
              <w:rPr>
                <w:noProof/>
              </w:rPr>
              <w:t>03/20/2025</w:t>
            </w:r>
          </w:p>
        </w:tc>
      </w:tr>
      <w:tr w:rsidR="00000000" w14:paraId="235E48B7" w14:textId="77777777">
        <w:tc>
          <w:tcPr>
            <w:tcW w:w="2000" w:type="dxa"/>
          </w:tcPr>
          <w:p w14:paraId="51F02188" w14:textId="77777777" w:rsidR="00A77B3E" w:rsidRDefault="00A77B3E">
            <w:pPr>
              <w:keepLines/>
            </w:pPr>
            <w:r>
              <w:t>Compliance Rationale</w:t>
            </w:r>
          </w:p>
        </w:tc>
        <w:tc>
          <w:tcPr>
            <w:tcW w:w="7360" w:type="dxa"/>
          </w:tcPr>
          <w:p w14:paraId="04434297" w14:textId="77777777" w:rsidR="00000000" w:rsidRDefault="00000000"/>
        </w:tc>
      </w:tr>
      <w:tr w:rsidR="00000000" w14:paraId="48EAAC34" w14:textId="77777777">
        <w:tc>
          <w:tcPr>
            <w:tcW w:w="2000" w:type="dxa"/>
          </w:tcPr>
          <w:p w14:paraId="73184E3F" w14:textId="77777777" w:rsidR="00A77B3E" w:rsidRDefault="00A77B3E">
            <w:pPr>
              <w:keepLines/>
            </w:pPr>
            <w:r>
              <w:t>Security Rationale</w:t>
            </w:r>
          </w:p>
        </w:tc>
        <w:tc>
          <w:tcPr>
            <w:tcW w:w="7360" w:type="dxa"/>
          </w:tcPr>
          <w:p w14:paraId="067EC8D1" w14:textId="77777777" w:rsidR="00000000" w:rsidRDefault="00000000"/>
        </w:tc>
      </w:tr>
      <w:tr w:rsidR="00000000" w14:paraId="255B1372" w14:textId="77777777">
        <w:tc>
          <w:tcPr>
            <w:tcW w:w="2000" w:type="dxa"/>
          </w:tcPr>
          <w:p w14:paraId="6DDD1C28" w14:textId="77777777" w:rsidR="00A77B3E" w:rsidRDefault="00A77B3E">
            <w:pPr>
              <w:keepLines/>
            </w:pPr>
            <w:r>
              <w:t>Customer ID</w:t>
            </w:r>
          </w:p>
        </w:tc>
        <w:tc>
          <w:tcPr>
            <w:tcW w:w="7360" w:type="dxa"/>
          </w:tcPr>
          <w:p w14:paraId="568E1F7E" w14:textId="77777777" w:rsidR="00000000" w:rsidRDefault="00000000"/>
        </w:tc>
      </w:tr>
      <w:tr w:rsidR="00000000" w14:paraId="7424F508" w14:textId="77777777">
        <w:tc>
          <w:tcPr>
            <w:tcW w:w="2000" w:type="dxa"/>
          </w:tcPr>
          <w:p w14:paraId="3205BAC1" w14:textId="77777777" w:rsidR="00A77B3E" w:rsidRDefault="00A77B3E">
            <w:pPr>
              <w:keepLines/>
            </w:pPr>
            <w:r>
              <w:t>Status</w:t>
            </w:r>
          </w:p>
        </w:tc>
        <w:tc>
          <w:tcPr>
            <w:tcW w:w="7360" w:type="dxa"/>
          </w:tcPr>
          <w:p w14:paraId="20DA5CC0" w14:textId="77777777" w:rsidR="00A77B3E" w:rsidRDefault="00A77B3E">
            <w:pPr>
              <w:keepLines/>
            </w:pPr>
            <w:r>
              <w:rPr>
                <w:noProof/>
              </w:rPr>
              <w:t>Ready For Review</w:t>
            </w:r>
          </w:p>
        </w:tc>
      </w:tr>
      <w:tr w:rsidR="00000000" w14:paraId="4CB20063" w14:textId="77777777">
        <w:tc>
          <w:tcPr>
            <w:tcW w:w="2000" w:type="dxa"/>
          </w:tcPr>
          <w:p w14:paraId="48D93874" w14:textId="77777777" w:rsidR="00A77B3E" w:rsidRDefault="00A77B3E">
            <w:pPr>
              <w:keepLines/>
            </w:pPr>
            <w:r>
              <w:t>Robust Rationale</w:t>
            </w:r>
          </w:p>
        </w:tc>
        <w:tc>
          <w:tcPr>
            <w:tcW w:w="7360" w:type="dxa"/>
          </w:tcPr>
          <w:p w14:paraId="5057A06B" w14:textId="77777777" w:rsidR="00000000" w:rsidRDefault="00000000"/>
        </w:tc>
      </w:tr>
      <w:tr w:rsidR="00000000" w14:paraId="4589C2DE" w14:textId="77777777">
        <w:tc>
          <w:tcPr>
            <w:tcW w:w="2000" w:type="dxa"/>
          </w:tcPr>
          <w:p w14:paraId="63C5B5CC" w14:textId="77777777" w:rsidR="00A77B3E" w:rsidRDefault="00A77B3E">
            <w:pPr>
              <w:keepLines/>
            </w:pPr>
            <w:r>
              <w:t>Item Type</w:t>
            </w:r>
          </w:p>
        </w:tc>
        <w:tc>
          <w:tcPr>
            <w:tcW w:w="7360" w:type="dxa"/>
          </w:tcPr>
          <w:p w14:paraId="32DC392A" w14:textId="77777777" w:rsidR="00A77B3E" w:rsidRDefault="00A77B3E">
            <w:pPr>
              <w:keepLines/>
            </w:pPr>
            <w:r>
              <w:rPr>
                <w:noProof/>
              </w:rPr>
              <w:t>Requirement</w:t>
            </w:r>
          </w:p>
        </w:tc>
      </w:tr>
      <w:tr w:rsidR="00000000" w14:paraId="5473E73B" w14:textId="77777777">
        <w:tc>
          <w:tcPr>
            <w:tcW w:w="2000" w:type="dxa"/>
          </w:tcPr>
          <w:p w14:paraId="5105AAD8" w14:textId="77777777" w:rsidR="00A77B3E" w:rsidRDefault="00A77B3E">
            <w:pPr>
              <w:keepLines/>
            </w:pPr>
            <w:r>
              <w:t>Validation Conclusion</w:t>
            </w:r>
          </w:p>
        </w:tc>
        <w:tc>
          <w:tcPr>
            <w:tcW w:w="7360" w:type="dxa"/>
          </w:tcPr>
          <w:p w14:paraId="61780565" w14:textId="77777777" w:rsidR="00A77B3E" w:rsidRDefault="00A77B3E">
            <w:pPr>
              <w:keepLines/>
            </w:pPr>
            <w:r>
              <w:rPr>
                <w:noProof/>
              </w:rPr>
              <w:t>Unassigned</w:t>
            </w:r>
          </w:p>
        </w:tc>
      </w:tr>
      <w:tr w:rsidR="00000000" w14:paraId="2759F4CF" w14:textId="77777777">
        <w:tc>
          <w:tcPr>
            <w:tcW w:w="2000" w:type="dxa"/>
          </w:tcPr>
          <w:p w14:paraId="7D7A9FB7" w14:textId="77777777" w:rsidR="00A77B3E" w:rsidRDefault="00A77B3E">
            <w:pPr>
              <w:keepLines/>
            </w:pPr>
            <w:r>
              <w:t>FDAL</w:t>
            </w:r>
          </w:p>
        </w:tc>
        <w:tc>
          <w:tcPr>
            <w:tcW w:w="7360" w:type="dxa"/>
          </w:tcPr>
          <w:p w14:paraId="644E3527" w14:textId="77777777" w:rsidR="00A77B3E" w:rsidRDefault="00A77B3E">
            <w:pPr>
              <w:keepLines/>
            </w:pPr>
            <w:r>
              <w:rPr>
                <w:noProof/>
              </w:rPr>
              <w:t>Unassigned</w:t>
            </w:r>
          </w:p>
        </w:tc>
      </w:tr>
      <w:tr w:rsidR="00000000" w14:paraId="12960F82" w14:textId="77777777">
        <w:tc>
          <w:tcPr>
            <w:tcW w:w="2000" w:type="dxa"/>
          </w:tcPr>
          <w:p w14:paraId="4111624B" w14:textId="77777777" w:rsidR="00A77B3E" w:rsidRDefault="00A77B3E">
            <w:pPr>
              <w:keepLines/>
            </w:pPr>
            <w:r>
              <w:t>Key Characteristics</w:t>
            </w:r>
          </w:p>
        </w:tc>
        <w:tc>
          <w:tcPr>
            <w:tcW w:w="7360" w:type="dxa"/>
          </w:tcPr>
          <w:p w14:paraId="52F4C0D2" w14:textId="77777777" w:rsidR="00A77B3E" w:rsidRDefault="00A77B3E">
            <w:pPr>
              <w:keepLines/>
            </w:pPr>
            <w:r>
              <w:rPr>
                <w:noProof/>
              </w:rPr>
              <w:t>Unassigned</w:t>
            </w:r>
          </w:p>
        </w:tc>
      </w:tr>
      <w:tr w:rsidR="00000000" w14:paraId="7B096725" w14:textId="77777777">
        <w:tc>
          <w:tcPr>
            <w:tcW w:w="2000" w:type="dxa"/>
          </w:tcPr>
          <w:p w14:paraId="21DDB230" w14:textId="77777777" w:rsidR="00A77B3E" w:rsidRDefault="00A77B3E">
            <w:pPr>
              <w:keepLines/>
            </w:pPr>
            <w:r>
              <w:t># of Attachments</w:t>
            </w:r>
          </w:p>
        </w:tc>
        <w:tc>
          <w:tcPr>
            <w:tcW w:w="7360" w:type="dxa"/>
          </w:tcPr>
          <w:p w14:paraId="5109AB9C" w14:textId="77777777" w:rsidR="00A77B3E" w:rsidRDefault="00A77B3E">
            <w:pPr>
              <w:keepLines/>
            </w:pPr>
            <w:r>
              <w:rPr>
                <w:noProof/>
              </w:rPr>
              <w:t>0</w:t>
            </w:r>
          </w:p>
        </w:tc>
      </w:tr>
      <w:tr w:rsidR="00000000" w14:paraId="4E845810" w14:textId="77777777">
        <w:tc>
          <w:tcPr>
            <w:tcW w:w="2000" w:type="dxa"/>
          </w:tcPr>
          <w:p w14:paraId="32C6F0BA" w14:textId="77777777" w:rsidR="00A77B3E" w:rsidRDefault="00A77B3E">
            <w:pPr>
              <w:keepLines/>
            </w:pPr>
            <w:r>
              <w:t>Last Locked By</w:t>
            </w:r>
          </w:p>
        </w:tc>
        <w:tc>
          <w:tcPr>
            <w:tcW w:w="7360" w:type="dxa"/>
          </w:tcPr>
          <w:p w14:paraId="150DD3D5" w14:textId="77777777" w:rsidR="00000000" w:rsidRDefault="00000000"/>
        </w:tc>
      </w:tr>
      <w:tr w:rsidR="00000000" w14:paraId="2E46D227" w14:textId="77777777">
        <w:tc>
          <w:tcPr>
            <w:tcW w:w="2000" w:type="dxa"/>
          </w:tcPr>
          <w:p w14:paraId="463334CE" w14:textId="77777777" w:rsidR="00A77B3E" w:rsidRDefault="00A77B3E">
            <w:pPr>
              <w:keepLines/>
            </w:pPr>
            <w:r>
              <w:t>Modified By</w:t>
            </w:r>
          </w:p>
        </w:tc>
        <w:tc>
          <w:tcPr>
            <w:tcW w:w="7360" w:type="dxa"/>
          </w:tcPr>
          <w:p w14:paraId="357D9841" w14:textId="77777777" w:rsidR="00A77B3E" w:rsidRDefault="00A77B3E">
            <w:pPr>
              <w:keepLines/>
            </w:pPr>
            <w:r>
              <w:rPr>
                <w:noProof/>
              </w:rPr>
              <w:t>Anthony Su</w:t>
            </w:r>
          </w:p>
        </w:tc>
      </w:tr>
      <w:tr w:rsidR="00000000" w14:paraId="72F9303D" w14:textId="77777777">
        <w:tc>
          <w:tcPr>
            <w:tcW w:w="2000" w:type="dxa"/>
          </w:tcPr>
          <w:p w14:paraId="6DF8E227" w14:textId="77777777" w:rsidR="00A77B3E" w:rsidRDefault="00A77B3E">
            <w:pPr>
              <w:keepLines/>
            </w:pPr>
            <w:r>
              <w:t>Validation Evidence</w:t>
            </w:r>
          </w:p>
        </w:tc>
        <w:tc>
          <w:tcPr>
            <w:tcW w:w="7360" w:type="dxa"/>
          </w:tcPr>
          <w:p w14:paraId="0008F705" w14:textId="77777777" w:rsidR="00A77B3E" w:rsidRDefault="00A77B3E">
            <w:pPr>
              <w:keepLines/>
              <w:rPr>
                <w:noProof/>
                <w:lang w:val="en-US" w:eastAsia="en-US" w:bidi="ar-SA"/>
              </w:rPr>
            </w:pPr>
            <w:r>
              <w:rPr>
                <w:noProof/>
                <w:lang w:val="en-US" w:eastAsia="en-US" w:bidi="ar-SA"/>
              </w:rPr>
              <w:t>The requirement passes all validation criteria outlined in Appendix B of the RMP 946-3FG8-001 Rev A.</w:t>
            </w:r>
          </w:p>
        </w:tc>
      </w:tr>
      <w:tr w:rsidR="00000000" w14:paraId="44D7C88A" w14:textId="77777777">
        <w:tc>
          <w:tcPr>
            <w:tcW w:w="2000" w:type="dxa"/>
          </w:tcPr>
          <w:p w14:paraId="5CBC818E" w14:textId="77777777" w:rsidR="00A77B3E" w:rsidRDefault="00A77B3E">
            <w:pPr>
              <w:keepLines/>
            </w:pPr>
            <w:r>
              <w:t>Robust Requirement</w:t>
            </w:r>
          </w:p>
        </w:tc>
        <w:tc>
          <w:tcPr>
            <w:tcW w:w="7360" w:type="dxa"/>
          </w:tcPr>
          <w:p w14:paraId="46C313B4" w14:textId="77777777" w:rsidR="00A77B3E" w:rsidRDefault="00A77B3E">
            <w:pPr>
              <w:keepLines/>
            </w:pPr>
            <w:r>
              <w:rPr>
                <w:noProof/>
              </w:rPr>
              <w:t>Unassigned</w:t>
            </w:r>
          </w:p>
        </w:tc>
      </w:tr>
      <w:tr w:rsidR="00000000" w14:paraId="7072CD7A" w14:textId="77777777">
        <w:tc>
          <w:tcPr>
            <w:tcW w:w="2000" w:type="dxa"/>
          </w:tcPr>
          <w:p w14:paraId="25354268" w14:textId="77777777" w:rsidR="00A77B3E" w:rsidRDefault="00A77B3E">
            <w:pPr>
              <w:keepLines/>
            </w:pPr>
            <w:r>
              <w:t xml:space="preserve"># of Upstream </w:t>
            </w:r>
            <w:r>
              <w:lastRenderedPageBreak/>
              <w:t>Relationships</w:t>
            </w:r>
          </w:p>
        </w:tc>
        <w:tc>
          <w:tcPr>
            <w:tcW w:w="7360" w:type="dxa"/>
          </w:tcPr>
          <w:p w14:paraId="07415552" w14:textId="77777777" w:rsidR="00A77B3E" w:rsidRDefault="00A77B3E">
            <w:pPr>
              <w:keepLines/>
            </w:pPr>
            <w:r>
              <w:rPr>
                <w:noProof/>
              </w:rPr>
              <w:lastRenderedPageBreak/>
              <w:t>0</w:t>
            </w:r>
          </w:p>
        </w:tc>
      </w:tr>
      <w:tr w:rsidR="00000000" w14:paraId="455C4553" w14:textId="77777777">
        <w:tc>
          <w:tcPr>
            <w:tcW w:w="2000" w:type="dxa"/>
          </w:tcPr>
          <w:p w14:paraId="7F41C557" w14:textId="77777777" w:rsidR="00A77B3E" w:rsidRDefault="00A77B3E">
            <w:pPr>
              <w:keepLines/>
            </w:pPr>
            <w:r>
              <w:t>Created Date</w:t>
            </w:r>
          </w:p>
        </w:tc>
        <w:tc>
          <w:tcPr>
            <w:tcW w:w="7360" w:type="dxa"/>
          </w:tcPr>
          <w:p w14:paraId="193C9CE9" w14:textId="77777777" w:rsidR="00A77B3E" w:rsidRDefault="00A77B3E">
            <w:pPr>
              <w:keepLines/>
            </w:pPr>
            <w:r>
              <w:rPr>
                <w:noProof/>
              </w:rPr>
              <w:t>12/05/2024</w:t>
            </w:r>
          </w:p>
        </w:tc>
      </w:tr>
      <w:tr w:rsidR="00000000" w14:paraId="035BD94F" w14:textId="77777777">
        <w:tc>
          <w:tcPr>
            <w:tcW w:w="2000" w:type="dxa"/>
          </w:tcPr>
          <w:p w14:paraId="7FDC6135" w14:textId="77777777" w:rsidR="00A77B3E" w:rsidRDefault="00A77B3E">
            <w:pPr>
              <w:keepLines/>
            </w:pPr>
            <w:r>
              <w:t>Created By</w:t>
            </w:r>
          </w:p>
        </w:tc>
        <w:tc>
          <w:tcPr>
            <w:tcW w:w="7360" w:type="dxa"/>
          </w:tcPr>
          <w:p w14:paraId="448A2936" w14:textId="77777777" w:rsidR="00A77B3E" w:rsidRDefault="00A77B3E">
            <w:pPr>
              <w:keepLines/>
            </w:pPr>
            <w:r>
              <w:rPr>
                <w:noProof/>
              </w:rPr>
              <w:t>Anthony Su</w:t>
            </w:r>
          </w:p>
        </w:tc>
      </w:tr>
      <w:tr w:rsidR="00000000" w14:paraId="6246BBAA" w14:textId="77777777">
        <w:tc>
          <w:tcPr>
            <w:tcW w:w="2000" w:type="dxa"/>
          </w:tcPr>
          <w:p w14:paraId="75AC5342" w14:textId="77777777" w:rsidR="00A77B3E" w:rsidRDefault="00A77B3E">
            <w:pPr>
              <w:keepLines/>
            </w:pPr>
            <w:r>
              <w:t>Item Path</w:t>
            </w:r>
          </w:p>
        </w:tc>
        <w:tc>
          <w:tcPr>
            <w:tcW w:w="7360" w:type="dxa"/>
          </w:tcPr>
          <w:p w14:paraId="6F030794" w14:textId="77777777" w:rsidR="00000000" w:rsidRDefault="00000000"/>
        </w:tc>
      </w:tr>
      <w:tr w:rsidR="00000000" w14:paraId="7B7A49A1" w14:textId="77777777">
        <w:tc>
          <w:tcPr>
            <w:tcW w:w="2000" w:type="dxa"/>
          </w:tcPr>
          <w:p w14:paraId="4E9A4F2F" w14:textId="77777777" w:rsidR="00A77B3E" w:rsidRDefault="00A77B3E">
            <w:pPr>
              <w:keepLines/>
            </w:pPr>
            <w:r>
              <w:t># of Comments</w:t>
            </w:r>
          </w:p>
        </w:tc>
        <w:tc>
          <w:tcPr>
            <w:tcW w:w="7360" w:type="dxa"/>
          </w:tcPr>
          <w:p w14:paraId="10DCA388" w14:textId="77777777" w:rsidR="00A77B3E" w:rsidRDefault="00A77B3E">
            <w:pPr>
              <w:keepLines/>
            </w:pPr>
            <w:r>
              <w:rPr>
                <w:noProof/>
              </w:rPr>
              <w:t>0</w:t>
            </w:r>
          </w:p>
        </w:tc>
      </w:tr>
      <w:tr w:rsidR="00000000" w14:paraId="0B2DE0EF" w14:textId="77777777">
        <w:tc>
          <w:tcPr>
            <w:tcW w:w="2000" w:type="dxa"/>
          </w:tcPr>
          <w:p w14:paraId="1D67B2A8" w14:textId="77777777" w:rsidR="00A77B3E" w:rsidRDefault="00A77B3E">
            <w:pPr>
              <w:keepLines/>
            </w:pPr>
            <w:r>
              <w:t>Current version</w:t>
            </w:r>
          </w:p>
        </w:tc>
        <w:tc>
          <w:tcPr>
            <w:tcW w:w="7360" w:type="dxa"/>
          </w:tcPr>
          <w:p w14:paraId="2E3D929A" w14:textId="77777777" w:rsidR="00A77B3E" w:rsidRDefault="00A77B3E">
            <w:pPr>
              <w:keepLines/>
            </w:pPr>
            <w:r>
              <w:rPr>
                <w:noProof/>
              </w:rPr>
              <w:t>4</w:t>
            </w:r>
          </w:p>
        </w:tc>
      </w:tr>
      <w:tr w:rsidR="00000000" w14:paraId="30678CAF" w14:textId="77777777">
        <w:tc>
          <w:tcPr>
            <w:tcW w:w="2000" w:type="dxa"/>
          </w:tcPr>
          <w:p w14:paraId="7A1AF322" w14:textId="77777777" w:rsidR="00A77B3E" w:rsidRDefault="00A77B3E">
            <w:pPr>
              <w:keepLines/>
            </w:pPr>
            <w:r>
              <w:t># of Links</w:t>
            </w:r>
          </w:p>
        </w:tc>
        <w:tc>
          <w:tcPr>
            <w:tcW w:w="7360" w:type="dxa"/>
          </w:tcPr>
          <w:p w14:paraId="76EE5609" w14:textId="77777777" w:rsidR="00A77B3E" w:rsidRDefault="00A77B3E">
            <w:pPr>
              <w:keepLines/>
            </w:pPr>
            <w:r>
              <w:rPr>
                <w:noProof/>
              </w:rPr>
              <w:t>0</w:t>
            </w:r>
          </w:p>
        </w:tc>
      </w:tr>
    </w:tbl>
    <w:p w14:paraId="0F8CE154" w14:textId="77777777" w:rsidR="00A77B3E" w:rsidRDefault="00A77B3E">
      <w:pPr>
        <w:keepLines/>
      </w:pPr>
      <w:r>
        <w:t xml:space="preserve">Tags: </w:t>
      </w:r>
    </w:p>
    <w:p w14:paraId="2AAD1F7F" w14:textId="77777777" w:rsidR="00A77B3E" w:rsidRDefault="00A77B3E">
      <w:pPr>
        <w:keepLines/>
      </w:pPr>
      <w:r>
        <w:rPr>
          <w:noProof/>
        </w:rPr>
        <w:t>Investigate</w:t>
      </w:r>
    </w:p>
    <w:p w14:paraId="4E9E05A8" w14:textId="77777777" w:rsidR="00A77B3E" w:rsidRDefault="00A77B3E">
      <w:pPr>
        <w:keepLines/>
      </w:pPr>
      <w:r>
        <w:t xml:space="preserve">Upstream Relationships: </w:t>
      </w:r>
    </w:p>
    <w:p w14:paraId="1F4BD28D" w14:textId="77777777" w:rsidR="00A77B3E" w:rsidRDefault="00A77B3E">
      <w:pPr>
        <w:keepLines/>
      </w:pPr>
      <w:r>
        <w:t xml:space="preserve">Relationships: </w:t>
      </w:r>
    </w:p>
    <w:p w14:paraId="3AD940DE" w14:textId="77777777" w:rsidR="00A77B3E" w:rsidRDefault="00A77B3E">
      <w:pPr>
        <w:keepLines/>
      </w:pPr>
      <w:r>
        <w:t xml:space="preserve">Synchronized Items: </w:t>
      </w:r>
    </w:p>
    <w:p w14:paraId="3B9A4FBA" w14:textId="77777777" w:rsidR="00A77B3E" w:rsidRDefault="00A77B3E">
      <w:pPr>
        <w:keepLines/>
      </w:pPr>
      <w:r>
        <w:t xml:space="preserve">Comments: </w:t>
      </w:r>
    </w:p>
    <w:p w14:paraId="29F16C90" w14:textId="77777777" w:rsidR="00A77B3E" w:rsidRDefault="00A77B3E">
      <w:pPr>
        <w:keepLines/>
      </w:pPr>
      <w:r>
        <w:t xml:space="preserve">Versions: </w:t>
      </w:r>
    </w:p>
    <w:p w14:paraId="2DDE898F" w14:textId="77777777" w:rsidR="00A77B3E" w:rsidRDefault="00A77B3E">
      <w:pPr>
        <w:keepLines/>
      </w:pPr>
      <w:r>
        <w:t>#</w:t>
      </w:r>
      <w:r>
        <w:rPr>
          <w:noProof/>
        </w:rPr>
        <w:t>4</w:t>
      </w:r>
      <w:r>
        <w:t xml:space="preserve">: </w:t>
      </w:r>
      <w:r>
        <w:rPr>
          <w:noProof/>
        </w:rPr>
        <w:t>03/20/2025</w:t>
      </w:r>
      <w:r>
        <w:t xml:space="preserve"> - </w:t>
      </w:r>
      <w:r>
        <w:rPr>
          <w:noProof/>
        </w:rPr>
        <w:t>"Status" changed from "Draft" to "Ready For Review"</w:t>
      </w:r>
      <w:r>
        <w:t xml:space="preserve"> - . Baselines: </w:t>
      </w:r>
      <w:r>
        <w:rPr>
          <w:noProof/>
        </w:rPr>
        <w:t>Review Decagon SyRR Jama Review v4, Review Decagon SyRR Jama Review v9, Review Decagon SyRR Jama Review v3, Review Decagon SyRR Jama Review v14, Review Decagon SyRR Jama Review v7, Review Decagon SyRR Jama Review v10, B1 - Project Decagon Post SyRR - 07/11/2025, Review Decagon SyRR Jama Review v8, Review Decagon SyRR Jama Review v2, Review Decagon SyRR Jama Review v5, Review Decagon SyRR Jama Review v6, Review Decagon SyRR Jama Review v13, Review Decagon SyRR Jama Review v12, Review Decagon SyRR Jama Review v11, Review Decagon SyRR Jama Review v1,</w:t>
      </w:r>
    </w:p>
    <w:p w14:paraId="4D500419" w14:textId="77777777" w:rsidR="00A77B3E" w:rsidRDefault="00A77B3E">
      <w:pPr>
        <w:keepLines/>
      </w:pPr>
      <w:r>
        <w:t>#</w:t>
      </w:r>
      <w:r>
        <w:rPr>
          <w:noProof/>
        </w:rPr>
        <w:t>3</w:t>
      </w:r>
      <w:r>
        <w:t xml:space="preserve">: </w:t>
      </w:r>
      <w:r>
        <w:rPr>
          <w:noProof/>
        </w:rPr>
        <w:t>03/17/2025</w:t>
      </w:r>
      <w:r>
        <w:t xml:space="preserve"> - </w:t>
      </w:r>
      <w:r>
        <w:rPr>
          <w:noProof/>
        </w:rPr>
        <w:t>"Requirement Description" changed</w:t>
      </w:r>
      <w:r>
        <w:t xml:space="preserve"> - . Baselines: </w:t>
      </w:r>
    </w:p>
    <w:p w14:paraId="11BA020F" w14:textId="77777777" w:rsidR="00A77B3E" w:rsidRDefault="00A77B3E">
      <w:pPr>
        <w:keepLines/>
      </w:pPr>
      <w:r>
        <w:t>#</w:t>
      </w:r>
      <w:r>
        <w:rPr>
          <w:noProof/>
        </w:rPr>
        <w:t>2</w:t>
      </w:r>
      <w:r>
        <w:t xml:space="preserve">: </w:t>
      </w:r>
      <w:r>
        <w:rPr>
          <w:noProof/>
        </w:rPr>
        <w:t>03/17/2025</w:t>
      </w:r>
      <w:r>
        <w:t xml:space="preserve"> - </w:t>
      </w:r>
      <w:r>
        <w:rPr>
          <w:noProof/>
        </w:rPr>
        <w:t>"Requirement Description" changed</w:t>
      </w:r>
      <w:r>
        <w:t xml:space="preserve"> - . Baselines: </w:t>
      </w:r>
    </w:p>
    <w:p w14:paraId="27EDBE29" w14:textId="77777777" w:rsidR="00A77B3E" w:rsidRDefault="00A77B3E">
      <w:pPr>
        <w:keepLines/>
      </w:pPr>
      <w:r>
        <w:t>#</w:t>
      </w:r>
      <w:r>
        <w:rPr>
          <w:noProof/>
        </w:rPr>
        <w:t>1</w:t>
      </w:r>
      <w:r>
        <w:t xml:space="preserve">: </w:t>
      </w:r>
      <w:r>
        <w:rPr>
          <w:noProof/>
        </w:rPr>
        <w:t>12/05/2024</w:t>
      </w:r>
      <w:r>
        <w:t xml:space="preserve"> - </w:t>
      </w:r>
      <w:r>
        <w:rPr>
          <w:noProof/>
        </w:rPr>
        <w:t>Copied from "StdTestReq-REQ_RC-1764 Test Data Archiving"</w:t>
      </w:r>
      <w:r>
        <w:t xml:space="preserve"> - . Baselines: </w:t>
      </w:r>
    </w:p>
    <w:bookmarkStart w:id="10" w:name="DECAGON-REQ_RC-19_1"/>
    <w:p w14:paraId="66A4F406" w14:textId="77777777" w:rsidR="00A77B3E" w:rsidRDefault="00A77B3E">
      <w:pPr>
        <w:pStyle w:val="Heading2"/>
        <w:keepLines/>
      </w:pPr>
      <w:r>
        <w:rPr>
          <w:noProof/>
        </w:rPr>
        <w:fldChar w:fldCharType="begin"/>
      </w:r>
      <w:r>
        <w:rPr>
          <w:noProof/>
        </w:rPr>
        <w:instrText xml:space="preserve"> HYPERLINK "https://jama02.rockwellcollins.com/contour/perspective.req?projectId=636&amp;docId=18747364" </w:instrText>
      </w:r>
      <w:r>
        <w:rPr>
          <w:noProof/>
        </w:rPr>
      </w:r>
      <w:r>
        <w:rPr>
          <w:noProof/>
        </w:rPr>
        <w:fldChar w:fldCharType="separate"/>
      </w:r>
      <w:r>
        <w:rPr>
          <w:noProof/>
        </w:rPr>
        <w:t>DECAGON-REQ_RC-19</w:t>
      </w:r>
      <w:r>
        <w:rPr>
          <w:noProof/>
        </w:rPr>
        <w:fldChar w:fldCharType="end"/>
      </w:r>
      <w:bookmarkEnd w:id="10"/>
      <w:r>
        <w:t xml:space="preserve"> </w:t>
      </w:r>
      <w:bookmarkStart w:id="11" w:name="DECAGON-REQ_RC-19_0_0"/>
      <w:r>
        <w:rPr>
          <w:noProof/>
        </w:rPr>
        <w:t>Connector/Cable Mating Protection</w:t>
      </w:r>
      <w:bookmarkEnd w:id="11"/>
    </w:p>
    <w:p w14:paraId="61326ECF" w14:textId="77777777" w:rsidR="00A77B3E" w:rsidRDefault="00A77B3E">
      <w:pPr>
        <w:keepLines/>
        <w:rPr>
          <w:noProof/>
          <w:lang w:val="en-US" w:eastAsia="en-US" w:bidi="ar-SA"/>
        </w:rPr>
      </w:pPr>
      <w:r>
        <w:rPr>
          <w:noProof/>
          <w:lang w:val="en-US" w:eastAsia="en-US" w:bidi="ar-SA"/>
        </w:rPr>
        <w:t>The Test System Hardware shall be designed so that cables cannot be reversed or plugged into the wrong connector.</w:t>
      </w:r>
    </w:p>
    <w:tbl>
      <w:tblPr>
        <w:tblW w:w="5000" w:type="pct"/>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2046"/>
        <w:gridCol w:w="7530"/>
      </w:tblGrid>
      <w:tr w:rsidR="00000000" w14:paraId="215934E6" w14:textId="77777777">
        <w:tc>
          <w:tcPr>
            <w:tcW w:w="2000" w:type="dxa"/>
          </w:tcPr>
          <w:p w14:paraId="66D1D2DD" w14:textId="77777777" w:rsidR="00A77B3E" w:rsidRDefault="00A77B3E">
            <w:pPr>
              <w:keepLines/>
            </w:pPr>
            <w:r>
              <w:t># of Downstream Relationships</w:t>
            </w:r>
          </w:p>
        </w:tc>
        <w:tc>
          <w:tcPr>
            <w:tcW w:w="7360" w:type="dxa"/>
          </w:tcPr>
          <w:p w14:paraId="1A93560F" w14:textId="77777777" w:rsidR="00A77B3E" w:rsidRDefault="00A77B3E">
            <w:pPr>
              <w:keepLines/>
            </w:pPr>
            <w:r>
              <w:rPr>
                <w:noProof/>
              </w:rPr>
              <w:t>0</w:t>
            </w:r>
          </w:p>
        </w:tc>
      </w:tr>
      <w:tr w:rsidR="00000000" w14:paraId="4947F320" w14:textId="77777777">
        <w:tc>
          <w:tcPr>
            <w:tcW w:w="2000" w:type="dxa"/>
          </w:tcPr>
          <w:p w14:paraId="764F1EEA" w14:textId="77777777" w:rsidR="00A77B3E" w:rsidRDefault="00A77B3E">
            <w:pPr>
              <w:keepLines/>
            </w:pPr>
            <w:r>
              <w:t>Connected Users</w:t>
            </w:r>
          </w:p>
        </w:tc>
        <w:tc>
          <w:tcPr>
            <w:tcW w:w="7360" w:type="dxa"/>
          </w:tcPr>
          <w:p w14:paraId="5461DC29" w14:textId="77777777" w:rsidR="00A77B3E" w:rsidRDefault="00A77B3E">
            <w:pPr>
              <w:keepLines/>
            </w:pPr>
            <w:r>
              <w:rPr>
                <w:noProof/>
              </w:rPr>
              <w:t>1</w:t>
            </w:r>
          </w:p>
        </w:tc>
      </w:tr>
      <w:tr w:rsidR="00000000" w14:paraId="2E4EC7FC" w14:textId="77777777">
        <w:tc>
          <w:tcPr>
            <w:tcW w:w="2000" w:type="dxa"/>
          </w:tcPr>
          <w:p w14:paraId="6846F17B" w14:textId="77777777" w:rsidR="00A77B3E" w:rsidRDefault="00A77B3E">
            <w:pPr>
              <w:keepLines/>
            </w:pPr>
            <w:r>
              <w:t>Verification Method/s</w:t>
            </w:r>
          </w:p>
        </w:tc>
        <w:tc>
          <w:tcPr>
            <w:tcW w:w="7360" w:type="dxa"/>
          </w:tcPr>
          <w:p w14:paraId="04AAFA3E" w14:textId="77777777" w:rsidR="00A77B3E" w:rsidRDefault="00A77B3E">
            <w:pPr>
              <w:keepLines/>
            </w:pPr>
            <w:r>
              <w:rPr>
                <w:noProof/>
              </w:rPr>
              <w:t>Demonstration,Inspection</w:t>
            </w:r>
          </w:p>
        </w:tc>
      </w:tr>
      <w:tr w:rsidR="00000000" w14:paraId="5F51C5E7" w14:textId="77777777">
        <w:tc>
          <w:tcPr>
            <w:tcW w:w="2000" w:type="dxa"/>
          </w:tcPr>
          <w:p w14:paraId="1F5ACF83" w14:textId="77777777" w:rsidR="00A77B3E" w:rsidRDefault="00A77B3E">
            <w:pPr>
              <w:keepLines/>
            </w:pPr>
            <w:r>
              <w:t>Release</w:t>
            </w:r>
          </w:p>
        </w:tc>
        <w:tc>
          <w:tcPr>
            <w:tcW w:w="7360" w:type="dxa"/>
          </w:tcPr>
          <w:p w14:paraId="79D79A92" w14:textId="77777777" w:rsidR="00000000" w:rsidRDefault="00000000"/>
        </w:tc>
      </w:tr>
      <w:tr w:rsidR="00000000" w14:paraId="471F719C" w14:textId="77777777">
        <w:tc>
          <w:tcPr>
            <w:tcW w:w="2000" w:type="dxa"/>
          </w:tcPr>
          <w:p w14:paraId="5F221A4A" w14:textId="77777777" w:rsidR="00A77B3E" w:rsidRDefault="00A77B3E">
            <w:pPr>
              <w:keepLines/>
            </w:pPr>
            <w:r>
              <w:t>Project Defined</w:t>
            </w:r>
          </w:p>
        </w:tc>
        <w:tc>
          <w:tcPr>
            <w:tcW w:w="7360" w:type="dxa"/>
          </w:tcPr>
          <w:p w14:paraId="3A576DE3" w14:textId="77777777" w:rsidR="00000000" w:rsidRDefault="00000000"/>
        </w:tc>
      </w:tr>
      <w:tr w:rsidR="00000000" w14:paraId="51A1B0B6" w14:textId="77777777">
        <w:tc>
          <w:tcPr>
            <w:tcW w:w="2000" w:type="dxa"/>
          </w:tcPr>
          <w:p w14:paraId="1C5646D7" w14:textId="77777777" w:rsidR="00A77B3E" w:rsidRDefault="00A77B3E">
            <w:pPr>
              <w:keepLines/>
            </w:pPr>
            <w:r>
              <w:t>Project</w:t>
            </w:r>
          </w:p>
        </w:tc>
        <w:tc>
          <w:tcPr>
            <w:tcW w:w="7360" w:type="dxa"/>
          </w:tcPr>
          <w:p w14:paraId="34E85F6D" w14:textId="77777777" w:rsidR="00A77B3E" w:rsidRDefault="00A77B3E">
            <w:pPr>
              <w:keepLines/>
            </w:pPr>
            <w:r>
              <w:rPr>
                <w:noProof/>
              </w:rPr>
              <w:t>Decagon_Boundary Scan</w:t>
            </w:r>
          </w:p>
        </w:tc>
      </w:tr>
      <w:tr w:rsidR="00000000" w14:paraId="48320320" w14:textId="77777777">
        <w:tc>
          <w:tcPr>
            <w:tcW w:w="2000" w:type="dxa"/>
          </w:tcPr>
          <w:p w14:paraId="43052755" w14:textId="77777777" w:rsidR="00A77B3E" w:rsidRDefault="00A77B3E">
            <w:pPr>
              <w:keepLines/>
            </w:pPr>
            <w:r>
              <w:t>Relationship Status</w:t>
            </w:r>
          </w:p>
        </w:tc>
        <w:tc>
          <w:tcPr>
            <w:tcW w:w="7360" w:type="dxa"/>
          </w:tcPr>
          <w:p w14:paraId="37C2D354" w14:textId="77777777" w:rsidR="00000000" w:rsidRDefault="00000000"/>
        </w:tc>
      </w:tr>
      <w:tr w:rsidR="00000000" w14:paraId="6AEB31A1" w14:textId="77777777">
        <w:tc>
          <w:tcPr>
            <w:tcW w:w="2000" w:type="dxa"/>
          </w:tcPr>
          <w:p w14:paraId="41AEB2A6" w14:textId="77777777" w:rsidR="00A77B3E" w:rsidRDefault="00A77B3E">
            <w:pPr>
              <w:keepLines/>
            </w:pPr>
            <w:r>
              <w:t>DOORS Relationship</w:t>
            </w:r>
          </w:p>
        </w:tc>
        <w:tc>
          <w:tcPr>
            <w:tcW w:w="7360" w:type="dxa"/>
          </w:tcPr>
          <w:p w14:paraId="660863D8" w14:textId="77777777" w:rsidR="00000000" w:rsidRDefault="00000000"/>
        </w:tc>
      </w:tr>
      <w:tr w:rsidR="00000000" w14:paraId="4218764D" w14:textId="77777777">
        <w:tc>
          <w:tcPr>
            <w:tcW w:w="2000" w:type="dxa"/>
          </w:tcPr>
          <w:p w14:paraId="5BDBD75C" w14:textId="77777777" w:rsidR="00A77B3E" w:rsidRDefault="00A77B3E">
            <w:pPr>
              <w:keepLines/>
            </w:pPr>
            <w:r>
              <w:t>Version</w:t>
            </w:r>
          </w:p>
        </w:tc>
        <w:tc>
          <w:tcPr>
            <w:tcW w:w="7360" w:type="dxa"/>
          </w:tcPr>
          <w:p w14:paraId="1BE1D797" w14:textId="77777777" w:rsidR="00A77B3E" w:rsidRDefault="00A77B3E">
            <w:pPr>
              <w:keepLines/>
            </w:pPr>
            <w:r>
              <w:rPr>
                <w:noProof/>
              </w:rPr>
              <w:t>2</w:t>
            </w:r>
          </w:p>
        </w:tc>
      </w:tr>
      <w:tr w:rsidR="00000000" w14:paraId="2969F31F" w14:textId="77777777">
        <w:tc>
          <w:tcPr>
            <w:tcW w:w="2000" w:type="dxa"/>
          </w:tcPr>
          <w:p w14:paraId="3F7F3586" w14:textId="77777777" w:rsidR="00A77B3E" w:rsidRDefault="00A77B3E">
            <w:pPr>
              <w:keepLines/>
            </w:pPr>
            <w:r>
              <w:t>Last Activity Date</w:t>
            </w:r>
          </w:p>
        </w:tc>
        <w:tc>
          <w:tcPr>
            <w:tcW w:w="7360" w:type="dxa"/>
          </w:tcPr>
          <w:p w14:paraId="0E352F72" w14:textId="77777777" w:rsidR="00A77B3E" w:rsidRDefault="00A77B3E">
            <w:pPr>
              <w:keepLines/>
            </w:pPr>
            <w:r>
              <w:rPr>
                <w:noProof/>
              </w:rPr>
              <w:t>2025-04-02 13:58:26.0</w:t>
            </w:r>
          </w:p>
        </w:tc>
      </w:tr>
      <w:tr w:rsidR="00000000" w14:paraId="445DC5E9" w14:textId="77777777">
        <w:tc>
          <w:tcPr>
            <w:tcW w:w="2000" w:type="dxa"/>
          </w:tcPr>
          <w:p w14:paraId="60A0A368" w14:textId="77777777" w:rsidR="00A77B3E" w:rsidRDefault="00A77B3E">
            <w:pPr>
              <w:keepLines/>
            </w:pPr>
            <w:r>
              <w:t xml:space="preserve">Upstream Cross Instance </w:t>
            </w:r>
            <w:r>
              <w:lastRenderedPageBreak/>
              <w:t>Relationships</w:t>
            </w:r>
          </w:p>
        </w:tc>
        <w:tc>
          <w:tcPr>
            <w:tcW w:w="7360" w:type="dxa"/>
          </w:tcPr>
          <w:p w14:paraId="0DA9C100" w14:textId="77777777" w:rsidR="00000000" w:rsidRDefault="00000000"/>
        </w:tc>
      </w:tr>
      <w:tr w:rsidR="00000000" w14:paraId="32677165" w14:textId="77777777">
        <w:tc>
          <w:tcPr>
            <w:tcW w:w="2000" w:type="dxa"/>
          </w:tcPr>
          <w:p w14:paraId="5C7E5C3A" w14:textId="77777777" w:rsidR="00A77B3E" w:rsidRDefault="00A77B3E">
            <w:pPr>
              <w:keepLines/>
            </w:pPr>
            <w:r>
              <w:t>Validation Method/s</w:t>
            </w:r>
          </w:p>
        </w:tc>
        <w:tc>
          <w:tcPr>
            <w:tcW w:w="7360" w:type="dxa"/>
          </w:tcPr>
          <w:p w14:paraId="76A4FC14" w14:textId="77777777" w:rsidR="00A77B3E" w:rsidRDefault="00A77B3E">
            <w:pPr>
              <w:keepLines/>
            </w:pPr>
            <w:r>
              <w:rPr>
                <w:noProof/>
              </w:rPr>
              <w:t>Engineering Judgement</w:t>
            </w:r>
          </w:p>
        </w:tc>
      </w:tr>
      <w:tr w:rsidR="00000000" w14:paraId="3D9A1846" w14:textId="77777777">
        <w:tc>
          <w:tcPr>
            <w:tcW w:w="2000" w:type="dxa"/>
          </w:tcPr>
          <w:p w14:paraId="4575F959" w14:textId="77777777" w:rsidR="00A77B3E" w:rsidRDefault="00A77B3E">
            <w:pPr>
              <w:keepLines/>
            </w:pPr>
            <w:r>
              <w:t>API ID</w:t>
            </w:r>
          </w:p>
        </w:tc>
        <w:tc>
          <w:tcPr>
            <w:tcW w:w="7360" w:type="dxa"/>
          </w:tcPr>
          <w:p w14:paraId="59EB9403" w14:textId="77777777" w:rsidR="00A77B3E" w:rsidRDefault="00A77B3E">
            <w:pPr>
              <w:keepLines/>
            </w:pPr>
            <w:r>
              <w:rPr>
                <w:noProof/>
              </w:rPr>
              <w:t>18747364</w:t>
            </w:r>
          </w:p>
        </w:tc>
      </w:tr>
      <w:tr w:rsidR="00000000" w14:paraId="46CA341F" w14:textId="77777777">
        <w:tc>
          <w:tcPr>
            <w:tcW w:w="2000" w:type="dxa"/>
          </w:tcPr>
          <w:p w14:paraId="5BA1FF75" w14:textId="77777777" w:rsidR="00A77B3E" w:rsidRDefault="00A77B3E">
            <w:pPr>
              <w:keepLines/>
            </w:pPr>
            <w:r>
              <w:t>Locked</w:t>
            </w:r>
          </w:p>
        </w:tc>
        <w:tc>
          <w:tcPr>
            <w:tcW w:w="7360" w:type="dxa"/>
          </w:tcPr>
          <w:p w14:paraId="70D21706" w14:textId="77777777" w:rsidR="00A77B3E" w:rsidRDefault="00A77B3E">
            <w:pPr>
              <w:keepLines/>
            </w:pPr>
            <w:r>
              <w:rPr>
                <w:noProof/>
              </w:rPr>
              <w:t>false</w:t>
            </w:r>
          </w:p>
        </w:tc>
      </w:tr>
      <w:tr w:rsidR="00000000" w14:paraId="4BC47268" w14:textId="77777777">
        <w:tc>
          <w:tcPr>
            <w:tcW w:w="2000" w:type="dxa"/>
          </w:tcPr>
          <w:p w14:paraId="563E5550" w14:textId="77777777" w:rsidR="00A77B3E" w:rsidRDefault="00A77B3E">
            <w:pPr>
              <w:keepLines/>
            </w:pPr>
            <w:r>
              <w:t>Derived Requirement</w:t>
            </w:r>
          </w:p>
        </w:tc>
        <w:tc>
          <w:tcPr>
            <w:tcW w:w="7360" w:type="dxa"/>
          </w:tcPr>
          <w:p w14:paraId="305BC5EA" w14:textId="77777777" w:rsidR="00A77B3E" w:rsidRDefault="00A77B3E">
            <w:pPr>
              <w:keepLines/>
            </w:pPr>
            <w:r>
              <w:rPr>
                <w:noProof/>
              </w:rPr>
              <w:t>Yes</w:t>
            </w:r>
          </w:p>
        </w:tc>
      </w:tr>
      <w:tr w:rsidR="00000000" w14:paraId="7210B54A" w14:textId="77777777">
        <w:tc>
          <w:tcPr>
            <w:tcW w:w="2000" w:type="dxa"/>
          </w:tcPr>
          <w:p w14:paraId="4A65D5CC" w14:textId="77777777" w:rsidR="00A77B3E" w:rsidRDefault="00A77B3E">
            <w:pPr>
              <w:keepLines/>
            </w:pPr>
            <w:r>
              <w:t>Security Requirement</w:t>
            </w:r>
          </w:p>
        </w:tc>
        <w:tc>
          <w:tcPr>
            <w:tcW w:w="7360" w:type="dxa"/>
          </w:tcPr>
          <w:p w14:paraId="3FC7E108" w14:textId="77777777" w:rsidR="00A77B3E" w:rsidRDefault="00A77B3E">
            <w:pPr>
              <w:keepLines/>
            </w:pPr>
            <w:r>
              <w:rPr>
                <w:noProof/>
              </w:rPr>
              <w:t>No</w:t>
            </w:r>
          </w:p>
        </w:tc>
      </w:tr>
      <w:tr w:rsidR="00000000" w14:paraId="662CBCD8" w14:textId="77777777">
        <w:tc>
          <w:tcPr>
            <w:tcW w:w="2000" w:type="dxa"/>
          </w:tcPr>
          <w:p w14:paraId="0607B95E" w14:textId="77777777" w:rsidR="00A77B3E" w:rsidRDefault="00A77B3E">
            <w:pPr>
              <w:keepLines/>
            </w:pPr>
            <w:r>
              <w:t>DOORS ID</w:t>
            </w:r>
          </w:p>
        </w:tc>
        <w:tc>
          <w:tcPr>
            <w:tcW w:w="7360" w:type="dxa"/>
          </w:tcPr>
          <w:p w14:paraId="715F0AC3" w14:textId="77777777" w:rsidR="00000000" w:rsidRDefault="00000000"/>
        </w:tc>
      </w:tr>
      <w:tr w:rsidR="00000000" w14:paraId="3D1CD91A" w14:textId="77777777">
        <w:tc>
          <w:tcPr>
            <w:tcW w:w="2000" w:type="dxa"/>
          </w:tcPr>
          <w:p w14:paraId="5D559AC9" w14:textId="77777777" w:rsidR="00A77B3E" w:rsidRDefault="00A77B3E">
            <w:pPr>
              <w:keepLines/>
            </w:pPr>
            <w:r>
              <w:t>Safety Requirement</w:t>
            </w:r>
          </w:p>
        </w:tc>
        <w:tc>
          <w:tcPr>
            <w:tcW w:w="7360" w:type="dxa"/>
          </w:tcPr>
          <w:p w14:paraId="381FF593" w14:textId="77777777" w:rsidR="00A77B3E" w:rsidRDefault="00A77B3E">
            <w:pPr>
              <w:keepLines/>
            </w:pPr>
            <w:r>
              <w:rPr>
                <w:noProof/>
              </w:rPr>
              <w:t>No</w:t>
            </w:r>
          </w:p>
        </w:tc>
      </w:tr>
      <w:tr w:rsidR="00000000" w14:paraId="6739DE12" w14:textId="77777777">
        <w:tc>
          <w:tcPr>
            <w:tcW w:w="2000" w:type="dxa"/>
          </w:tcPr>
          <w:p w14:paraId="16C185FA" w14:textId="77777777" w:rsidR="00A77B3E" w:rsidRDefault="00A77B3E">
            <w:pPr>
              <w:keepLines/>
            </w:pPr>
            <w:r>
              <w:t>Statement of Compliance</w:t>
            </w:r>
          </w:p>
        </w:tc>
        <w:tc>
          <w:tcPr>
            <w:tcW w:w="7360" w:type="dxa"/>
          </w:tcPr>
          <w:p w14:paraId="193D7EE5" w14:textId="77777777" w:rsidR="00A77B3E" w:rsidRDefault="00A77B3E">
            <w:pPr>
              <w:keepLines/>
            </w:pPr>
            <w:r>
              <w:rPr>
                <w:noProof/>
              </w:rPr>
              <w:t>Unassigned</w:t>
            </w:r>
          </w:p>
        </w:tc>
      </w:tr>
      <w:tr w:rsidR="00000000" w14:paraId="65C9ED74" w14:textId="77777777">
        <w:tc>
          <w:tcPr>
            <w:tcW w:w="2000" w:type="dxa"/>
          </w:tcPr>
          <w:p w14:paraId="3209524C" w14:textId="77777777" w:rsidR="00A77B3E" w:rsidRDefault="00A77B3E">
            <w:pPr>
              <w:keepLines/>
            </w:pPr>
            <w:r>
              <w:t>Export Controlled</w:t>
            </w:r>
          </w:p>
        </w:tc>
        <w:tc>
          <w:tcPr>
            <w:tcW w:w="7360" w:type="dxa"/>
          </w:tcPr>
          <w:p w14:paraId="2AA70DD2" w14:textId="77777777" w:rsidR="00000000" w:rsidRDefault="00000000"/>
        </w:tc>
      </w:tr>
      <w:tr w:rsidR="00000000" w14:paraId="49F82AF3" w14:textId="77777777">
        <w:tc>
          <w:tcPr>
            <w:tcW w:w="2000" w:type="dxa"/>
          </w:tcPr>
          <w:p w14:paraId="0EA775E0" w14:textId="77777777" w:rsidR="00A77B3E" w:rsidRDefault="00A77B3E">
            <w:pPr>
              <w:keepLines/>
            </w:pPr>
            <w:r>
              <w:t>Global ID</w:t>
            </w:r>
          </w:p>
        </w:tc>
        <w:tc>
          <w:tcPr>
            <w:tcW w:w="7360" w:type="dxa"/>
          </w:tcPr>
          <w:p w14:paraId="4961DA15" w14:textId="77777777" w:rsidR="00A77B3E" w:rsidRDefault="00A77B3E">
            <w:pPr>
              <w:keepLines/>
            </w:pPr>
            <w:r>
              <w:rPr>
                <w:noProof/>
              </w:rPr>
              <w:t>COL02-REQ_RC-10677731</w:t>
            </w:r>
          </w:p>
        </w:tc>
      </w:tr>
      <w:tr w:rsidR="00000000" w14:paraId="75A4B14D" w14:textId="77777777">
        <w:tc>
          <w:tcPr>
            <w:tcW w:w="2000" w:type="dxa"/>
          </w:tcPr>
          <w:p w14:paraId="50948584" w14:textId="77777777" w:rsidR="00A77B3E" w:rsidRDefault="00A77B3E">
            <w:pPr>
              <w:keepLines/>
            </w:pPr>
            <w:r>
              <w:t>Downstream Cross Instance Relationships</w:t>
            </w:r>
          </w:p>
        </w:tc>
        <w:tc>
          <w:tcPr>
            <w:tcW w:w="7360" w:type="dxa"/>
          </w:tcPr>
          <w:p w14:paraId="6CD2FF9A" w14:textId="77777777" w:rsidR="00000000" w:rsidRDefault="00000000"/>
        </w:tc>
      </w:tr>
      <w:tr w:rsidR="00000000" w14:paraId="7AD55949" w14:textId="77777777">
        <w:tc>
          <w:tcPr>
            <w:tcW w:w="2000" w:type="dxa"/>
          </w:tcPr>
          <w:p w14:paraId="4A32C8A3" w14:textId="77777777" w:rsidR="00A77B3E" w:rsidRDefault="00A77B3E">
            <w:pPr>
              <w:keepLines/>
            </w:pPr>
            <w:r>
              <w:t>Last Locked</w:t>
            </w:r>
          </w:p>
        </w:tc>
        <w:tc>
          <w:tcPr>
            <w:tcW w:w="7360" w:type="dxa"/>
          </w:tcPr>
          <w:p w14:paraId="19480430" w14:textId="77777777" w:rsidR="00000000" w:rsidRDefault="00000000"/>
        </w:tc>
      </w:tr>
      <w:tr w:rsidR="00000000" w14:paraId="3B2D390E" w14:textId="77777777">
        <w:tc>
          <w:tcPr>
            <w:tcW w:w="2000" w:type="dxa"/>
          </w:tcPr>
          <w:p w14:paraId="65CF3A08" w14:textId="77777777" w:rsidR="00A77B3E" w:rsidRDefault="00A77B3E">
            <w:pPr>
              <w:keepLines/>
            </w:pPr>
            <w:r>
              <w:t>Requirement Type</w:t>
            </w:r>
          </w:p>
        </w:tc>
        <w:tc>
          <w:tcPr>
            <w:tcW w:w="7360" w:type="dxa"/>
          </w:tcPr>
          <w:p w14:paraId="59F23021" w14:textId="77777777" w:rsidR="00A77B3E" w:rsidRDefault="00A77B3E">
            <w:pPr>
              <w:keepLines/>
            </w:pPr>
            <w:r>
              <w:rPr>
                <w:noProof/>
              </w:rPr>
              <w:t>Hardware</w:t>
            </w:r>
          </w:p>
        </w:tc>
      </w:tr>
      <w:tr w:rsidR="00000000" w14:paraId="1A816F3E" w14:textId="77777777">
        <w:tc>
          <w:tcPr>
            <w:tcW w:w="2000" w:type="dxa"/>
          </w:tcPr>
          <w:p w14:paraId="50F2AA79" w14:textId="77777777" w:rsidR="00A77B3E" w:rsidRDefault="00A77B3E">
            <w:pPr>
              <w:keepLines/>
            </w:pPr>
            <w:r>
              <w:t>Tags</w:t>
            </w:r>
          </w:p>
        </w:tc>
        <w:tc>
          <w:tcPr>
            <w:tcW w:w="7360" w:type="dxa"/>
          </w:tcPr>
          <w:p w14:paraId="0882BC60" w14:textId="77777777" w:rsidR="00000000" w:rsidRDefault="00000000"/>
        </w:tc>
      </w:tr>
      <w:tr w:rsidR="00000000" w14:paraId="6EFE5A4E" w14:textId="77777777">
        <w:tc>
          <w:tcPr>
            <w:tcW w:w="2000" w:type="dxa"/>
          </w:tcPr>
          <w:p w14:paraId="7295521F" w14:textId="77777777" w:rsidR="00A77B3E" w:rsidRDefault="00A77B3E">
            <w:pPr>
              <w:keepLines/>
            </w:pPr>
            <w:r>
              <w:t>Heading</w:t>
            </w:r>
          </w:p>
        </w:tc>
        <w:tc>
          <w:tcPr>
            <w:tcW w:w="7360" w:type="dxa"/>
          </w:tcPr>
          <w:p w14:paraId="657C5CBB" w14:textId="77777777" w:rsidR="00A77B3E" w:rsidRDefault="00A77B3E">
            <w:pPr>
              <w:keepLines/>
            </w:pPr>
            <w:r>
              <w:rPr>
                <w:noProof/>
              </w:rPr>
              <w:t>1.2.1.2.3</w:t>
            </w:r>
          </w:p>
        </w:tc>
      </w:tr>
      <w:tr w:rsidR="00000000" w14:paraId="685E2DCD" w14:textId="77777777">
        <w:tc>
          <w:tcPr>
            <w:tcW w:w="2000" w:type="dxa"/>
          </w:tcPr>
          <w:p w14:paraId="2EDB6384" w14:textId="77777777" w:rsidR="00A77B3E" w:rsidRDefault="00A77B3E">
            <w:pPr>
              <w:keepLines/>
            </w:pPr>
            <w:r>
              <w:t>Rationale</w:t>
            </w:r>
          </w:p>
        </w:tc>
        <w:tc>
          <w:tcPr>
            <w:tcW w:w="7360" w:type="dxa"/>
          </w:tcPr>
          <w:p w14:paraId="31857820" w14:textId="77777777" w:rsidR="00A77B3E" w:rsidRDefault="00A77B3E">
            <w:pPr>
              <w:keepLines/>
              <w:rPr>
                <w:noProof/>
                <w:lang w:val="en-US" w:eastAsia="en-US" w:bidi="ar-SA"/>
              </w:rPr>
            </w:pPr>
            <w:r>
              <w:rPr>
                <w:noProof/>
                <w:lang w:val="en-US" w:eastAsia="en-US" w:bidi="ar-SA"/>
              </w:rPr>
              <w:t>Reversed cables can lead to damage to the UUT when power is applied or bent pins when the cables are mated. It is important to prevent this from occurring as this can lead to significant rework and repair being required on the production UUT in question. In some rare cases, the UUT may be scrapped due to the expected repair cost. However, in some cases where limited connector mates are available, this may not be practical. Therefore, it is critical to work with the design engineering team early on in this process for mates to the UUT.</w:t>
            </w:r>
          </w:p>
        </w:tc>
      </w:tr>
      <w:tr w:rsidR="00000000" w14:paraId="0BD0EC8D" w14:textId="77777777">
        <w:tc>
          <w:tcPr>
            <w:tcW w:w="2000" w:type="dxa"/>
          </w:tcPr>
          <w:p w14:paraId="00100AF0" w14:textId="77777777" w:rsidR="00A77B3E" w:rsidRDefault="00A77B3E">
            <w:pPr>
              <w:keepLines/>
            </w:pPr>
            <w:r>
              <w:t>Safety Rationale</w:t>
            </w:r>
          </w:p>
        </w:tc>
        <w:tc>
          <w:tcPr>
            <w:tcW w:w="7360" w:type="dxa"/>
          </w:tcPr>
          <w:p w14:paraId="0280372A" w14:textId="77777777" w:rsidR="00000000" w:rsidRDefault="00000000"/>
        </w:tc>
      </w:tr>
      <w:tr w:rsidR="00000000" w14:paraId="377ABB24" w14:textId="77777777">
        <w:tc>
          <w:tcPr>
            <w:tcW w:w="2000" w:type="dxa"/>
          </w:tcPr>
          <w:p w14:paraId="690F9762" w14:textId="77777777" w:rsidR="00A77B3E" w:rsidRDefault="00A77B3E">
            <w:pPr>
              <w:keepLines/>
            </w:pPr>
            <w:r>
              <w:t>Change Driver</w:t>
            </w:r>
          </w:p>
        </w:tc>
        <w:tc>
          <w:tcPr>
            <w:tcW w:w="7360" w:type="dxa"/>
          </w:tcPr>
          <w:p w14:paraId="162F8129" w14:textId="77777777" w:rsidR="00000000" w:rsidRDefault="00000000"/>
        </w:tc>
      </w:tr>
      <w:tr w:rsidR="00000000" w14:paraId="38861E38" w14:textId="77777777">
        <w:tc>
          <w:tcPr>
            <w:tcW w:w="2000" w:type="dxa"/>
          </w:tcPr>
          <w:p w14:paraId="7A6A2539" w14:textId="77777777" w:rsidR="00A77B3E" w:rsidRDefault="00A77B3E">
            <w:pPr>
              <w:keepLines/>
            </w:pPr>
            <w:r>
              <w:t>Allocation/s</w:t>
            </w:r>
          </w:p>
        </w:tc>
        <w:tc>
          <w:tcPr>
            <w:tcW w:w="7360" w:type="dxa"/>
          </w:tcPr>
          <w:p w14:paraId="5522F10B" w14:textId="77777777" w:rsidR="00000000" w:rsidRDefault="00000000"/>
        </w:tc>
      </w:tr>
      <w:tr w:rsidR="00000000" w14:paraId="445D5AD2" w14:textId="77777777">
        <w:tc>
          <w:tcPr>
            <w:tcW w:w="2000" w:type="dxa"/>
          </w:tcPr>
          <w:p w14:paraId="0C42216A" w14:textId="77777777" w:rsidR="00A77B3E" w:rsidRDefault="00A77B3E">
            <w:pPr>
              <w:keepLines/>
            </w:pPr>
            <w:r>
              <w:t>Modified Date</w:t>
            </w:r>
          </w:p>
        </w:tc>
        <w:tc>
          <w:tcPr>
            <w:tcW w:w="7360" w:type="dxa"/>
          </w:tcPr>
          <w:p w14:paraId="60089588" w14:textId="77777777" w:rsidR="00A77B3E" w:rsidRDefault="00A77B3E">
            <w:pPr>
              <w:keepLines/>
            </w:pPr>
            <w:r>
              <w:rPr>
                <w:noProof/>
              </w:rPr>
              <w:t>03/20/2025</w:t>
            </w:r>
          </w:p>
        </w:tc>
      </w:tr>
      <w:tr w:rsidR="00000000" w14:paraId="59544CFA" w14:textId="77777777">
        <w:tc>
          <w:tcPr>
            <w:tcW w:w="2000" w:type="dxa"/>
          </w:tcPr>
          <w:p w14:paraId="4C721104" w14:textId="77777777" w:rsidR="00A77B3E" w:rsidRDefault="00A77B3E">
            <w:pPr>
              <w:keepLines/>
            </w:pPr>
            <w:r>
              <w:t>Compliance Rationale</w:t>
            </w:r>
          </w:p>
        </w:tc>
        <w:tc>
          <w:tcPr>
            <w:tcW w:w="7360" w:type="dxa"/>
          </w:tcPr>
          <w:p w14:paraId="4F03A16A" w14:textId="77777777" w:rsidR="00000000" w:rsidRDefault="00000000"/>
        </w:tc>
      </w:tr>
      <w:tr w:rsidR="00000000" w14:paraId="3214F777" w14:textId="77777777">
        <w:tc>
          <w:tcPr>
            <w:tcW w:w="2000" w:type="dxa"/>
          </w:tcPr>
          <w:p w14:paraId="1219FB20" w14:textId="77777777" w:rsidR="00A77B3E" w:rsidRDefault="00A77B3E">
            <w:pPr>
              <w:keepLines/>
            </w:pPr>
            <w:r>
              <w:t>Security Rationale</w:t>
            </w:r>
          </w:p>
        </w:tc>
        <w:tc>
          <w:tcPr>
            <w:tcW w:w="7360" w:type="dxa"/>
          </w:tcPr>
          <w:p w14:paraId="09C3A81C" w14:textId="77777777" w:rsidR="00000000" w:rsidRDefault="00000000"/>
        </w:tc>
      </w:tr>
      <w:tr w:rsidR="00000000" w14:paraId="021E9A69" w14:textId="77777777">
        <w:tc>
          <w:tcPr>
            <w:tcW w:w="2000" w:type="dxa"/>
          </w:tcPr>
          <w:p w14:paraId="69665A08" w14:textId="77777777" w:rsidR="00A77B3E" w:rsidRDefault="00A77B3E">
            <w:pPr>
              <w:keepLines/>
            </w:pPr>
            <w:r>
              <w:t>Customer ID</w:t>
            </w:r>
          </w:p>
        </w:tc>
        <w:tc>
          <w:tcPr>
            <w:tcW w:w="7360" w:type="dxa"/>
          </w:tcPr>
          <w:p w14:paraId="1698E1E4" w14:textId="77777777" w:rsidR="00000000" w:rsidRDefault="00000000"/>
        </w:tc>
      </w:tr>
      <w:tr w:rsidR="00000000" w14:paraId="4BD188B1" w14:textId="77777777">
        <w:tc>
          <w:tcPr>
            <w:tcW w:w="2000" w:type="dxa"/>
          </w:tcPr>
          <w:p w14:paraId="6B16528F" w14:textId="77777777" w:rsidR="00A77B3E" w:rsidRDefault="00A77B3E">
            <w:pPr>
              <w:keepLines/>
            </w:pPr>
            <w:r>
              <w:t>Status</w:t>
            </w:r>
          </w:p>
        </w:tc>
        <w:tc>
          <w:tcPr>
            <w:tcW w:w="7360" w:type="dxa"/>
          </w:tcPr>
          <w:p w14:paraId="526A1C6E" w14:textId="77777777" w:rsidR="00A77B3E" w:rsidRDefault="00A77B3E">
            <w:pPr>
              <w:keepLines/>
            </w:pPr>
            <w:r>
              <w:rPr>
                <w:noProof/>
              </w:rPr>
              <w:t>Ready For Review</w:t>
            </w:r>
          </w:p>
        </w:tc>
      </w:tr>
      <w:tr w:rsidR="00000000" w14:paraId="4610BF42" w14:textId="77777777">
        <w:tc>
          <w:tcPr>
            <w:tcW w:w="2000" w:type="dxa"/>
          </w:tcPr>
          <w:p w14:paraId="4075DB3F" w14:textId="77777777" w:rsidR="00A77B3E" w:rsidRDefault="00A77B3E">
            <w:pPr>
              <w:keepLines/>
            </w:pPr>
            <w:r>
              <w:t>Robust Rationale</w:t>
            </w:r>
          </w:p>
        </w:tc>
        <w:tc>
          <w:tcPr>
            <w:tcW w:w="7360" w:type="dxa"/>
          </w:tcPr>
          <w:p w14:paraId="0468DDC7" w14:textId="77777777" w:rsidR="00000000" w:rsidRDefault="00000000"/>
        </w:tc>
      </w:tr>
      <w:tr w:rsidR="00000000" w14:paraId="53B55379" w14:textId="77777777">
        <w:tc>
          <w:tcPr>
            <w:tcW w:w="2000" w:type="dxa"/>
          </w:tcPr>
          <w:p w14:paraId="0B862803" w14:textId="77777777" w:rsidR="00A77B3E" w:rsidRDefault="00A77B3E">
            <w:pPr>
              <w:keepLines/>
            </w:pPr>
            <w:r>
              <w:t>Item Type</w:t>
            </w:r>
          </w:p>
        </w:tc>
        <w:tc>
          <w:tcPr>
            <w:tcW w:w="7360" w:type="dxa"/>
          </w:tcPr>
          <w:p w14:paraId="34B9B72F" w14:textId="77777777" w:rsidR="00A77B3E" w:rsidRDefault="00A77B3E">
            <w:pPr>
              <w:keepLines/>
            </w:pPr>
            <w:r>
              <w:rPr>
                <w:noProof/>
              </w:rPr>
              <w:t>Requirement</w:t>
            </w:r>
          </w:p>
        </w:tc>
      </w:tr>
      <w:tr w:rsidR="00000000" w14:paraId="0E08E997" w14:textId="77777777">
        <w:tc>
          <w:tcPr>
            <w:tcW w:w="2000" w:type="dxa"/>
          </w:tcPr>
          <w:p w14:paraId="6E503B25" w14:textId="77777777" w:rsidR="00A77B3E" w:rsidRDefault="00A77B3E">
            <w:pPr>
              <w:keepLines/>
            </w:pPr>
            <w:r>
              <w:t>Validation Conclusion</w:t>
            </w:r>
          </w:p>
        </w:tc>
        <w:tc>
          <w:tcPr>
            <w:tcW w:w="7360" w:type="dxa"/>
          </w:tcPr>
          <w:p w14:paraId="16F9F3C1" w14:textId="77777777" w:rsidR="00A77B3E" w:rsidRDefault="00A77B3E">
            <w:pPr>
              <w:keepLines/>
            </w:pPr>
            <w:r>
              <w:rPr>
                <w:noProof/>
              </w:rPr>
              <w:t>Unassigned</w:t>
            </w:r>
          </w:p>
        </w:tc>
      </w:tr>
      <w:tr w:rsidR="00000000" w14:paraId="36E13CA9" w14:textId="77777777">
        <w:tc>
          <w:tcPr>
            <w:tcW w:w="2000" w:type="dxa"/>
          </w:tcPr>
          <w:p w14:paraId="06F5FB5C" w14:textId="77777777" w:rsidR="00A77B3E" w:rsidRDefault="00A77B3E">
            <w:pPr>
              <w:keepLines/>
            </w:pPr>
            <w:r>
              <w:lastRenderedPageBreak/>
              <w:t>FDAL</w:t>
            </w:r>
          </w:p>
        </w:tc>
        <w:tc>
          <w:tcPr>
            <w:tcW w:w="7360" w:type="dxa"/>
          </w:tcPr>
          <w:p w14:paraId="25B8A010" w14:textId="77777777" w:rsidR="00A77B3E" w:rsidRDefault="00A77B3E">
            <w:pPr>
              <w:keepLines/>
            </w:pPr>
            <w:r>
              <w:rPr>
                <w:noProof/>
              </w:rPr>
              <w:t>Unassigned</w:t>
            </w:r>
          </w:p>
        </w:tc>
      </w:tr>
      <w:tr w:rsidR="00000000" w14:paraId="21BD4352" w14:textId="77777777">
        <w:tc>
          <w:tcPr>
            <w:tcW w:w="2000" w:type="dxa"/>
          </w:tcPr>
          <w:p w14:paraId="79E0F7BB" w14:textId="77777777" w:rsidR="00A77B3E" w:rsidRDefault="00A77B3E">
            <w:pPr>
              <w:keepLines/>
            </w:pPr>
            <w:r>
              <w:t>Key Characteristics</w:t>
            </w:r>
          </w:p>
        </w:tc>
        <w:tc>
          <w:tcPr>
            <w:tcW w:w="7360" w:type="dxa"/>
          </w:tcPr>
          <w:p w14:paraId="468CC70E" w14:textId="77777777" w:rsidR="00A77B3E" w:rsidRDefault="00A77B3E">
            <w:pPr>
              <w:keepLines/>
            </w:pPr>
            <w:r>
              <w:rPr>
                <w:noProof/>
              </w:rPr>
              <w:t>Unassigned</w:t>
            </w:r>
          </w:p>
        </w:tc>
      </w:tr>
      <w:tr w:rsidR="00000000" w14:paraId="6B0E27E7" w14:textId="77777777">
        <w:tc>
          <w:tcPr>
            <w:tcW w:w="2000" w:type="dxa"/>
          </w:tcPr>
          <w:p w14:paraId="74CC7575" w14:textId="77777777" w:rsidR="00A77B3E" w:rsidRDefault="00A77B3E">
            <w:pPr>
              <w:keepLines/>
            </w:pPr>
            <w:r>
              <w:t># of Attachments</w:t>
            </w:r>
          </w:p>
        </w:tc>
        <w:tc>
          <w:tcPr>
            <w:tcW w:w="7360" w:type="dxa"/>
          </w:tcPr>
          <w:p w14:paraId="62C2ED15" w14:textId="77777777" w:rsidR="00A77B3E" w:rsidRDefault="00A77B3E">
            <w:pPr>
              <w:keepLines/>
            </w:pPr>
            <w:r>
              <w:rPr>
                <w:noProof/>
              </w:rPr>
              <w:t>0</w:t>
            </w:r>
          </w:p>
        </w:tc>
      </w:tr>
      <w:tr w:rsidR="00000000" w14:paraId="62E1FFB6" w14:textId="77777777">
        <w:tc>
          <w:tcPr>
            <w:tcW w:w="2000" w:type="dxa"/>
          </w:tcPr>
          <w:p w14:paraId="191DAAA1" w14:textId="77777777" w:rsidR="00A77B3E" w:rsidRDefault="00A77B3E">
            <w:pPr>
              <w:keepLines/>
            </w:pPr>
            <w:r>
              <w:t>Last Locked By</w:t>
            </w:r>
          </w:p>
        </w:tc>
        <w:tc>
          <w:tcPr>
            <w:tcW w:w="7360" w:type="dxa"/>
          </w:tcPr>
          <w:p w14:paraId="22279092" w14:textId="77777777" w:rsidR="00000000" w:rsidRDefault="00000000"/>
        </w:tc>
      </w:tr>
      <w:tr w:rsidR="00000000" w14:paraId="751F8BC8" w14:textId="77777777">
        <w:tc>
          <w:tcPr>
            <w:tcW w:w="2000" w:type="dxa"/>
          </w:tcPr>
          <w:p w14:paraId="131BDEAF" w14:textId="77777777" w:rsidR="00A77B3E" w:rsidRDefault="00A77B3E">
            <w:pPr>
              <w:keepLines/>
            </w:pPr>
            <w:r>
              <w:t>Modified By</w:t>
            </w:r>
          </w:p>
        </w:tc>
        <w:tc>
          <w:tcPr>
            <w:tcW w:w="7360" w:type="dxa"/>
          </w:tcPr>
          <w:p w14:paraId="2F3A92D4" w14:textId="77777777" w:rsidR="00A77B3E" w:rsidRDefault="00A77B3E">
            <w:pPr>
              <w:keepLines/>
            </w:pPr>
            <w:r>
              <w:rPr>
                <w:noProof/>
              </w:rPr>
              <w:t>Anthony Su</w:t>
            </w:r>
          </w:p>
        </w:tc>
      </w:tr>
      <w:tr w:rsidR="00000000" w14:paraId="4C93D0F2" w14:textId="77777777">
        <w:tc>
          <w:tcPr>
            <w:tcW w:w="2000" w:type="dxa"/>
          </w:tcPr>
          <w:p w14:paraId="56425D68" w14:textId="77777777" w:rsidR="00A77B3E" w:rsidRDefault="00A77B3E">
            <w:pPr>
              <w:keepLines/>
            </w:pPr>
            <w:r>
              <w:t>Validation Evidence</w:t>
            </w:r>
          </w:p>
        </w:tc>
        <w:tc>
          <w:tcPr>
            <w:tcW w:w="7360" w:type="dxa"/>
          </w:tcPr>
          <w:p w14:paraId="4B065265" w14:textId="77777777" w:rsidR="00A77B3E" w:rsidRDefault="00A77B3E">
            <w:pPr>
              <w:keepLines/>
              <w:rPr>
                <w:noProof/>
                <w:lang w:val="en-US" w:eastAsia="en-US" w:bidi="ar-SA"/>
              </w:rPr>
            </w:pPr>
            <w:r>
              <w:rPr>
                <w:noProof/>
                <w:lang w:val="en-US" w:eastAsia="en-US" w:bidi="ar-SA"/>
              </w:rPr>
              <w:t>See Rationale and also if not applicable, identify the reason such as the connector mates are not reversible and no alternative exists. In such cases, the requirement may be updated to indicate that special labels or other visual indicators are to be used to protect the UUT From damage. The requirement passes all validation criteria outlined in Appendix B of the RMP 946-3FG8-001 Rev A.</w:t>
            </w:r>
          </w:p>
        </w:tc>
      </w:tr>
      <w:tr w:rsidR="00000000" w14:paraId="14B1E872" w14:textId="77777777">
        <w:tc>
          <w:tcPr>
            <w:tcW w:w="2000" w:type="dxa"/>
          </w:tcPr>
          <w:p w14:paraId="5DC3AF1A" w14:textId="77777777" w:rsidR="00A77B3E" w:rsidRDefault="00A77B3E">
            <w:pPr>
              <w:keepLines/>
            </w:pPr>
            <w:r>
              <w:t>Robust Requirement</w:t>
            </w:r>
          </w:p>
        </w:tc>
        <w:tc>
          <w:tcPr>
            <w:tcW w:w="7360" w:type="dxa"/>
          </w:tcPr>
          <w:p w14:paraId="37215475" w14:textId="77777777" w:rsidR="00A77B3E" w:rsidRDefault="00A77B3E">
            <w:pPr>
              <w:keepLines/>
            </w:pPr>
            <w:r>
              <w:rPr>
                <w:noProof/>
              </w:rPr>
              <w:t>Unassigned</w:t>
            </w:r>
          </w:p>
        </w:tc>
      </w:tr>
      <w:tr w:rsidR="00000000" w14:paraId="107C4100" w14:textId="77777777">
        <w:tc>
          <w:tcPr>
            <w:tcW w:w="2000" w:type="dxa"/>
          </w:tcPr>
          <w:p w14:paraId="082F0C06" w14:textId="77777777" w:rsidR="00A77B3E" w:rsidRDefault="00A77B3E">
            <w:pPr>
              <w:keepLines/>
            </w:pPr>
            <w:r>
              <w:t># of Upstream Relationships</w:t>
            </w:r>
          </w:p>
        </w:tc>
        <w:tc>
          <w:tcPr>
            <w:tcW w:w="7360" w:type="dxa"/>
          </w:tcPr>
          <w:p w14:paraId="0FECF4E9" w14:textId="77777777" w:rsidR="00A77B3E" w:rsidRDefault="00A77B3E">
            <w:pPr>
              <w:keepLines/>
            </w:pPr>
            <w:r>
              <w:rPr>
                <w:noProof/>
              </w:rPr>
              <w:t>0</w:t>
            </w:r>
          </w:p>
        </w:tc>
      </w:tr>
      <w:tr w:rsidR="00000000" w14:paraId="7E570B29" w14:textId="77777777">
        <w:tc>
          <w:tcPr>
            <w:tcW w:w="2000" w:type="dxa"/>
          </w:tcPr>
          <w:p w14:paraId="09D652E1" w14:textId="77777777" w:rsidR="00A77B3E" w:rsidRDefault="00A77B3E">
            <w:pPr>
              <w:keepLines/>
            </w:pPr>
            <w:r>
              <w:t>Created Date</w:t>
            </w:r>
          </w:p>
        </w:tc>
        <w:tc>
          <w:tcPr>
            <w:tcW w:w="7360" w:type="dxa"/>
          </w:tcPr>
          <w:p w14:paraId="7E3625DA" w14:textId="77777777" w:rsidR="00A77B3E" w:rsidRDefault="00A77B3E">
            <w:pPr>
              <w:keepLines/>
            </w:pPr>
            <w:r>
              <w:rPr>
                <w:noProof/>
              </w:rPr>
              <w:t>12/05/2024</w:t>
            </w:r>
          </w:p>
        </w:tc>
      </w:tr>
      <w:tr w:rsidR="00000000" w14:paraId="03DBB4CC" w14:textId="77777777">
        <w:tc>
          <w:tcPr>
            <w:tcW w:w="2000" w:type="dxa"/>
          </w:tcPr>
          <w:p w14:paraId="6C54248B" w14:textId="77777777" w:rsidR="00A77B3E" w:rsidRDefault="00A77B3E">
            <w:pPr>
              <w:keepLines/>
            </w:pPr>
            <w:r>
              <w:t>Created By</w:t>
            </w:r>
          </w:p>
        </w:tc>
        <w:tc>
          <w:tcPr>
            <w:tcW w:w="7360" w:type="dxa"/>
          </w:tcPr>
          <w:p w14:paraId="730AE40D" w14:textId="77777777" w:rsidR="00A77B3E" w:rsidRDefault="00A77B3E">
            <w:pPr>
              <w:keepLines/>
            </w:pPr>
            <w:r>
              <w:rPr>
                <w:noProof/>
              </w:rPr>
              <w:t>Anthony Su</w:t>
            </w:r>
          </w:p>
        </w:tc>
      </w:tr>
      <w:tr w:rsidR="00000000" w14:paraId="7E5ADF0C" w14:textId="77777777">
        <w:tc>
          <w:tcPr>
            <w:tcW w:w="2000" w:type="dxa"/>
          </w:tcPr>
          <w:p w14:paraId="1EB3A325" w14:textId="77777777" w:rsidR="00A77B3E" w:rsidRDefault="00A77B3E">
            <w:pPr>
              <w:keepLines/>
            </w:pPr>
            <w:r>
              <w:t>Item Path</w:t>
            </w:r>
          </w:p>
        </w:tc>
        <w:tc>
          <w:tcPr>
            <w:tcW w:w="7360" w:type="dxa"/>
          </w:tcPr>
          <w:p w14:paraId="6C867C49" w14:textId="77777777" w:rsidR="00000000" w:rsidRDefault="00000000"/>
        </w:tc>
      </w:tr>
      <w:tr w:rsidR="00000000" w14:paraId="301CECC1" w14:textId="77777777">
        <w:tc>
          <w:tcPr>
            <w:tcW w:w="2000" w:type="dxa"/>
          </w:tcPr>
          <w:p w14:paraId="7F2BCA2A" w14:textId="77777777" w:rsidR="00A77B3E" w:rsidRDefault="00A77B3E">
            <w:pPr>
              <w:keepLines/>
            </w:pPr>
            <w:r>
              <w:t># of Comments</w:t>
            </w:r>
          </w:p>
        </w:tc>
        <w:tc>
          <w:tcPr>
            <w:tcW w:w="7360" w:type="dxa"/>
          </w:tcPr>
          <w:p w14:paraId="4DF7A25F" w14:textId="77777777" w:rsidR="00A77B3E" w:rsidRDefault="00A77B3E">
            <w:pPr>
              <w:keepLines/>
            </w:pPr>
            <w:r>
              <w:rPr>
                <w:noProof/>
              </w:rPr>
              <w:t>0</w:t>
            </w:r>
          </w:p>
        </w:tc>
      </w:tr>
      <w:tr w:rsidR="00000000" w14:paraId="166333A1" w14:textId="77777777">
        <w:tc>
          <w:tcPr>
            <w:tcW w:w="2000" w:type="dxa"/>
          </w:tcPr>
          <w:p w14:paraId="60B38493" w14:textId="77777777" w:rsidR="00A77B3E" w:rsidRDefault="00A77B3E">
            <w:pPr>
              <w:keepLines/>
            </w:pPr>
            <w:r>
              <w:t>Current version</w:t>
            </w:r>
          </w:p>
        </w:tc>
        <w:tc>
          <w:tcPr>
            <w:tcW w:w="7360" w:type="dxa"/>
          </w:tcPr>
          <w:p w14:paraId="61F1DAC9" w14:textId="77777777" w:rsidR="00A77B3E" w:rsidRDefault="00A77B3E">
            <w:pPr>
              <w:keepLines/>
            </w:pPr>
            <w:r>
              <w:rPr>
                <w:noProof/>
              </w:rPr>
              <w:t>2</w:t>
            </w:r>
          </w:p>
        </w:tc>
      </w:tr>
      <w:tr w:rsidR="00000000" w14:paraId="64CD99C5" w14:textId="77777777">
        <w:tc>
          <w:tcPr>
            <w:tcW w:w="2000" w:type="dxa"/>
          </w:tcPr>
          <w:p w14:paraId="76C05C76" w14:textId="77777777" w:rsidR="00A77B3E" w:rsidRDefault="00A77B3E">
            <w:pPr>
              <w:keepLines/>
            </w:pPr>
            <w:r>
              <w:t># of Links</w:t>
            </w:r>
          </w:p>
        </w:tc>
        <w:tc>
          <w:tcPr>
            <w:tcW w:w="7360" w:type="dxa"/>
          </w:tcPr>
          <w:p w14:paraId="4CA804D1" w14:textId="77777777" w:rsidR="00A77B3E" w:rsidRDefault="00A77B3E">
            <w:pPr>
              <w:keepLines/>
            </w:pPr>
            <w:r>
              <w:rPr>
                <w:noProof/>
              </w:rPr>
              <w:t>0</w:t>
            </w:r>
          </w:p>
        </w:tc>
      </w:tr>
    </w:tbl>
    <w:p w14:paraId="3E90FE39" w14:textId="77777777" w:rsidR="00A77B3E" w:rsidRDefault="00A77B3E">
      <w:pPr>
        <w:keepLines/>
      </w:pPr>
      <w:r>
        <w:t xml:space="preserve">Tags: </w:t>
      </w:r>
    </w:p>
    <w:p w14:paraId="5B759A83" w14:textId="77777777" w:rsidR="00A77B3E" w:rsidRDefault="00A77B3E">
      <w:pPr>
        <w:keepLines/>
      </w:pPr>
      <w:r>
        <w:t xml:space="preserve">Upstream Relationships: </w:t>
      </w:r>
    </w:p>
    <w:p w14:paraId="49B56A35" w14:textId="77777777" w:rsidR="00A77B3E" w:rsidRDefault="00A77B3E">
      <w:pPr>
        <w:keepLines/>
      </w:pPr>
      <w:r>
        <w:t xml:space="preserve">Relationships: </w:t>
      </w:r>
    </w:p>
    <w:p w14:paraId="4FB84C31" w14:textId="77777777" w:rsidR="00A77B3E" w:rsidRDefault="00A77B3E">
      <w:pPr>
        <w:keepLines/>
      </w:pPr>
      <w:r>
        <w:t xml:space="preserve">Synchronized Items: </w:t>
      </w:r>
    </w:p>
    <w:p w14:paraId="6C4FE4F1" w14:textId="77777777" w:rsidR="00A77B3E" w:rsidRDefault="00A77B3E">
      <w:pPr>
        <w:keepLines/>
      </w:pPr>
      <w:r>
        <w:t xml:space="preserve">Comments: </w:t>
      </w:r>
    </w:p>
    <w:p w14:paraId="500ED607" w14:textId="77777777" w:rsidR="00A77B3E" w:rsidRDefault="00A77B3E">
      <w:pPr>
        <w:keepLines/>
      </w:pPr>
      <w:r>
        <w:t xml:space="preserve">Versions: </w:t>
      </w:r>
    </w:p>
    <w:p w14:paraId="6435BAB5" w14:textId="77777777" w:rsidR="00A77B3E" w:rsidRDefault="00A77B3E">
      <w:pPr>
        <w:keepLines/>
      </w:pPr>
      <w:r>
        <w:t>#</w:t>
      </w:r>
      <w:r>
        <w:rPr>
          <w:noProof/>
        </w:rPr>
        <w:t>2</w:t>
      </w:r>
      <w:r>
        <w:t xml:space="preserve">: </w:t>
      </w:r>
      <w:r>
        <w:rPr>
          <w:noProof/>
        </w:rPr>
        <w:t>03/20/2025</w:t>
      </w:r>
      <w:r>
        <w:t xml:space="preserve"> - </w:t>
      </w:r>
      <w:r>
        <w:rPr>
          <w:noProof/>
        </w:rPr>
        <w:t>"Status" changed from "Draft" to "Ready For Review"</w:t>
      </w:r>
      <w:r>
        <w:t xml:space="preserve"> - . Baselines: </w:t>
      </w:r>
      <w:r>
        <w:rPr>
          <w:noProof/>
        </w:rPr>
        <w:t>Review Decagon SyRR Jama Review v4, Review Decagon SyRR Jama Review v9, Review Decagon SyRR Jama Review v3, Review Decagon SyRR Jama Review v14, Review Decagon SyRR Jama Review v7, Review Decagon SyRR Jama Review v10, B1 - Project Decagon Post SyRR - 07/11/2025, Review Decagon SyRR Jama Review v8, Review Decagon SyRR Jama Review v2, Review Decagon SyRR Jama Review v5, Review Decagon SyRR Jama Review v6, Review Decagon SyRR Jama Review v13, Review Decagon SyRR Jama Review v12, Review Decagon SyRR Jama Review v11, Review Decagon SyRR Jama Review v1,</w:t>
      </w:r>
    </w:p>
    <w:p w14:paraId="7C48AEBB" w14:textId="77777777" w:rsidR="00A77B3E" w:rsidRDefault="00A77B3E">
      <w:pPr>
        <w:keepLines/>
      </w:pPr>
      <w:r>
        <w:t>#</w:t>
      </w:r>
      <w:r>
        <w:rPr>
          <w:noProof/>
        </w:rPr>
        <w:t>1</w:t>
      </w:r>
      <w:r>
        <w:t xml:space="preserve">: </w:t>
      </w:r>
      <w:r>
        <w:rPr>
          <w:noProof/>
        </w:rPr>
        <w:t>12/05/2024</w:t>
      </w:r>
      <w:r>
        <w:t xml:space="preserve"> - </w:t>
      </w:r>
      <w:r>
        <w:rPr>
          <w:noProof/>
        </w:rPr>
        <w:t>Copied from "StdTestReq-REQ_RC-1767 Connector/Cable Mating Protection"</w:t>
      </w:r>
      <w:r>
        <w:t xml:space="preserve"> - . Baselines: </w:t>
      </w:r>
    </w:p>
    <w:bookmarkStart w:id="12" w:name="DECAGON-REQ_RC-20_1"/>
    <w:p w14:paraId="0B643B3E" w14:textId="77777777" w:rsidR="00A77B3E" w:rsidRDefault="00A77B3E">
      <w:pPr>
        <w:pStyle w:val="Heading2"/>
        <w:keepLines/>
      </w:pPr>
      <w:r>
        <w:rPr>
          <w:noProof/>
        </w:rPr>
        <w:fldChar w:fldCharType="begin"/>
      </w:r>
      <w:r>
        <w:rPr>
          <w:noProof/>
        </w:rPr>
        <w:instrText xml:space="preserve"> HYPERLINK "https://jama02.rockwellcollins.com/contour/perspective.req?projectId=636&amp;docId=18747365" </w:instrText>
      </w:r>
      <w:r>
        <w:rPr>
          <w:noProof/>
        </w:rPr>
      </w:r>
      <w:r>
        <w:rPr>
          <w:noProof/>
        </w:rPr>
        <w:fldChar w:fldCharType="separate"/>
      </w:r>
      <w:r>
        <w:rPr>
          <w:noProof/>
        </w:rPr>
        <w:t>DECAGON-REQ_RC-20</w:t>
      </w:r>
      <w:r>
        <w:rPr>
          <w:noProof/>
        </w:rPr>
        <w:fldChar w:fldCharType="end"/>
      </w:r>
      <w:bookmarkEnd w:id="12"/>
      <w:r>
        <w:t xml:space="preserve"> </w:t>
      </w:r>
      <w:bookmarkStart w:id="13" w:name="DECAGON-REQ_RC-20_0_0"/>
      <w:r>
        <w:rPr>
          <w:noProof/>
        </w:rPr>
        <w:t>Keyed Connectors/Cables</w:t>
      </w:r>
      <w:bookmarkEnd w:id="13"/>
    </w:p>
    <w:p w14:paraId="1F415E04" w14:textId="77777777" w:rsidR="00A77B3E" w:rsidRDefault="00A77B3E">
      <w:pPr>
        <w:keepLines/>
        <w:rPr>
          <w:noProof/>
          <w:lang w:val="en-US" w:eastAsia="en-US" w:bidi="ar-SA"/>
        </w:rPr>
      </w:pPr>
      <w:r>
        <w:rPr>
          <w:noProof/>
          <w:lang w:val="en-US" w:eastAsia="en-US" w:bidi="ar-SA"/>
        </w:rPr>
        <w:t>All connectors and cables with keying shall be correctly keyed to their mating point.</w:t>
      </w:r>
    </w:p>
    <w:tbl>
      <w:tblPr>
        <w:tblW w:w="5000" w:type="pct"/>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2046"/>
        <w:gridCol w:w="7530"/>
      </w:tblGrid>
      <w:tr w:rsidR="00000000" w14:paraId="52FDB40C" w14:textId="77777777">
        <w:tc>
          <w:tcPr>
            <w:tcW w:w="2000" w:type="dxa"/>
          </w:tcPr>
          <w:p w14:paraId="29C0848A" w14:textId="77777777" w:rsidR="00A77B3E" w:rsidRDefault="00A77B3E">
            <w:pPr>
              <w:keepLines/>
            </w:pPr>
            <w:r>
              <w:t># of Downstream Relationships</w:t>
            </w:r>
          </w:p>
        </w:tc>
        <w:tc>
          <w:tcPr>
            <w:tcW w:w="7360" w:type="dxa"/>
          </w:tcPr>
          <w:p w14:paraId="59A967BD" w14:textId="77777777" w:rsidR="00A77B3E" w:rsidRDefault="00A77B3E">
            <w:pPr>
              <w:keepLines/>
            </w:pPr>
            <w:r>
              <w:rPr>
                <w:noProof/>
              </w:rPr>
              <w:t>0</w:t>
            </w:r>
          </w:p>
        </w:tc>
      </w:tr>
      <w:tr w:rsidR="00000000" w14:paraId="5A908E5A" w14:textId="77777777">
        <w:tc>
          <w:tcPr>
            <w:tcW w:w="2000" w:type="dxa"/>
          </w:tcPr>
          <w:p w14:paraId="69F109E5" w14:textId="77777777" w:rsidR="00A77B3E" w:rsidRDefault="00A77B3E">
            <w:pPr>
              <w:keepLines/>
            </w:pPr>
            <w:r>
              <w:t>Connected Users</w:t>
            </w:r>
          </w:p>
        </w:tc>
        <w:tc>
          <w:tcPr>
            <w:tcW w:w="7360" w:type="dxa"/>
          </w:tcPr>
          <w:p w14:paraId="5F1598B7" w14:textId="77777777" w:rsidR="00A77B3E" w:rsidRDefault="00A77B3E">
            <w:pPr>
              <w:keepLines/>
            </w:pPr>
            <w:r>
              <w:rPr>
                <w:noProof/>
              </w:rPr>
              <w:t>1</w:t>
            </w:r>
          </w:p>
        </w:tc>
      </w:tr>
      <w:tr w:rsidR="00000000" w14:paraId="3510CEAB" w14:textId="77777777">
        <w:tc>
          <w:tcPr>
            <w:tcW w:w="2000" w:type="dxa"/>
          </w:tcPr>
          <w:p w14:paraId="76B205C8" w14:textId="77777777" w:rsidR="00A77B3E" w:rsidRDefault="00A77B3E">
            <w:pPr>
              <w:keepLines/>
            </w:pPr>
            <w:r>
              <w:t xml:space="preserve">Verification </w:t>
            </w:r>
            <w:r>
              <w:lastRenderedPageBreak/>
              <w:t>Method/s</w:t>
            </w:r>
          </w:p>
        </w:tc>
        <w:tc>
          <w:tcPr>
            <w:tcW w:w="7360" w:type="dxa"/>
          </w:tcPr>
          <w:p w14:paraId="2694C9DC" w14:textId="77777777" w:rsidR="00A77B3E" w:rsidRDefault="00A77B3E">
            <w:pPr>
              <w:keepLines/>
            </w:pPr>
            <w:r>
              <w:rPr>
                <w:noProof/>
              </w:rPr>
              <w:lastRenderedPageBreak/>
              <w:t>Demonstration,Inspection</w:t>
            </w:r>
          </w:p>
        </w:tc>
      </w:tr>
      <w:tr w:rsidR="00000000" w14:paraId="49D0EF82" w14:textId="77777777">
        <w:tc>
          <w:tcPr>
            <w:tcW w:w="2000" w:type="dxa"/>
          </w:tcPr>
          <w:p w14:paraId="60D5567A" w14:textId="77777777" w:rsidR="00A77B3E" w:rsidRDefault="00A77B3E">
            <w:pPr>
              <w:keepLines/>
            </w:pPr>
            <w:r>
              <w:t>Release</w:t>
            </w:r>
          </w:p>
        </w:tc>
        <w:tc>
          <w:tcPr>
            <w:tcW w:w="7360" w:type="dxa"/>
          </w:tcPr>
          <w:p w14:paraId="736376C9" w14:textId="77777777" w:rsidR="00000000" w:rsidRDefault="00000000"/>
        </w:tc>
      </w:tr>
      <w:tr w:rsidR="00000000" w14:paraId="138460C3" w14:textId="77777777">
        <w:tc>
          <w:tcPr>
            <w:tcW w:w="2000" w:type="dxa"/>
          </w:tcPr>
          <w:p w14:paraId="6F813D0B" w14:textId="77777777" w:rsidR="00A77B3E" w:rsidRDefault="00A77B3E">
            <w:pPr>
              <w:keepLines/>
            </w:pPr>
            <w:r>
              <w:t>Project Defined</w:t>
            </w:r>
          </w:p>
        </w:tc>
        <w:tc>
          <w:tcPr>
            <w:tcW w:w="7360" w:type="dxa"/>
          </w:tcPr>
          <w:p w14:paraId="4C0FC1A3" w14:textId="77777777" w:rsidR="00000000" w:rsidRDefault="00000000"/>
        </w:tc>
      </w:tr>
      <w:tr w:rsidR="00000000" w14:paraId="345A56F4" w14:textId="77777777">
        <w:tc>
          <w:tcPr>
            <w:tcW w:w="2000" w:type="dxa"/>
          </w:tcPr>
          <w:p w14:paraId="5880C472" w14:textId="77777777" w:rsidR="00A77B3E" w:rsidRDefault="00A77B3E">
            <w:pPr>
              <w:keepLines/>
            </w:pPr>
            <w:r>
              <w:t>Project</w:t>
            </w:r>
          </w:p>
        </w:tc>
        <w:tc>
          <w:tcPr>
            <w:tcW w:w="7360" w:type="dxa"/>
          </w:tcPr>
          <w:p w14:paraId="5EFD3EAD" w14:textId="77777777" w:rsidR="00A77B3E" w:rsidRDefault="00A77B3E">
            <w:pPr>
              <w:keepLines/>
            </w:pPr>
            <w:r>
              <w:rPr>
                <w:noProof/>
              </w:rPr>
              <w:t>Decagon_Boundary Scan</w:t>
            </w:r>
          </w:p>
        </w:tc>
      </w:tr>
      <w:tr w:rsidR="00000000" w14:paraId="20C126D2" w14:textId="77777777">
        <w:tc>
          <w:tcPr>
            <w:tcW w:w="2000" w:type="dxa"/>
          </w:tcPr>
          <w:p w14:paraId="08C69BE5" w14:textId="77777777" w:rsidR="00A77B3E" w:rsidRDefault="00A77B3E">
            <w:pPr>
              <w:keepLines/>
            </w:pPr>
            <w:r>
              <w:t>Relationship Status</w:t>
            </w:r>
          </w:p>
        </w:tc>
        <w:tc>
          <w:tcPr>
            <w:tcW w:w="7360" w:type="dxa"/>
          </w:tcPr>
          <w:p w14:paraId="46575E15" w14:textId="77777777" w:rsidR="00000000" w:rsidRDefault="00000000"/>
        </w:tc>
      </w:tr>
      <w:tr w:rsidR="00000000" w14:paraId="1C7E5A99" w14:textId="77777777">
        <w:tc>
          <w:tcPr>
            <w:tcW w:w="2000" w:type="dxa"/>
          </w:tcPr>
          <w:p w14:paraId="2CFAFBF0" w14:textId="77777777" w:rsidR="00A77B3E" w:rsidRDefault="00A77B3E">
            <w:pPr>
              <w:keepLines/>
            </w:pPr>
            <w:r>
              <w:t>DOORS Relationship</w:t>
            </w:r>
          </w:p>
        </w:tc>
        <w:tc>
          <w:tcPr>
            <w:tcW w:w="7360" w:type="dxa"/>
          </w:tcPr>
          <w:p w14:paraId="33A00220" w14:textId="77777777" w:rsidR="00000000" w:rsidRDefault="00000000"/>
        </w:tc>
      </w:tr>
      <w:tr w:rsidR="00000000" w14:paraId="0BEEB3BF" w14:textId="77777777">
        <w:tc>
          <w:tcPr>
            <w:tcW w:w="2000" w:type="dxa"/>
          </w:tcPr>
          <w:p w14:paraId="3666524F" w14:textId="77777777" w:rsidR="00A77B3E" w:rsidRDefault="00A77B3E">
            <w:pPr>
              <w:keepLines/>
            </w:pPr>
            <w:r>
              <w:t>Version</w:t>
            </w:r>
          </w:p>
        </w:tc>
        <w:tc>
          <w:tcPr>
            <w:tcW w:w="7360" w:type="dxa"/>
          </w:tcPr>
          <w:p w14:paraId="0E70796B" w14:textId="77777777" w:rsidR="00A77B3E" w:rsidRDefault="00A77B3E">
            <w:pPr>
              <w:keepLines/>
            </w:pPr>
            <w:r>
              <w:rPr>
                <w:noProof/>
              </w:rPr>
              <w:t>2</w:t>
            </w:r>
          </w:p>
        </w:tc>
      </w:tr>
      <w:tr w:rsidR="00000000" w14:paraId="4E4940D4" w14:textId="77777777">
        <w:tc>
          <w:tcPr>
            <w:tcW w:w="2000" w:type="dxa"/>
          </w:tcPr>
          <w:p w14:paraId="5F7270DD" w14:textId="77777777" w:rsidR="00A77B3E" w:rsidRDefault="00A77B3E">
            <w:pPr>
              <w:keepLines/>
            </w:pPr>
            <w:r>
              <w:t>Last Activity Date</w:t>
            </w:r>
          </w:p>
        </w:tc>
        <w:tc>
          <w:tcPr>
            <w:tcW w:w="7360" w:type="dxa"/>
          </w:tcPr>
          <w:p w14:paraId="4460BD41" w14:textId="77777777" w:rsidR="00A77B3E" w:rsidRDefault="00A77B3E">
            <w:pPr>
              <w:keepLines/>
            </w:pPr>
            <w:r>
              <w:rPr>
                <w:noProof/>
              </w:rPr>
              <w:t>2025-03-20 21:52:05.0</w:t>
            </w:r>
          </w:p>
        </w:tc>
      </w:tr>
      <w:tr w:rsidR="00000000" w14:paraId="380FAF08" w14:textId="77777777">
        <w:tc>
          <w:tcPr>
            <w:tcW w:w="2000" w:type="dxa"/>
          </w:tcPr>
          <w:p w14:paraId="6B48D32A" w14:textId="77777777" w:rsidR="00A77B3E" w:rsidRDefault="00A77B3E">
            <w:pPr>
              <w:keepLines/>
            </w:pPr>
            <w:r>
              <w:t>Upstream Cross Instance Relationships</w:t>
            </w:r>
          </w:p>
        </w:tc>
        <w:tc>
          <w:tcPr>
            <w:tcW w:w="7360" w:type="dxa"/>
          </w:tcPr>
          <w:p w14:paraId="63D9DD67" w14:textId="77777777" w:rsidR="00000000" w:rsidRDefault="00000000"/>
        </w:tc>
      </w:tr>
      <w:tr w:rsidR="00000000" w14:paraId="2F9CF4C1" w14:textId="77777777">
        <w:tc>
          <w:tcPr>
            <w:tcW w:w="2000" w:type="dxa"/>
          </w:tcPr>
          <w:p w14:paraId="4CBA8DFD" w14:textId="77777777" w:rsidR="00A77B3E" w:rsidRDefault="00A77B3E">
            <w:pPr>
              <w:keepLines/>
            </w:pPr>
            <w:r>
              <w:t>Validation Method/s</w:t>
            </w:r>
          </w:p>
        </w:tc>
        <w:tc>
          <w:tcPr>
            <w:tcW w:w="7360" w:type="dxa"/>
          </w:tcPr>
          <w:p w14:paraId="2BE5F2B6" w14:textId="77777777" w:rsidR="00A77B3E" w:rsidRDefault="00A77B3E">
            <w:pPr>
              <w:keepLines/>
            </w:pPr>
            <w:r>
              <w:rPr>
                <w:noProof/>
              </w:rPr>
              <w:t>Engineering Judgement</w:t>
            </w:r>
          </w:p>
        </w:tc>
      </w:tr>
      <w:tr w:rsidR="00000000" w14:paraId="7F982C00" w14:textId="77777777">
        <w:tc>
          <w:tcPr>
            <w:tcW w:w="2000" w:type="dxa"/>
          </w:tcPr>
          <w:p w14:paraId="33665247" w14:textId="77777777" w:rsidR="00A77B3E" w:rsidRDefault="00A77B3E">
            <w:pPr>
              <w:keepLines/>
            </w:pPr>
            <w:r>
              <w:t>API ID</w:t>
            </w:r>
          </w:p>
        </w:tc>
        <w:tc>
          <w:tcPr>
            <w:tcW w:w="7360" w:type="dxa"/>
          </w:tcPr>
          <w:p w14:paraId="776F302D" w14:textId="77777777" w:rsidR="00A77B3E" w:rsidRDefault="00A77B3E">
            <w:pPr>
              <w:keepLines/>
            </w:pPr>
            <w:r>
              <w:rPr>
                <w:noProof/>
              </w:rPr>
              <w:t>18747365</w:t>
            </w:r>
          </w:p>
        </w:tc>
      </w:tr>
      <w:tr w:rsidR="00000000" w14:paraId="30E1EF39" w14:textId="77777777">
        <w:tc>
          <w:tcPr>
            <w:tcW w:w="2000" w:type="dxa"/>
          </w:tcPr>
          <w:p w14:paraId="0BDCED5F" w14:textId="77777777" w:rsidR="00A77B3E" w:rsidRDefault="00A77B3E">
            <w:pPr>
              <w:keepLines/>
            </w:pPr>
            <w:r>
              <w:t>Locked</w:t>
            </w:r>
          </w:p>
        </w:tc>
        <w:tc>
          <w:tcPr>
            <w:tcW w:w="7360" w:type="dxa"/>
          </w:tcPr>
          <w:p w14:paraId="358B023F" w14:textId="77777777" w:rsidR="00A77B3E" w:rsidRDefault="00A77B3E">
            <w:pPr>
              <w:keepLines/>
            </w:pPr>
            <w:r>
              <w:rPr>
                <w:noProof/>
              </w:rPr>
              <w:t>false</w:t>
            </w:r>
          </w:p>
        </w:tc>
      </w:tr>
      <w:tr w:rsidR="00000000" w14:paraId="4908B90A" w14:textId="77777777">
        <w:tc>
          <w:tcPr>
            <w:tcW w:w="2000" w:type="dxa"/>
          </w:tcPr>
          <w:p w14:paraId="66A32A5B" w14:textId="77777777" w:rsidR="00A77B3E" w:rsidRDefault="00A77B3E">
            <w:pPr>
              <w:keepLines/>
            </w:pPr>
            <w:r>
              <w:t>Derived Requirement</w:t>
            </w:r>
          </w:p>
        </w:tc>
        <w:tc>
          <w:tcPr>
            <w:tcW w:w="7360" w:type="dxa"/>
          </w:tcPr>
          <w:p w14:paraId="1C9CDE4C" w14:textId="77777777" w:rsidR="00A77B3E" w:rsidRDefault="00A77B3E">
            <w:pPr>
              <w:keepLines/>
            </w:pPr>
            <w:r>
              <w:rPr>
                <w:noProof/>
              </w:rPr>
              <w:t>Yes</w:t>
            </w:r>
          </w:p>
        </w:tc>
      </w:tr>
      <w:tr w:rsidR="00000000" w14:paraId="461B3228" w14:textId="77777777">
        <w:tc>
          <w:tcPr>
            <w:tcW w:w="2000" w:type="dxa"/>
          </w:tcPr>
          <w:p w14:paraId="6EAF8DA5" w14:textId="77777777" w:rsidR="00A77B3E" w:rsidRDefault="00A77B3E">
            <w:pPr>
              <w:keepLines/>
            </w:pPr>
            <w:r>
              <w:t>Security Requirement</w:t>
            </w:r>
          </w:p>
        </w:tc>
        <w:tc>
          <w:tcPr>
            <w:tcW w:w="7360" w:type="dxa"/>
          </w:tcPr>
          <w:p w14:paraId="5FD9EB0D" w14:textId="77777777" w:rsidR="00A77B3E" w:rsidRDefault="00A77B3E">
            <w:pPr>
              <w:keepLines/>
            </w:pPr>
            <w:r>
              <w:rPr>
                <w:noProof/>
              </w:rPr>
              <w:t>No</w:t>
            </w:r>
          </w:p>
        </w:tc>
      </w:tr>
      <w:tr w:rsidR="00000000" w14:paraId="38A92742" w14:textId="77777777">
        <w:tc>
          <w:tcPr>
            <w:tcW w:w="2000" w:type="dxa"/>
          </w:tcPr>
          <w:p w14:paraId="1C5FF99B" w14:textId="77777777" w:rsidR="00A77B3E" w:rsidRDefault="00A77B3E">
            <w:pPr>
              <w:keepLines/>
            </w:pPr>
            <w:r>
              <w:t>DOORS ID</w:t>
            </w:r>
          </w:p>
        </w:tc>
        <w:tc>
          <w:tcPr>
            <w:tcW w:w="7360" w:type="dxa"/>
          </w:tcPr>
          <w:p w14:paraId="28F77751" w14:textId="77777777" w:rsidR="00000000" w:rsidRDefault="00000000"/>
        </w:tc>
      </w:tr>
      <w:tr w:rsidR="00000000" w14:paraId="48D156E6" w14:textId="77777777">
        <w:tc>
          <w:tcPr>
            <w:tcW w:w="2000" w:type="dxa"/>
          </w:tcPr>
          <w:p w14:paraId="4C53D7BB" w14:textId="77777777" w:rsidR="00A77B3E" w:rsidRDefault="00A77B3E">
            <w:pPr>
              <w:keepLines/>
            </w:pPr>
            <w:r>
              <w:t>Safety Requirement</w:t>
            </w:r>
          </w:p>
        </w:tc>
        <w:tc>
          <w:tcPr>
            <w:tcW w:w="7360" w:type="dxa"/>
          </w:tcPr>
          <w:p w14:paraId="47880915" w14:textId="77777777" w:rsidR="00A77B3E" w:rsidRDefault="00A77B3E">
            <w:pPr>
              <w:keepLines/>
            </w:pPr>
            <w:r>
              <w:rPr>
                <w:noProof/>
              </w:rPr>
              <w:t>No</w:t>
            </w:r>
          </w:p>
        </w:tc>
      </w:tr>
      <w:tr w:rsidR="00000000" w14:paraId="79FE63D2" w14:textId="77777777">
        <w:tc>
          <w:tcPr>
            <w:tcW w:w="2000" w:type="dxa"/>
          </w:tcPr>
          <w:p w14:paraId="21FFA174" w14:textId="77777777" w:rsidR="00A77B3E" w:rsidRDefault="00A77B3E">
            <w:pPr>
              <w:keepLines/>
            </w:pPr>
            <w:r>
              <w:t>Statement of Compliance</w:t>
            </w:r>
          </w:p>
        </w:tc>
        <w:tc>
          <w:tcPr>
            <w:tcW w:w="7360" w:type="dxa"/>
          </w:tcPr>
          <w:p w14:paraId="66E1A832" w14:textId="77777777" w:rsidR="00A77B3E" w:rsidRDefault="00A77B3E">
            <w:pPr>
              <w:keepLines/>
            </w:pPr>
            <w:r>
              <w:rPr>
                <w:noProof/>
              </w:rPr>
              <w:t>Unassigned</w:t>
            </w:r>
          </w:p>
        </w:tc>
      </w:tr>
      <w:tr w:rsidR="00000000" w14:paraId="482FBDD5" w14:textId="77777777">
        <w:tc>
          <w:tcPr>
            <w:tcW w:w="2000" w:type="dxa"/>
          </w:tcPr>
          <w:p w14:paraId="2F487171" w14:textId="77777777" w:rsidR="00A77B3E" w:rsidRDefault="00A77B3E">
            <w:pPr>
              <w:keepLines/>
            </w:pPr>
            <w:r>
              <w:t>Export Controlled</w:t>
            </w:r>
          </w:p>
        </w:tc>
        <w:tc>
          <w:tcPr>
            <w:tcW w:w="7360" w:type="dxa"/>
          </w:tcPr>
          <w:p w14:paraId="0934C329" w14:textId="77777777" w:rsidR="00000000" w:rsidRDefault="00000000"/>
        </w:tc>
      </w:tr>
      <w:tr w:rsidR="00000000" w14:paraId="7BF35796" w14:textId="77777777">
        <w:tc>
          <w:tcPr>
            <w:tcW w:w="2000" w:type="dxa"/>
          </w:tcPr>
          <w:p w14:paraId="6A926839" w14:textId="77777777" w:rsidR="00A77B3E" w:rsidRDefault="00A77B3E">
            <w:pPr>
              <w:keepLines/>
            </w:pPr>
            <w:r>
              <w:t>Global ID</w:t>
            </w:r>
          </w:p>
        </w:tc>
        <w:tc>
          <w:tcPr>
            <w:tcW w:w="7360" w:type="dxa"/>
          </w:tcPr>
          <w:p w14:paraId="0DB5365D" w14:textId="77777777" w:rsidR="00A77B3E" w:rsidRDefault="00A77B3E">
            <w:pPr>
              <w:keepLines/>
            </w:pPr>
            <w:r>
              <w:rPr>
                <w:noProof/>
              </w:rPr>
              <w:t>COL02-REQ_RC-10677732</w:t>
            </w:r>
          </w:p>
        </w:tc>
      </w:tr>
      <w:tr w:rsidR="00000000" w14:paraId="11F83656" w14:textId="77777777">
        <w:tc>
          <w:tcPr>
            <w:tcW w:w="2000" w:type="dxa"/>
          </w:tcPr>
          <w:p w14:paraId="41741279" w14:textId="77777777" w:rsidR="00A77B3E" w:rsidRDefault="00A77B3E">
            <w:pPr>
              <w:keepLines/>
            </w:pPr>
            <w:r>
              <w:t>Downstream Cross Instance Relationships</w:t>
            </w:r>
          </w:p>
        </w:tc>
        <w:tc>
          <w:tcPr>
            <w:tcW w:w="7360" w:type="dxa"/>
          </w:tcPr>
          <w:p w14:paraId="1CF584E6" w14:textId="77777777" w:rsidR="00000000" w:rsidRDefault="00000000"/>
        </w:tc>
      </w:tr>
      <w:tr w:rsidR="00000000" w14:paraId="7D9185D0" w14:textId="77777777">
        <w:tc>
          <w:tcPr>
            <w:tcW w:w="2000" w:type="dxa"/>
          </w:tcPr>
          <w:p w14:paraId="7A493F5B" w14:textId="77777777" w:rsidR="00A77B3E" w:rsidRDefault="00A77B3E">
            <w:pPr>
              <w:keepLines/>
            </w:pPr>
            <w:r>
              <w:t>Last Locked</w:t>
            </w:r>
          </w:p>
        </w:tc>
        <w:tc>
          <w:tcPr>
            <w:tcW w:w="7360" w:type="dxa"/>
          </w:tcPr>
          <w:p w14:paraId="67107626" w14:textId="77777777" w:rsidR="00A77B3E" w:rsidRDefault="00A77B3E">
            <w:pPr>
              <w:keepLines/>
            </w:pPr>
            <w:r>
              <w:rPr>
                <w:noProof/>
              </w:rPr>
              <w:t>2025-10-09 20:30:21.0</w:t>
            </w:r>
          </w:p>
        </w:tc>
      </w:tr>
      <w:tr w:rsidR="00000000" w14:paraId="0BA7BFCF" w14:textId="77777777">
        <w:tc>
          <w:tcPr>
            <w:tcW w:w="2000" w:type="dxa"/>
          </w:tcPr>
          <w:p w14:paraId="52C77FFC" w14:textId="77777777" w:rsidR="00A77B3E" w:rsidRDefault="00A77B3E">
            <w:pPr>
              <w:keepLines/>
            </w:pPr>
            <w:r>
              <w:t>Requirement Type</w:t>
            </w:r>
          </w:p>
        </w:tc>
        <w:tc>
          <w:tcPr>
            <w:tcW w:w="7360" w:type="dxa"/>
          </w:tcPr>
          <w:p w14:paraId="4A85D777" w14:textId="77777777" w:rsidR="00A77B3E" w:rsidRDefault="00A77B3E">
            <w:pPr>
              <w:keepLines/>
            </w:pPr>
            <w:r>
              <w:rPr>
                <w:noProof/>
              </w:rPr>
              <w:t>Hardware</w:t>
            </w:r>
          </w:p>
        </w:tc>
      </w:tr>
      <w:tr w:rsidR="00000000" w14:paraId="4751522C" w14:textId="77777777">
        <w:tc>
          <w:tcPr>
            <w:tcW w:w="2000" w:type="dxa"/>
          </w:tcPr>
          <w:p w14:paraId="3D7617EE" w14:textId="77777777" w:rsidR="00A77B3E" w:rsidRDefault="00A77B3E">
            <w:pPr>
              <w:keepLines/>
            </w:pPr>
            <w:r>
              <w:t>Tags</w:t>
            </w:r>
          </w:p>
        </w:tc>
        <w:tc>
          <w:tcPr>
            <w:tcW w:w="7360" w:type="dxa"/>
          </w:tcPr>
          <w:p w14:paraId="7680D3FC" w14:textId="77777777" w:rsidR="00000000" w:rsidRDefault="00000000"/>
        </w:tc>
      </w:tr>
      <w:tr w:rsidR="00000000" w14:paraId="06E9F8BD" w14:textId="77777777">
        <w:tc>
          <w:tcPr>
            <w:tcW w:w="2000" w:type="dxa"/>
          </w:tcPr>
          <w:p w14:paraId="15CA43EB" w14:textId="77777777" w:rsidR="00A77B3E" w:rsidRDefault="00A77B3E">
            <w:pPr>
              <w:keepLines/>
            </w:pPr>
            <w:r>
              <w:t>Heading</w:t>
            </w:r>
          </w:p>
        </w:tc>
        <w:tc>
          <w:tcPr>
            <w:tcW w:w="7360" w:type="dxa"/>
          </w:tcPr>
          <w:p w14:paraId="0B9C515C" w14:textId="77777777" w:rsidR="00A77B3E" w:rsidRDefault="00A77B3E">
            <w:pPr>
              <w:keepLines/>
            </w:pPr>
            <w:r>
              <w:rPr>
                <w:noProof/>
              </w:rPr>
              <w:t>1.2.1.2.4</w:t>
            </w:r>
          </w:p>
        </w:tc>
      </w:tr>
      <w:tr w:rsidR="00000000" w14:paraId="5512853D" w14:textId="77777777">
        <w:tc>
          <w:tcPr>
            <w:tcW w:w="2000" w:type="dxa"/>
          </w:tcPr>
          <w:p w14:paraId="58F8149E" w14:textId="77777777" w:rsidR="00A77B3E" w:rsidRDefault="00A77B3E">
            <w:pPr>
              <w:keepLines/>
            </w:pPr>
            <w:r>
              <w:t>Rationale</w:t>
            </w:r>
          </w:p>
        </w:tc>
        <w:tc>
          <w:tcPr>
            <w:tcW w:w="7360" w:type="dxa"/>
          </w:tcPr>
          <w:p w14:paraId="403BE6D0" w14:textId="77777777" w:rsidR="00A77B3E" w:rsidRDefault="00A77B3E">
            <w:pPr>
              <w:keepLines/>
              <w:rPr>
                <w:noProof/>
                <w:lang w:val="en-US" w:eastAsia="en-US" w:bidi="ar-SA"/>
              </w:rPr>
            </w:pPr>
            <w:r>
              <w:rPr>
                <w:noProof/>
                <w:lang w:val="en-US" w:eastAsia="en-US" w:bidi="ar-SA"/>
              </w:rPr>
              <w:t>Often times keying is wrong on connectors. Built fixtures and drawings need to be inspected and connection must be demonstrated to ensure that the keying is properly documented and implemented in the test equipment.</w:t>
            </w:r>
          </w:p>
        </w:tc>
      </w:tr>
      <w:tr w:rsidR="00000000" w14:paraId="65405E49" w14:textId="77777777">
        <w:tc>
          <w:tcPr>
            <w:tcW w:w="2000" w:type="dxa"/>
          </w:tcPr>
          <w:p w14:paraId="428E6088" w14:textId="77777777" w:rsidR="00A77B3E" w:rsidRDefault="00A77B3E">
            <w:pPr>
              <w:keepLines/>
            </w:pPr>
            <w:r>
              <w:t>Safety Rationale</w:t>
            </w:r>
          </w:p>
        </w:tc>
        <w:tc>
          <w:tcPr>
            <w:tcW w:w="7360" w:type="dxa"/>
          </w:tcPr>
          <w:p w14:paraId="6B1A2668" w14:textId="77777777" w:rsidR="00000000" w:rsidRDefault="00000000"/>
        </w:tc>
      </w:tr>
      <w:tr w:rsidR="00000000" w14:paraId="4ADEAA27" w14:textId="77777777">
        <w:tc>
          <w:tcPr>
            <w:tcW w:w="2000" w:type="dxa"/>
          </w:tcPr>
          <w:p w14:paraId="716E161F" w14:textId="77777777" w:rsidR="00A77B3E" w:rsidRDefault="00A77B3E">
            <w:pPr>
              <w:keepLines/>
            </w:pPr>
            <w:r>
              <w:t>Change Driver</w:t>
            </w:r>
          </w:p>
        </w:tc>
        <w:tc>
          <w:tcPr>
            <w:tcW w:w="7360" w:type="dxa"/>
          </w:tcPr>
          <w:p w14:paraId="275389EA" w14:textId="77777777" w:rsidR="00000000" w:rsidRDefault="00000000"/>
        </w:tc>
      </w:tr>
      <w:tr w:rsidR="00000000" w14:paraId="671B636D" w14:textId="77777777">
        <w:tc>
          <w:tcPr>
            <w:tcW w:w="2000" w:type="dxa"/>
          </w:tcPr>
          <w:p w14:paraId="5B327355" w14:textId="77777777" w:rsidR="00A77B3E" w:rsidRDefault="00A77B3E">
            <w:pPr>
              <w:keepLines/>
            </w:pPr>
            <w:r>
              <w:t>Allocation/s</w:t>
            </w:r>
          </w:p>
        </w:tc>
        <w:tc>
          <w:tcPr>
            <w:tcW w:w="7360" w:type="dxa"/>
          </w:tcPr>
          <w:p w14:paraId="397F6390" w14:textId="77777777" w:rsidR="00000000" w:rsidRDefault="00000000"/>
        </w:tc>
      </w:tr>
      <w:tr w:rsidR="00000000" w14:paraId="280678B3" w14:textId="77777777">
        <w:tc>
          <w:tcPr>
            <w:tcW w:w="2000" w:type="dxa"/>
          </w:tcPr>
          <w:p w14:paraId="20C23DD1" w14:textId="77777777" w:rsidR="00A77B3E" w:rsidRDefault="00A77B3E">
            <w:pPr>
              <w:keepLines/>
            </w:pPr>
            <w:r>
              <w:t>Modified Date</w:t>
            </w:r>
          </w:p>
        </w:tc>
        <w:tc>
          <w:tcPr>
            <w:tcW w:w="7360" w:type="dxa"/>
          </w:tcPr>
          <w:p w14:paraId="56CA4002" w14:textId="77777777" w:rsidR="00A77B3E" w:rsidRDefault="00A77B3E">
            <w:pPr>
              <w:keepLines/>
            </w:pPr>
            <w:r>
              <w:rPr>
                <w:noProof/>
              </w:rPr>
              <w:t>03/20/2025</w:t>
            </w:r>
          </w:p>
        </w:tc>
      </w:tr>
      <w:tr w:rsidR="00000000" w14:paraId="12155581" w14:textId="77777777">
        <w:tc>
          <w:tcPr>
            <w:tcW w:w="2000" w:type="dxa"/>
          </w:tcPr>
          <w:p w14:paraId="1B513B0E" w14:textId="77777777" w:rsidR="00A77B3E" w:rsidRDefault="00A77B3E">
            <w:pPr>
              <w:keepLines/>
            </w:pPr>
            <w:r>
              <w:t>Compliance Rationale</w:t>
            </w:r>
          </w:p>
        </w:tc>
        <w:tc>
          <w:tcPr>
            <w:tcW w:w="7360" w:type="dxa"/>
          </w:tcPr>
          <w:p w14:paraId="16533B44" w14:textId="77777777" w:rsidR="00000000" w:rsidRDefault="00000000"/>
        </w:tc>
      </w:tr>
      <w:tr w:rsidR="00000000" w14:paraId="76BB81C8" w14:textId="77777777">
        <w:tc>
          <w:tcPr>
            <w:tcW w:w="2000" w:type="dxa"/>
          </w:tcPr>
          <w:p w14:paraId="577DF95F" w14:textId="77777777" w:rsidR="00A77B3E" w:rsidRDefault="00A77B3E">
            <w:pPr>
              <w:keepLines/>
            </w:pPr>
            <w:r>
              <w:lastRenderedPageBreak/>
              <w:t>Security Rationale</w:t>
            </w:r>
          </w:p>
        </w:tc>
        <w:tc>
          <w:tcPr>
            <w:tcW w:w="7360" w:type="dxa"/>
          </w:tcPr>
          <w:p w14:paraId="16D4A49B" w14:textId="77777777" w:rsidR="00000000" w:rsidRDefault="00000000"/>
        </w:tc>
      </w:tr>
      <w:tr w:rsidR="00000000" w14:paraId="09EC8C45" w14:textId="77777777">
        <w:tc>
          <w:tcPr>
            <w:tcW w:w="2000" w:type="dxa"/>
          </w:tcPr>
          <w:p w14:paraId="126ECDB2" w14:textId="77777777" w:rsidR="00A77B3E" w:rsidRDefault="00A77B3E">
            <w:pPr>
              <w:keepLines/>
            </w:pPr>
            <w:r>
              <w:t>Customer ID</w:t>
            </w:r>
          </w:p>
        </w:tc>
        <w:tc>
          <w:tcPr>
            <w:tcW w:w="7360" w:type="dxa"/>
          </w:tcPr>
          <w:p w14:paraId="3FD5D8D7" w14:textId="77777777" w:rsidR="00000000" w:rsidRDefault="00000000"/>
        </w:tc>
      </w:tr>
      <w:tr w:rsidR="00000000" w14:paraId="4444B39D" w14:textId="77777777">
        <w:tc>
          <w:tcPr>
            <w:tcW w:w="2000" w:type="dxa"/>
          </w:tcPr>
          <w:p w14:paraId="52CDF693" w14:textId="77777777" w:rsidR="00A77B3E" w:rsidRDefault="00A77B3E">
            <w:pPr>
              <w:keepLines/>
            </w:pPr>
            <w:r>
              <w:t>Status</w:t>
            </w:r>
          </w:p>
        </w:tc>
        <w:tc>
          <w:tcPr>
            <w:tcW w:w="7360" w:type="dxa"/>
          </w:tcPr>
          <w:p w14:paraId="4279587E" w14:textId="77777777" w:rsidR="00A77B3E" w:rsidRDefault="00A77B3E">
            <w:pPr>
              <w:keepLines/>
            </w:pPr>
            <w:r>
              <w:rPr>
                <w:noProof/>
              </w:rPr>
              <w:t>Ready For Review</w:t>
            </w:r>
          </w:p>
        </w:tc>
      </w:tr>
      <w:tr w:rsidR="00000000" w14:paraId="3E3E65AB" w14:textId="77777777">
        <w:tc>
          <w:tcPr>
            <w:tcW w:w="2000" w:type="dxa"/>
          </w:tcPr>
          <w:p w14:paraId="1AAB5FB6" w14:textId="77777777" w:rsidR="00A77B3E" w:rsidRDefault="00A77B3E">
            <w:pPr>
              <w:keepLines/>
            </w:pPr>
            <w:r>
              <w:t>Robust Rationale</w:t>
            </w:r>
          </w:p>
        </w:tc>
        <w:tc>
          <w:tcPr>
            <w:tcW w:w="7360" w:type="dxa"/>
          </w:tcPr>
          <w:p w14:paraId="3B837C25" w14:textId="77777777" w:rsidR="00000000" w:rsidRDefault="00000000"/>
        </w:tc>
      </w:tr>
      <w:tr w:rsidR="00000000" w14:paraId="150922BB" w14:textId="77777777">
        <w:tc>
          <w:tcPr>
            <w:tcW w:w="2000" w:type="dxa"/>
          </w:tcPr>
          <w:p w14:paraId="7ACF1CDF" w14:textId="77777777" w:rsidR="00A77B3E" w:rsidRDefault="00A77B3E">
            <w:pPr>
              <w:keepLines/>
            </w:pPr>
            <w:r>
              <w:t>Item Type</w:t>
            </w:r>
          </w:p>
        </w:tc>
        <w:tc>
          <w:tcPr>
            <w:tcW w:w="7360" w:type="dxa"/>
          </w:tcPr>
          <w:p w14:paraId="76938959" w14:textId="77777777" w:rsidR="00A77B3E" w:rsidRDefault="00A77B3E">
            <w:pPr>
              <w:keepLines/>
            </w:pPr>
            <w:r>
              <w:rPr>
                <w:noProof/>
              </w:rPr>
              <w:t>Requirement</w:t>
            </w:r>
          </w:p>
        </w:tc>
      </w:tr>
      <w:tr w:rsidR="00000000" w14:paraId="25AD4AA2" w14:textId="77777777">
        <w:tc>
          <w:tcPr>
            <w:tcW w:w="2000" w:type="dxa"/>
          </w:tcPr>
          <w:p w14:paraId="1A861C1B" w14:textId="77777777" w:rsidR="00A77B3E" w:rsidRDefault="00A77B3E">
            <w:pPr>
              <w:keepLines/>
            </w:pPr>
            <w:r>
              <w:t>Validation Conclusion</w:t>
            </w:r>
          </w:p>
        </w:tc>
        <w:tc>
          <w:tcPr>
            <w:tcW w:w="7360" w:type="dxa"/>
          </w:tcPr>
          <w:p w14:paraId="25F0E5D1" w14:textId="77777777" w:rsidR="00A77B3E" w:rsidRDefault="00A77B3E">
            <w:pPr>
              <w:keepLines/>
            </w:pPr>
            <w:r>
              <w:rPr>
                <w:noProof/>
              </w:rPr>
              <w:t>Yes</w:t>
            </w:r>
          </w:p>
        </w:tc>
      </w:tr>
      <w:tr w:rsidR="00000000" w14:paraId="0A715A5D" w14:textId="77777777">
        <w:tc>
          <w:tcPr>
            <w:tcW w:w="2000" w:type="dxa"/>
          </w:tcPr>
          <w:p w14:paraId="0414FC2D" w14:textId="77777777" w:rsidR="00A77B3E" w:rsidRDefault="00A77B3E">
            <w:pPr>
              <w:keepLines/>
            </w:pPr>
            <w:r>
              <w:t>FDAL</w:t>
            </w:r>
          </w:p>
        </w:tc>
        <w:tc>
          <w:tcPr>
            <w:tcW w:w="7360" w:type="dxa"/>
          </w:tcPr>
          <w:p w14:paraId="341AFD3A" w14:textId="77777777" w:rsidR="00A77B3E" w:rsidRDefault="00A77B3E">
            <w:pPr>
              <w:keepLines/>
            </w:pPr>
            <w:r>
              <w:rPr>
                <w:noProof/>
              </w:rPr>
              <w:t>Unassigned</w:t>
            </w:r>
          </w:p>
        </w:tc>
      </w:tr>
      <w:tr w:rsidR="00000000" w14:paraId="3D56B202" w14:textId="77777777">
        <w:tc>
          <w:tcPr>
            <w:tcW w:w="2000" w:type="dxa"/>
          </w:tcPr>
          <w:p w14:paraId="39A44F6B" w14:textId="77777777" w:rsidR="00A77B3E" w:rsidRDefault="00A77B3E">
            <w:pPr>
              <w:keepLines/>
            </w:pPr>
            <w:r>
              <w:t>Key Characteristics</w:t>
            </w:r>
          </w:p>
        </w:tc>
        <w:tc>
          <w:tcPr>
            <w:tcW w:w="7360" w:type="dxa"/>
          </w:tcPr>
          <w:p w14:paraId="6F878719" w14:textId="77777777" w:rsidR="00A77B3E" w:rsidRDefault="00A77B3E">
            <w:pPr>
              <w:keepLines/>
            </w:pPr>
            <w:r>
              <w:rPr>
                <w:noProof/>
              </w:rPr>
              <w:t>Unassigned</w:t>
            </w:r>
          </w:p>
        </w:tc>
      </w:tr>
      <w:tr w:rsidR="00000000" w14:paraId="3EC41F38" w14:textId="77777777">
        <w:tc>
          <w:tcPr>
            <w:tcW w:w="2000" w:type="dxa"/>
          </w:tcPr>
          <w:p w14:paraId="41F7CE2B" w14:textId="77777777" w:rsidR="00A77B3E" w:rsidRDefault="00A77B3E">
            <w:pPr>
              <w:keepLines/>
            </w:pPr>
            <w:r>
              <w:t># of Attachments</w:t>
            </w:r>
          </w:p>
        </w:tc>
        <w:tc>
          <w:tcPr>
            <w:tcW w:w="7360" w:type="dxa"/>
          </w:tcPr>
          <w:p w14:paraId="5AAD207C" w14:textId="77777777" w:rsidR="00A77B3E" w:rsidRDefault="00A77B3E">
            <w:pPr>
              <w:keepLines/>
            </w:pPr>
            <w:r>
              <w:rPr>
                <w:noProof/>
              </w:rPr>
              <w:t>0</w:t>
            </w:r>
          </w:p>
        </w:tc>
      </w:tr>
      <w:tr w:rsidR="00000000" w14:paraId="73B82A3C" w14:textId="77777777">
        <w:tc>
          <w:tcPr>
            <w:tcW w:w="2000" w:type="dxa"/>
          </w:tcPr>
          <w:p w14:paraId="04EE8FF3" w14:textId="77777777" w:rsidR="00A77B3E" w:rsidRDefault="00A77B3E">
            <w:pPr>
              <w:keepLines/>
            </w:pPr>
            <w:r>
              <w:t>Last Locked By</w:t>
            </w:r>
          </w:p>
        </w:tc>
        <w:tc>
          <w:tcPr>
            <w:tcW w:w="7360" w:type="dxa"/>
          </w:tcPr>
          <w:p w14:paraId="4F150045" w14:textId="77777777" w:rsidR="00A77B3E" w:rsidRDefault="00A77B3E">
            <w:pPr>
              <w:keepLines/>
            </w:pPr>
            <w:r>
              <w:rPr>
                <w:noProof/>
              </w:rPr>
              <w:t>Nicole Sierra</w:t>
            </w:r>
          </w:p>
        </w:tc>
      </w:tr>
      <w:tr w:rsidR="00000000" w14:paraId="08AE6E09" w14:textId="77777777">
        <w:tc>
          <w:tcPr>
            <w:tcW w:w="2000" w:type="dxa"/>
          </w:tcPr>
          <w:p w14:paraId="7B393176" w14:textId="77777777" w:rsidR="00A77B3E" w:rsidRDefault="00A77B3E">
            <w:pPr>
              <w:keepLines/>
            </w:pPr>
            <w:r>
              <w:t>Modified By</w:t>
            </w:r>
          </w:p>
        </w:tc>
        <w:tc>
          <w:tcPr>
            <w:tcW w:w="7360" w:type="dxa"/>
          </w:tcPr>
          <w:p w14:paraId="5C2B6AD6" w14:textId="77777777" w:rsidR="00A77B3E" w:rsidRDefault="00A77B3E">
            <w:pPr>
              <w:keepLines/>
            </w:pPr>
            <w:r>
              <w:rPr>
                <w:noProof/>
              </w:rPr>
              <w:t>Anthony Su</w:t>
            </w:r>
          </w:p>
        </w:tc>
      </w:tr>
      <w:tr w:rsidR="00000000" w14:paraId="28CAA8BB" w14:textId="77777777">
        <w:tc>
          <w:tcPr>
            <w:tcW w:w="2000" w:type="dxa"/>
          </w:tcPr>
          <w:p w14:paraId="26BFFE07" w14:textId="77777777" w:rsidR="00A77B3E" w:rsidRDefault="00A77B3E">
            <w:pPr>
              <w:keepLines/>
            </w:pPr>
            <w:r>
              <w:t>Validation Evidence</w:t>
            </w:r>
          </w:p>
        </w:tc>
        <w:tc>
          <w:tcPr>
            <w:tcW w:w="7360" w:type="dxa"/>
          </w:tcPr>
          <w:p w14:paraId="2E811335" w14:textId="77777777" w:rsidR="00A77B3E" w:rsidRDefault="00A77B3E">
            <w:pPr>
              <w:keepLines/>
              <w:rPr>
                <w:noProof/>
                <w:lang w:val="en-US" w:eastAsia="en-US" w:bidi="ar-SA"/>
              </w:rPr>
            </w:pPr>
            <w:r>
              <w:rPr>
                <w:noProof/>
                <w:lang w:val="en-US" w:eastAsia="en-US" w:bidi="ar-SA"/>
              </w:rPr>
              <w:t>The requirement passes all validation criteria outlined in Appendix B of the RMP 946-3FG8-001 Rev A.</w:t>
            </w:r>
          </w:p>
        </w:tc>
      </w:tr>
      <w:tr w:rsidR="00000000" w14:paraId="4ACA4CBA" w14:textId="77777777">
        <w:tc>
          <w:tcPr>
            <w:tcW w:w="2000" w:type="dxa"/>
          </w:tcPr>
          <w:p w14:paraId="01B7C48F" w14:textId="77777777" w:rsidR="00A77B3E" w:rsidRDefault="00A77B3E">
            <w:pPr>
              <w:keepLines/>
            </w:pPr>
            <w:r>
              <w:t>Robust Requirement</w:t>
            </w:r>
          </w:p>
        </w:tc>
        <w:tc>
          <w:tcPr>
            <w:tcW w:w="7360" w:type="dxa"/>
          </w:tcPr>
          <w:p w14:paraId="01FC6564" w14:textId="77777777" w:rsidR="00A77B3E" w:rsidRDefault="00A77B3E">
            <w:pPr>
              <w:keepLines/>
            </w:pPr>
            <w:r>
              <w:rPr>
                <w:noProof/>
              </w:rPr>
              <w:t>Unassigned</w:t>
            </w:r>
          </w:p>
        </w:tc>
      </w:tr>
      <w:tr w:rsidR="00000000" w14:paraId="1D342520" w14:textId="77777777">
        <w:tc>
          <w:tcPr>
            <w:tcW w:w="2000" w:type="dxa"/>
          </w:tcPr>
          <w:p w14:paraId="4DEE4A2A" w14:textId="77777777" w:rsidR="00A77B3E" w:rsidRDefault="00A77B3E">
            <w:pPr>
              <w:keepLines/>
            </w:pPr>
            <w:r>
              <w:t># of Upstream Relationships</w:t>
            </w:r>
          </w:p>
        </w:tc>
        <w:tc>
          <w:tcPr>
            <w:tcW w:w="7360" w:type="dxa"/>
          </w:tcPr>
          <w:p w14:paraId="49A01436" w14:textId="77777777" w:rsidR="00A77B3E" w:rsidRDefault="00A77B3E">
            <w:pPr>
              <w:keepLines/>
            </w:pPr>
            <w:r>
              <w:rPr>
                <w:noProof/>
              </w:rPr>
              <w:t>0</w:t>
            </w:r>
          </w:p>
        </w:tc>
      </w:tr>
      <w:tr w:rsidR="00000000" w14:paraId="6E6862C1" w14:textId="77777777">
        <w:tc>
          <w:tcPr>
            <w:tcW w:w="2000" w:type="dxa"/>
          </w:tcPr>
          <w:p w14:paraId="7480F75E" w14:textId="77777777" w:rsidR="00A77B3E" w:rsidRDefault="00A77B3E">
            <w:pPr>
              <w:keepLines/>
            </w:pPr>
            <w:r>
              <w:t>Created Date</w:t>
            </w:r>
          </w:p>
        </w:tc>
        <w:tc>
          <w:tcPr>
            <w:tcW w:w="7360" w:type="dxa"/>
          </w:tcPr>
          <w:p w14:paraId="129EBA93" w14:textId="77777777" w:rsidR="00A77B3E" w:rsidRDefault="00A77B3E">
            <w:pPr>
              <w:keepLines/>
            </w:pPr>
            <w:r>
              <w:rPr>
                <w:noProof/>
              </w:rPr>
              <w:t>12/05/2024</w:t>
            </w:r>
          </w:p>
        </w:tc>
      </w:tr>
      <w:tr w:rsidR="00000000" w14:paraId="26CABEF2" w14:textId="77777777">
        <w:tc>
          <w:tcPr>
            <w:tcW w:w="2000" w:type="dxa"/>
          </w:tcPr>
          <w:p w14:paraId="35A17FA6" w14:textId="77777777" w:rsidR="00A77B3E" w:rsidRDefault="00A77B3E">
            <w:pPr>
              <w:keepLines/>
            </w:pPr>
            <w:r>
              <w:t>Created By</w:t>
            </w:r>
          </w:p>
        </w:tc>
        <w:tc>
          <w:tcPr>
            <w:tcW w:w="7360" w:type="dxa"/>
          </w:tcPr>
          <w:p w14:paraId="0FAACEC3" w14:textId="77777777" w:rsidR="00A77B3E" w:rsidRDefault="00A77B3E">
            <w:pPr>
              <w:keepLines/>
            </w:pPr>
            <w:r>
              <w:rPr>
                <w:noProof/>
              </w:rPr>
              <w:t>Anthony Su</w:t>
            </w:r>
          </w:p>
        </w:tc>
      </w:tr>
      <w:tr w:rsidR="00000000" w14:paraId="604B360E" w14:textId="77777777">
        <w:tc>
          <w:tcPr>
            <w:tcW w:w="2000" w:type="dxa"/>
          </w:tcPr>
          <w:p w14:paraId="4B0C14EB" w14:textId="77777777" w:rsidR="00A77B3E" w:rsidRDefault="00A77B3E">
            <w:pPr>
              <w:keepLines/>
            </w:pPr>
            <w:r>
              <w:t>Item Path</w:t>
            </w:r>
          </w:p>
        </w:tc>
        <w:tc>
          <w:tcPr>
            <w:tcW w:w="7360" w:type="dxa"/>
          </w:tcPr>
          <w:p w14:paraId="298B4E65" w14:textId="77777777" w:rsidR="00000000" w:rsidRDefault="00000000"/>
        </w:tc>
      </w:tr>
      <w:tr w:rsidR="00000000" w14:paraId="10F10B35" w14:textId="77777777">
        <w:tc>
          <w:tcPr>
            <w:tcW w:w="2000" w:type="dxa"/>
          </w:tcPr>
          <w:p w14:paraId="4065AE39" w14:textId="77777777" w:rsidR="00A77B3E" w:rsidRDefault="00A77B3E">
            <w:pPr>
              <w:keepLines/>
            </w:pPr>
            <w:r>
              <w:t># of Comments</w:t>
            </w:r>
          </w:p>
        </w:tc>
        <w:tc>
          <w:tcPr>
            <w:tcW w:w="7360" w:type="dxa"/>
          </w:tcPr>
          <w:p w14:paraId="17D99335" w14:textId="77777777" w:rsidR="00A77B3E" w:rsidRDefault="00A77B3E">
            <w:pPr>
              <w:keepLines/>
            </w:pPr>
            <w:r>
              <w:rPr>
                <w:noProof/>
              </w:rPr>
              <w:t>0</w:t>
            </w:r>
          </w:p>
        </w:tc>
      </w:tr>
      <w:tr w:rsidR="00000000" w14:paraId="54175CD5" w14:textId="77777777">
        <w:tc>
          <w:tcPr>
            <w:tcW w:w="2000" w:type="dxa"/>
          </w:tcPr>
          <w:p w14:paraId="0A47B784" w14:textId="77777777" w:rsidR="00A77B3E" w:rsidRDefault="00A77B3E">
            <w:pPr>
              <w:keepLines/>
            </w:pPr>
            <w:r>
              <w:t>Current version</w:t>
            </w:r>
          </w:p>
        </w:tc>
        <w:tc>
          <w:tcPr>
            <w:tcW w:w="7360" w:type="dxa"/>
          </w:tcPr>
          <w:p w14:paraId="7C57EC76" w14:textId="77777777" w:rsidR="00A77B3E" w:rsidRDefault="00A77B3E">
            <w:pPr>
              <w:keepLines/>
            </w:pPr>
            <w:r>
              <w:rPr>
                <w:noProof/>
              </w:rPr>
              <w:t>2</w:t>
            </w:r>
          </w:p>
        </w:tc>
      </w:tr>
      <w:tr w:rsidR="00000000" w14:paraId="59C14651" w14:textId="77777777">
        <w:tc>
          <w:tcPr>
            <w:tcW w:w="2000" w:type="dxa"/>
          </w:tcPr>
          <w:p w14:paraId="1F513BDC" w14:textId="77777777" w:rsidR="00A77B3E" w:rsidRDefault="00A77B3E">
            <w:pPr>
              <w:keepLines/>
            </w:pPr>
            <w:r>
              <w:t># of Links</w:t>
            </w:r>
          </w:p>
        </w:tc>
        <w:tc>
          <w:tcPr>
            <w:tcW w:w="7360" w:type="dxa"/>
          </w:tcPr>
          <w:p w14:paraId="0A7230A8" w14:textId="77777777" w:rsidR="00A77B3E" w:rsidRDefault="00A77B3E">
            <w:pPr>
              <w:keepLines/>
            </w:pPr>
            <w:r>
              <w:rPr>
                <w:noProof/>
              </w:rPr>
              <w:t>0</w:t>
            </w:r>
          </w:p>
        </w:tc>
      </w:tr>
    </w:tbl>
    <w:p w14:paraId="66B36E7C" w14:textId="77777777" w:rsidR="00A77B3E" w:rsidRDefault="00A77B3E">
      <w:pPr>
        <w:keepLines/>
      </w:pPr>
      <w:r>
        <w:t xml:space="preserve">Tags: </w:t>
      </w:r>
    </w:p>
    <w:p w14:paraId="0CA27BD1" w14:textId="77777777" w:rsidR="00A77B3E" w:rsidRDefault="00A77B3E">
      <w:pPr>
        <w:keepLines/>
      </w:pPr>
      <w:r>
        <w:t xml:space="preserve">Upstream Relationships: </w:t>
      </w:r>
    </w:p>
    <w:p w14:paraId="5074C290" w14:textId="77777777" w:rsidR="00A77B3E" w:rsidRDefault="00A77B3E">
      <w:pPr>
        <w:keepLines/>
      </w:pPr>
      <w:r>
        <w:t xml:space="preserve">Relationships: </w:t>
      </w:r>
    </w:p>
    <w:p w14:paraId="2A58ECA6" w14:textId="77777777" w:rsidR="00A77B3E" w:rsidRDefault="00A77B3E">
      <w:pPr>
        <w:keepLines/>
      </w:pPr>
      <w:r>
        <w:t xml:space="preserve">Synchronized Items: </w:t>
      </w:r>
    </w:p>
    <w:p w14:paraId="307B6A15" w14:textId="77777777" w:rsidR="00A77B3E" w:rsidRDefault="00A77B3E">
      <w:pPr>
        <w:keepLines/>
      </w:pPr>
      <w:r>
        <w:t xml:space="preserve">Comments: </w:t>
      </w:r>
    </w:p>
    <w:p w14:paraId="09A16FF0" w14:textId="77777777" w:rsidR="00A77B3E" w:rsidRDefault="00A77B3E">
      <w:pPr>
        <w:keepLines/>
      </w:pPr>
      <w:r>
        <w:t xml:space="preserve">Versions: </w:t>
      </w:r>
    </w:p>
    <w:p w14:paraId="11500888" w14:textId="77777777" w:rsidR="00A77B3E" w:rsidRDefault="00A77B3E">
      <w:pPr>
        <w:keepLines/>
      </w:pPr>
      <w:r>
        <w:t>#</w:t>
      </w:r>
      <w:r>
        <w:rPr>
          <w:noProof/>
        </w:rPr>
        <w:t>2</w:t>
      </w:r>
      <w:r>
        <w:t xml:space="preserve">: </w:t>
      </w:r>
      <w:r>
        <w:rPr>
          <w:noProof/>
        </w:rPr>
        <w:t>03/20/2025</w:t>
      </w:r>
      <w:r>
        <w:t xml:space="preserve"> - </w:t>
      </w:r>
      <w:r>
        <w:rPr>
          <w:noProof/>
        </w:rPr>
        <w:t>"Status" changed from "Draft" to "Ready For Review"</w:t>
      </w:r>
      <w:r>
        <w:t xml:space="preserve"> - . Baselines: </w:t>
      </w:r>
      <w:r>
        <w:rPr>
          <w:noProof/>
        </w:rPr>
        <w:t>Review Decagon SyRR Jama Review v4, Review Decagon SyRR Jama Review v9, Review Decagon SyRR Jama Review v3, Review Decagon SyRR Jama Review v14, Review Decagon SyRR Jama Review v7, Review Decagon SyRR Jama Review v10, B1 - Project Decagon Post SyRR - 07/11/2025, Review Decagon SyRR Jama Review v8, Review Decagon SyRR Jama Review v2, Review Decagon SyRR Jama Review v5, Review Decagon SyRR Jama Review v6, Review Decagon SyRR Jama Review v13, Review Decagon SyRR Jama Review v12, Review Decagon SyRR Jama Review v11, Review Decagon SyRR Jama Review v1,</w:t>
      </w:r>
    </w:p>
    <w:p w14:paraId="466401AD" w14:textId="77777777" w:rsidR="00A77B3E" w:rsidRDefault="00A77B3E">
      <w:pPr>
        <w:keepLines/>
      </w:pPr>
      <w:r>
        <w:t>#</w:t>
      </w:r>
      <w:r>
        <w:rPr>
          <w:noProof/>
        </w:rPr>
        <w:t>1</w:t>
      </w:r>
      <w:r>
        <w:t xml:space="preserve">: </w:t>
      </w:r>
      <w:r>
        <w:rPr>
          <w:noProof/>
        </w:rPr>
        <w:t>12/05/2024</w:t>
      </w:r>
      <w:r>
        <w:t xml:space="preserve"> - </w:t>
      </w:r>
      <w:r>
        <w:rPr>
          <w:noProof/>
        </w:rPr>
        <w:t>Copied from "StdTestReq-REQ_RC-1768 Keyed Connectors/Cables"</w:t>
      </w:r>
      <w:r>
        <w:t xml:space="preserve"> - . Baselines: </w:t>
      </w:r>
    </w:p>
    <w:bookmarkStart w:id="14" w:name="DECAGON-REQ_RC-24_1"/>
    <w:p w14:paraId="05A13380" w14:textId="77777777" w:rsidR="00A77B3E" w:rsidRDefault="00A77B3E">
      <w:pPr>
        <w:pStyle w:val="Heading2"/>
        <w:keepLines/>
      </w:pPr>
      <w:r>
        <w:rPr>
          <w:noProof/>
        </w:rPr>
        <w:fldChar w:fldCharType="begin"/>
      </w:r>
      <w:r>
        <w:rPr>
          <w:noProof/>
        </w:rPr>
        <w:instrText xml:space="preserve"> HYPERLINK "https://jama02.rockwellcollins.com/contour/perspective.req?projectId=636&amp;docId=18747380" </w:instrText>
      </w:r>
      <w:r>
        <w:rPr>
          <w:noProof/>
        </w:rPr>
      </w:r>
      <w:r>
        <w:rPr>
          <w:noProof/>
        </w:rPr>
        <w:fldChar w:fldCharType="separate"/>
      </w:r>
      <w:r>
        <w:rPr>
          <w:noProof/>
        </w:rPr>
        <w:t>DECAGON-REQ_RC-24</w:t>
      </w:r>
      <w:r>
        <w:rPr>
          <w:noProof/>
        </w:rPr>
        <w:fldChar w:fldCharType="end"/>
      </w:r>
      <w:bookmarkEnd w:id="14"/>
      <w:r>
        <w:t xml:space="preserve"> </w:t>
      </w:r>
      <w:bookmarkStart w:id="15" w:name="DECAGON-REQ_RC-24_0_0"/>
      <w:r>
        <w:rPr>
          <w:noProof/>
        </w:rPr>
        <w:t>Operator Input Test Sequence Grouping</w:t>
      </w:r>
      <w:bookmarkEnd w:id="15"/>
    </w:p>
    <w:p w14:paraId="14416D53" w14:textId="77777777" w:rsidR="00A77B3E" w:rsidRDefault="00A77B3E">
      <w:pPr>
        <w:keepLines/>
      </w:pPr>
      <w:r>
        <w:rPr>
          <w:noProof/>
          <w:lang w:val="en-US" w:eastAsia="en-US" w:bidi="ar-SA"/>
        </w:rPr>
        <w:t xml:space="preserve">All tests requiring operator input shall be grouped at the beginning or end of the test sequence, unless otherwise specified by the critical test order in the ATP. </w:t>
      </w:r>
    </w:p>
    <w:tbl>
      <w:tblPr>
        <w:tblW w:w="5000" w:type="pct"/>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2046"/>
        <w:gridCol w:w="7530"/>
      </w:tblGrid>
      <w:tr w:rsidR="00000000" w14:paraId="52CFC43E" w14:textId="77777777">
        <w:tc>
          <w:tcPr>
            <w:tcW w:w="2000" w:type="dxa"/>
          </w:tcPr>
          <w:p w14:paraId="2D0BC8FE" w14:textId="77777777" w:rsidR="00A77B3E" w:rsidRDefault="00A77B3E">
            <w:pPr>
              <w:keepLines/>
            </w:pPr>
            <w:r>
              <w:lastRenderedPageBreak/>
              <w:t># of Downstream Relationships</w:t>
            </w:r>
          </w:p>
        </w:tc>
        <w:tc>
          <w:tcPr>
            <w:tcW w:w="7360" w:type="dxa"/>
          </w:tcPr>
          <w:p w14:paraId="382A88D2" w14:textId="77777777" w:rsidR="00A77B3E" w:rsidRDefault="00A77B3E">
            <w:pPr>
              <w:keepLines/>
            </w:pPr>
            <w:r>
              <w:rPr>
                <w:noProof/>
              </w:rPr>
              <w:t>0</w:t>
            </w:r>
          </w:p>
        </w:tc>
      </w:tr>
      <w:tr w:rsidR="00000000" w14:paraId="7016F19E" w14:textId="77777777">
        <w:tc>
          <w:tcPr>
            <w:tcW w:w="2000" w:type="dxa"/>
          </w:tcPr>
          <w:p w14:paraId="07A86434" w14:textId="77777777" w:rsidR="00A77B3E" w:rsidRDefault="00A77B3E">
            <w:pPr>
              <w:keepLines/>
            </w:pPr>
            <w:r>
              <w:t>Connected Users</w:t>
            </w:r>
          </w:p>
        </w:tc>
        <w:tc>
          <w:tcPr>
            <w:tcW w:w="7360" w:type="dxa"/>
          </w:tcPr>
          <w:p w14:paraId="6218E506" w14:textId="77777777" w:rsidR="00A77B3E" w:rsidRDefault="00A77B3E">
            <w:pPr>
              <w:keepLines/>
            </w:pPr>
            <w:r>
              <w:rPr>
                <w:noProof/>
              </w:rPr>
              <w:t>1</w:t>
            </w:r>
          </w:p>
        </w:tc>
      </w:tr>
      <w:tr w:rsidR="00000000" w14:paraId="70731A0F" w14:textId="77777777">
        <w:tc>
          <w:tcPr>
            <w:tcW w:w="2000" w:type="dxa"/>
          </w:tcPr>
          <w:p w14:paraId="3B401D74" w14:textId="77777777" w:rsidR="00A77B3E" w:rsidRDefault="00A77B3E">
            <w:pPr>
              <w:keepLines/>
            </w:pPr>
            <w:r>
              <w:t>Verification Method/s</w:t>
            </w:r>
          </w:p>
        </w:tc>
        <w:tc>
          <w:tcPr>
            <w:tcW w:w="7360" w:type="dxa"/>
          </w:tcPr>
          <w:p w14:paraId="25B6CA14" w14:textId="77777777" w:rsidR="00A77B3E" w:rsidRDefault="00A77B3E">
            <w:pPr>
              <w:keepLines/>
            </w:pPr>
            <w:r>
              <w:rPr>
                <w:noProof/>
              </w:rPr>
              <w:t>Demonstration</w:t>
            </w:r>
          </w:p>
        </w:tc>
      </w:tr>
      <w:tr w:rsidR="00000000" w14:paraId="5B683194" w14:textId="77777777">
        <w:tc>
          <w:tcPr>
            <w:tcW w:w="2000" w:type="dxa"/>
          </w:tcPr>
          <w:p w14:paraId="0ABBA584" w14:textId="77777777" w:rsidR="00A77B3E" w:rsidRDefault="00A77B3E">
            <w:pPr>
              <w:keepLines/>
            </w:pPr>
            <w:r>
              <w:t>Release</w:t>
            </w:r>
          </w:p>
        </w:tc>
        <w:tc>
          <w:tcPr>
            <w:tcW w:w="7360" w:type="dxa"/>
          </w:tcPr>
          <w:p w14:paraId="5BC97A5D" w14:textId="77777777" w:rsidR="00000000" w:rsidRDefault="00000000"/>
        </w:tc>
      </w:tr>
      <w:tr w:rsidR="00000000" w14:paraId="00029124" w14:textId="77777777">
        <w:tc>
          <w:tcPr>
            <w:tcW w:w="2000" w:type="dxa"/>
          </w:tcPr>
          <w:p w14:paraId="4742D4E7" w14:textId="77777777" w:rsidR="00A77B3E" w:rsidRDefault="00A77B3E">
            <w:pPr>
              <w:keepLines/>
            </w:pPr>
            <w:r>
              <w:t>Project Defined</w:t>
            </w:r>
          </w:p>
        </w:tc>
        <w:tc>
          <w:tcPr>
            <w:tcW w:w="7360" w:type="dxa"/>
          </w:tcPr>
          <w:p w14:paraId="69EE8F76" w14:textId="77777777" w:rsidR="00000000" w:rsidRDefault="00000000"/>
        </w:tc>
      </w:tr>
      <w:tr w:rsidR="00000000" w14:paraId="684FB5FC" w14:textId="77777777">
        <w:tc>
          <w:tcPr>
            <w:tcW w:w="2000" w:type="dxa"/>
          </w:tcPr>
          <w:p w14:paraId="7D86BB6F" w14:textId="77777777" w:rsidR="00A77B3E" w:rsidRDefault="00A77B3E">
            <w:pPr>
              <w:keepLines/>
            </w:pPr>
            <w:r>
              <w:t>Project</w:t>
            </w:r>
          </w:p>
        </w:tc>
        <w:tc>
          <w:tcPr>
            <w:tcW w:w="7360" w:type="dxa"/>
          </w:tcPr>
          <w:p w14:paraId="34D19BB8" w14:textId="77777777" w:rsidR="00A77B3E" w:rsidRDefault="00A77B3E">
            <w:pPr>
              <w:keepLines/>
            </w:pPr>
            <w:r>
              <w:rPr>
                <w:noProof/>
              </w:rPr>
              <w:t>Decagon_Boundary Scan</w:t>
            </w:r>
          </w:p>
        </w:tc>
      </w:tr>
      <w:tr w:rsidR="00000000" w14:paraId="14F1CE9C" w14:textId="77777777">
        <w:tc>
          <w:tcPr>
            <w:tcW w:w="2000" w:type="dxa"/>
          </w:tcPr>
          <w:p w14:paraId="55058413" w14:textId="77777777" w:rsidR="00A77B3E" w:rsidRDefault="00A77B3E">
            <w:pPr>
              <w:keepLines/>
            </w:pPr>
            <w:r>
              <w:t>Relationship Status</w:t>
            </w:r>
          </w:p>
        </w:tc>
        <w:tc>
          <w:tcPr>
            <w:tcW w:w="7360" w:type="dxa"/>
          </w:tcPr>
          <w:p w14:paraId="4FA8AC96" w14:textId="77777777" w:rsidR="00000000" w:rsidRDefault="00000000"/>
        </w:tc>
      </w:tr>
      <w:tr w:rsidR="00000000" w14:paraId="0FDC809A" w14:textId="77777777">
        <w:tc>
          <w:tcPr>
            <w:tcW w:w="2000" w:type="dxa"/>
          </w:tcPr>
          <w:p w14:paraId="1B900187" w14:textId="77777777" w:rsidR="00A77B3E" w:rsidRDefault="00A77B3E">
            <w:pPr>
              <w:keepLines/>
            </w:pPr>
            <w:r>
              <w:t>DOORS Relationship</w:t>
            </w:r>
          </w:p>
        </w:tc>
        <w:tc>
          <w:tcPr>
            <w:tcW w:w="7360" w:type="dxa"/>
          </w:tcPr>
          <w:p w14:paraId="7E975D20" w14:textId="77777777" w:rsidR="00000000" w:rsidRDefault="00000000"/>
        </w:tc>
      </w:tr>
      <w:tr w:rsidR="00000000" w14:paraId="084796E3" w14:textId="77777777">
        <w:tc>
          <w:tcPr>
            <w:tcW w:w="2000" w:type="dxa"/>
          </w:tcPr>
          <w:p w14:paraId="193E3DAF" w14:textId="77777777" w:rsidR="00A77B3E" w:rsidRDefault="00A77B3E">
            <w:pPr>
              <w:keepLines/>
            </w:pPr>
            <w:r>
              <w:t>Version</w:t>
            </w:r>
          </w:p>
        </w:tc>
        <w:tc>
          <w:tcPr>
            <w:tcW w:w="7360" w:type="dxa"/>
          </w:tcPr>
          <w:p w14:paraId="03D11CB9" w14:textId="77777777" w:rsidR="00A77B3E" w:rsidRDefault="00A77B3E">
            <w:pPr>
              <w:keepLines/>
            </w:pPr>
            <w:r>
              <w:rPr>
                <w:noProof/>
              </w:rPr>
              <w:t>2</w:t>
            </w:r>
          </w:p>
        </w:tc>
      </w:tr>
      <w:tr w:rsidR="00000000" w14:paraId="2BF16A27" w14:textId="77777777">
        <w:tc>
          <w:tcPr>
            <w:tcW w:w="2000" w:type="dxa"/>
          </w:tcPr>
          <w:p w14:paraId="3D74465A" w14:textId="77777777" w:rsidR="00A77B3E" w:rsidRDefault="00A77B3E">
            <w:pPr>
              <w:keepLines/>
            </w:pPr>
            <w:r>
              <w:t>Last Activity Date</w:t>
            </w:r>
          </w:p>
        </w:tc>
        <w:tc>
          <w:tcPr>
            <w:tcW w:w="7360" w:type="dxa"/>
          </w:tcPr>
          <w:p w14:paraId="30BBB3E7" w14:textId="77777777" w:rsidR="00A77B3E" w:rsidRDefault="00A77B3E">
            <w:pPr>
              <w:keepLines/>
            </w:pPr>
            <w:r>
              <w:rPr>
                <w:noProof/>
              </w:rPr>
              <w:t>2025-03-20 21:27:37.0</w:t>
            </w:r>
          </w:p>
        </w:tc>
      </w:tr>
      <w:tr w:rsidR="00000000" w14:paraId="63D81DA0" w14:textId="77777777">
        <w:tc>
          <w:tcPr>
            <w:tcW w:w="2000" w:type="dxa"/>
          </w:tcPr>
          <w:p w14:paraId="67822DB6" w14:textId="77777777" w:rsidR="00A77B3E" w:rsidRDefault="00A77B3E">
            <w:pPr>
              <w:keepLines/>
            </w:pPr>
            <w:r>
              <w:t>Upstream Cross Instance Relationships</w:t>
            </w:r>
          </w:p>
        </w:tc>
        <w:tc>
          <w:tcPr>
            <w:tcW w:w="7360" w:type="dxa"/>
          </w:tcPr>
          <w:p w14:paraId="08208D44" w14:textId="77777777" w:rsidR="00000000" w:rsidRDefault="00000000"/>
        </w:tc>
      </w:tr>
      <w:tr w:rsidR="00000000" w14:paraId="68E59ECA" w14:textId="77777777">
        <w:tc>
          <w:tcPr>
            <w:tcW w:w="2000" w:type="dxa"/>
          </w:tcPr>
          <w:p w14:paraId="74F57E9B" w14:textId="77777777" w:rsidR="00A77B3E" w:rsidRDefault="00A77B3E">
            <w:pPr>
              <w:keepLines/>
            </w:pPr>
            <w:r>
              <w:t>Validation Method/s</w:t>
            </w:r>
          </w:p>
        </w:tc>
        <w:tc>
          <w:tcPr>
            <w:tcW w:w="7360" w:type="dxa"/>
          </w:tcPr>
          <w:p w14:paraId="0906E757" w14:textId="77777777" w:rsidR="00A77B3E" w:rsidRDefault="00A77B3E">
            <w:pPr>
              <w:keepLines/>
            </w:pPr>
            <w:r>
              <w:rPr>
                <w:noProof/>
              </w:rPr>
              <w:t>Engineering Judgement</w:t>
            </w:r>
          </w:p>
        </w:tc>
      </w:tr>
      <w:tr w:rsidR="00000000" w14:paraId="3A5212DE" w14:textId="77777777">
        <w:tc>
          <w:tcPr>
            <w:tcW w:w="2000" w:type="dxa"/>
          </w:tcPr>
          <w:p w14:paraId="4C098F56" w14:textId="77777777" w:rsidR="00A77B3E" w:rsidRDefault="00A77B3E">
            <w:pPr>
              <w:keepLines/>
            </w:pPr>
            <w:r>
              <w:t>API ID</w:t>
            </w:r>
          </w:p>
        </w:tc>
        <w:tc>
          <w:tcPr>
            <w:tcW w:w="7360" w:type="dxa"/>
          </w:tcPr>
          <w:p w14:paraId="25CCBBEC" w14:textId="77777777" w:rsidR="00A77B3E" w:rsidRDefault="00A77B3E">
            <w:pPr>
              <w:keepLines/>
            </w:pPr>
            <w:r>
              <w:rPr>
                <w:noProof/>
              </w:rPr>
              <w:t>18747380</w:t>
            </w:r>
          </w:p>
        </w:tc>
      </w:tr>
      <w:tr w:rsidR="00000000" w14:paraId="73AD6F4A" w14:textId="77777777">
        <w:tc>
          <w:tcPr>
            <w:tcW w:w="2000" w:type="dxa"/>
          </w:tcPr>
          <w:p w14:paraId="79AAA915" w14:textId="77777777" w:rsidR="00A77B3E" w:rsidRDefault="00A77B3E">
            <w:pPr>
              <w:keepLines/>
            </w:pPr>
            <w:r>
              <w:t>Locked</w:t>
            </w:r>
          </w:p>
        </w:tc>
        <w:tc>
          <w:tcPr>
            <w:tcW w:w="7360" w:type="dxa"/>
          </w:tcPr>
          <w:p w14:paraId="2325940D" w14:textId="77777777" w:rsidR="00A77B3E" w:rsidRDefault="00A77B3E">
            <w:pPr>
              <w:keepLines/>
            </w:pPr>
            <w:r>
              <w:rPr>
                <w:noProof/>
              </w:rPr>
              <w:t>false</w:t>
            </w:r>
          </w:p>
        </w:tc>
      </w:tr>
      <w:tr w:rsidR="00000000" w14:paraId="5FDC3420" w14:textId="77777777">
        <w:tc>
          <w:tcPr>
            <w:tcW w:w="2000" w:type="dxa"/>
          </w:tcPr>
          <w:p w14:paraId="5F936F67" w14:textId="77777777" w:rsidR="00A77B3E" w:rsidRDefault="00A77B3E">
            <w:pPr>
              <w:keepLines/>
            </w:pPr>
            <w:r>
              <w:t>Derived Requirement</w:t>
            </w:r>
          </w:p>
        </w:tc>
        <w:tc>
          <w:tcPr>
            <w:tcW w:w="7360" w:type="dxa"/>
          </w:tcPr>
          <w:p w14:paraId="3625B6A2" w14:textId="77777777" w:rsidR="00A77B3E" w:rsidRDefault="00A77B3E">
            <w:pPr>
              <w:keepLines/>
            </w:pPr>
            <w:r>
              <w:rPr>
                <w:noProof/>
              </w:rPr>
              <w:t>Yes</w:t>
            </w:r>
          </w:p>
        </w:tc>
      </w:tr>
      <w:tr w:rsidR="00000000" w14:paraId="6D4F9077" w14:textId="77777777">
        <w:tc>
          <w:tcPr>
            <w:tcW w:w="2000" w:type="dxa"/>
          </w:tcPr>
          <w:p w14:paraId="1DC89036" w14:textId="77777777" w:rsidR="00A77B3E" w:rsidRDefault="00A77B3E">
            <w:pPr>
              <w:keepLines/>
            </w:pPr>
            <w:r>
              <w:t>Security Requirement</w:t>
            </w:r>
          </w:p>
        </w:tc>
        <w:tc>
          <w:tcPr>
            <w:tcW w:w="7360" w:type="dxa"/>
          </w:tcPr>
          <w:p w14:paraId="32512044" w14:textId="77777777" w:rsidR="00A77B3E" w:rsidRDefault="00A77B3E">
            <w:pPr>
              <w:keepLines/>
            </w:pPr>
            <w:r>
              <w:rPr>
                <w:noProof/>
              </w:rPr>
              <w:t>No</w:t>
            </w:r>
          </w:p>
        </w:tc>
      </w:tr>
      <w:tr w:rsidR="00000000" w14:paraId="4ED1E17E" w14:textId="77777777">
        <w:tc>
          <w:tcPr>
            <w:tcW w:w="2000" w:type="dxa"/>
          </w:tcPr>
          <w:p w14:paraId="2066152D" w14:textId="77777777" w:rsidR="00A77B3E" w:rsidRDefault="00A77B3E">
            <w:pPr>
              <w:keepLines/>
            </w:pPr>
            <w:r>
              <w:t>DOORS ID</w:t>
            </w:r>
          </w:p>
        </w:tc>
        <w:tc>
          <w:tcPr>
            <w:tcW w:w="7360" w:type="dxa"/>
          </w:tcPr>
          <w:p w14:paraId="07472137" w14:textId="77777777" w:rsidR="00000000" w:rsidRDefault="00000000"/>
        </w:tc>
      </w:tr>
      <w:tr w:rsidR="00000000" w14:paraId="2E6F18CF" w14:textId="77777777">
        <w:tc>
          <w:tcPr>
            <w:tcW w:w="2000" w:type="dxa"/>
          </w:tcPr>
          <w:p w14:paraId="64C4868C" w14:textId="77777777" w:rsidR="00A77B3E" w:rsidRDefault="00A77B3E">
            <w:pPr>
              <w:keepLines/>
            </w:pPr>
            <w:r>
              <w:t>Safety Requirement</w:t>
            </w:r>
          </w:p>
        </w:tc>
        <w:tc>
          <w:tcPr>
            <w:tcW w:w="7360" w:type="dxa"/>
          </w:tcPr>
          <w:p w14:paraId="626A98A7" w14:textId="77777777" w:rsidR="00A77B3E" w:rsidRDefault="00A77B3E">
            <w:pPr>
              <w:keepLines/>
            </w:pPr>
            <w:r>
              <w:rPr>
                <w:noProof/>
              </w:rPr>
              <w:t>No</w:t>
            </w:r>
          </w:p>
        </w:tc>
      </w:tr>
      <w:tr w:rsidR="00000000" w14:paraId="61D58706" w14:textId="77777777">
        <w:tc>
          <w:tcPr>
            <w:tcW w:w="2000" w:type="dxa"/>
          </w:tcPr>
          <w:p w14:paraId="77178461" w14:textId="77777777" w:rsidR="00A77B3E" w:rsidRDefault="00A77B3E">
            <w:pPr>
              <w:keepLines/>
            </w:pPr>
            <w:r>
              <w:t>Statement of Compliance</w:t>
            </w:r>
          </w:p>
        </w:tc>
        <w:tc>
          <w:tcPr>
            <w:tcW w:w="7360" w:type="dxa"/>
          </w:tcPr>
          <w:p w14:paraId="5C3E6C81" w14:textId="77777777" w:rsidR="00A77B3E" w:rsidRDefault="00A77B3E">
            <w:pPr>
              <w:keepLines/>
            </w:pPr>
            <w:r>
              <w:rPr>
                <w:noProof/>
              </w:rPr>
              <w:t>Unassigned</w:t>
            </w:r>
          </w:p>
        </w:tc>
      </w:tr>
      <w:tr w:rsidR="00000000" w14:paraId="3BBF5DC3" w14:textId="77777777">
        <w:tc>
          <w:tcPr>
            <w:tcW w:w="2000" w:type="dxa"/>
          </w:tcPr>
          <w:p w14:paraId="57A9DC2D" w14:textId="77777777" w:rsidR="00A77B3E" w:rsidRDefault="00A77B3E">
            <w:pPr>
              <w:keepLines/>
            </w:pPr>
            <w:r>
              <w:t>Export Controlled</w:t>
            </w:r>
          </w:p>
        </w:tc>
        <w:tc>
          <w:tcPr>
            <w:tcW w:w="7360" w:type="dxa"/>
          </w:tcPr>
          <w:p w14:paraId="2A7092E0" w14:textId="77777777" w:rsidR="00000000" w:rsidRDefault="00000000"/>
        </w:tc>
      </w:tr>
      <w:tr w:rsidR="00000000" w14:paraId="3C846E36" w14:textId="77777777">
        <w:tc>
          <w:tcPr>
            <w:tcW w:w="2000" w:type="dxa"/>
          </w:tcPr>
          <w:p w14:paraId="377CD922" w14:textId="77777777" w:rsidR="00A77B3E" w:rsidRDefault="00A77B3E">
            <w:pPr>
              <w:keepLines/>
            </w:pPr>
            <w:r>
              <w:t>Global ID</w:t>
            </w:r>
          </w:p>
        </w:tc>
        <w:tc>
          <w:tcPr>
            <w:tcW w:w="7360" w:type="dxa"/>
          </w:tcPr>
          <w:p w14:paraId="4BA2B848" w14:textId="77777777" w:rsidR="00A77B3E" w:rsidRDefault="00A77B3E">
            <w:pPr>
              <w:keepLines/>
            </w:pPr>
            <w:r>
              <w:rPr>
                <w:noProof/>
              </w:rPr>
              <w:t>COL02-REQ_RC-10677747</w:t>
            </w:r>
          </w:p>
        </w:tc>
      </w:tr>
      <w:tr w:rsidR="00000000" w14:paraId="4DF63A45" w14:textId="77777777">
        <w:tc>
          <w:tcPr>
            <w:tcW w:w="2000" w:type="dxa"/>
          </w:tcPr>
          <w:p w14:paraId="3F84CF1B" w14:textId="77777777" w:rsidR="00A77B3E" w:rsidRDefault="00A77B3E">
            <w:pPr>
              <w:keepLines/>
            </w:pPr>
            <w:r>
              <w:t>Downstream Cross Instance Relationships</w:t>
            </w:r>
          </w:p>
        </w:tc>
        <w:tc>
          <w:tcPr>
            <w:tcW w:w="7360" w:type="dxa"/>
          </w:tcPr>
          <w:p w14:paraId="650A0F34" w14:textId="77777777" w:rsidR="00000000" w:rsidRDefault="00000000"/>
        </w:tc>
      </w:tr>
      <w:tr w:rsidR="00000000" w14:paraId="621337E0" w14:textId="77777777">
        <w:tc>
          <w:tcPr>
            <w:tcW w:w="2000" w:type="dxa"/>
          </w:tcPr>
          <w:p w14:paraId="7A2656FC" w14:textId="77777777" w:rsidR="00A77B3E" w:rsidRDefault="00A77B3E">
            <w:pPr>
              <w:keepLines/>
            </w:pPr>
            <w:r>
              <w:t>Last Locked</w:t>
            </w:r>
          </w:p>
        </w:tc>
        <w:tc>
          <w:tcPr>
            <w:tcW w:w="7360" w:type="dxa"/>
          </w:tcPr>
          <w:p w14:paraId="2BE3ED4C" w14:textId="77777777" w:rsidR="00000000" w:rsidRDefault="00000000"/>
        </w:tc>
      </w:tr>
      <w:tr w:rsidR="00000000" w14:paraId="3F40F11E" w14:textId="77777777">
        <w:tc>
          <w:tcPr>
            <w:tcW w:w="2000" w:type="dxa"/>
          </w:tcPr>
          <w:p w14:paraId="16538038" w14:textId="77777777" w:rsidR="00A77B3E" w:rsidRDefault="00A77B3E">
            <w:pPr>
              <w:keepLines/>
            </w:pPr>
            <w:r>
              <w:t>Requirement Type</w:t>
            </w:r>
          </w:p>
        </w:tc>
        <w:tc>
          <w:tcPr>
            <w:tcW w:w="7360" w:type="dxa"/>
          </w:tcPr>
          <w:p w14:paraId="1C6A90C7" w14:textId="77777777" w:rsidR="00A77B3E" w:rsidRDefault="00A77B3E">
            <w:pPr>
              <w:keepLines/>
            </w:pPr>
            <w:r>
              <w:rPr>
                <w:noProof/>
              </w:rPr>
              <w:t>Software</w:t>
            </w:r>
          </w:p>
        </w:tc>
      </w:tr>
      <w:tr w:rsidR="00000000" w14:paraId="5AA0AA75" w14:textId="77777777">
        <w:tc>
          <w:tcPr>
            <w:tcW w:w="2000" w:type="dxa"/>
          </w:tcPr>
          <w:p w14:paraId="396EE909" w14:textId="77777777" w:rsidR="00A77B3E" w:rsidRDefault="00A77B3E">
            <w:pPr>
              <w:keepLines/>
            </w:pPr>
            <w:r>
              <w:t>Tags</w:t>
            </w:r>
          </w:p>
        </w:tc>
        <w:tc>
          <w:tcPr>
            <w:tcW w:w="7360" w:type="dxa"/>
          </w:tcPr>
          <w:p w14:paraId="6EEECFA4" w14:textId="77777777" w:rsidR="00000000" w:rsidRDefault="00000000"/>
        </w:tc>
      </w:tr>
      <w:tr w:rsidR="00000000" w14:paraId="7D0D5ABF" w14:textId="77777777">
        <w:tc>
          <w:tcPr>
            <w:tcW w:w="2000" w:type="dxa"/>
          </w:tcPr>
          <w:p w14:paraId="60B82949" w14:textId="77777777" w:rsidR="00A77B3E" w:rsidRDefault="00A77B3E">
            <w:pPr>
              <w:keepLines/>
            </w:pPr>
            <w:r>
              <w:t>Heading</w:t>
            </w:r>
          </w:p>
        </w:tc>
        <w:tc>
          <w:tcPr>
            <w:tcW w:w="7360" w:type="dxa"/>
          </w:tcPr>
          <w:p w14:paraId="1414CD1C" w14:textId="77777777" w:rsidR="00A77B3E" w:rsidRDefault="00A77B3E">
            <w:pPr>
              <w:keepLines/>
            </w:pPr>
            <w:r>
              <w:rPr>
                <w:noProof/>
              </w:rPr>
              <w:t>1.2.1.2.5</w:t>
            </w:r>
          </w:p>
        </w:tc>
      </w:tr>
      <w:tr w:rsidR="00000000" w14:paraId="58B93A0A" w14:textId="77777777">
        <w:tc>
          <w:tcPr>
            <w:tcW w:w="2000" w:type="dxa"/>
          </w:tcPr>
          <w:p w14:paraId="045F5EB5" w14:textId="77777777" w:rsidR="00A77B3E" w:rsidRDefault="00A77B3E">
            <w:pPr>
              <w:keepLines/>
            </w:pPr>
            <w:r>
              <w:t>Rationale</w:t>
            </w:r>
          </w:p>
        </w:tc>
        <w:tc>
          <w:tcPr>
            <w:tcW w:w="7360" w:type="dxa"/>
          </w:tcPr>
          <w:p w14:paraId="59C0E90B" w14:textId="77777777" w:rsidR="00A77B3E" w:rsidRDefault="00A77B3E">
            <w:pPr>
              <w:keepLines/>
              <w:rPr>
                <w:noProof/>
                <w:lang w:val="en-US" w:eastAsia="en-US" w:bidi="ar-SA"/>
              </w:rPr>
            </w:pPr>
            <w:r>
              <w:rPr>
                <w:noProof/>
                <w:lang w:val="en-US" w:eastAsia="en-US" w:bidi="ar-SA"/>
              </w:rPr>
              <w:t>This is a stakeholder requirement from MEEs in order to be able to optimize the workflow for a test technician who might be running tests on multiple test stations at the same time.</w:t>
            </w:r>
          </w:p>
        </w:tc>
      </w:tr>
      <w:tr w:rsidR="00000000" w14:paraId="4050CD2A" w14:textId="77777777">
        <w:tc>
          <w:tcPr>
            <w:tcW w:w="2000" w:type="dxa"/>
          </w:tcPr>
          <w:p w14:paraId="54F472D0" w14:textId="77777777" w:rsidR="00A77B3E" w:rsidRDefault="00A77B3E">
            <w:pPr>
              <w:keepLines/>
            </w:pPr>
            <w:r>
              <w:t>Safety Rationale</w:t>
            </w:r>
          </w:p>
        </w:tc>
        <w:tc>
          <w:tcPr>
            <w:tcW w:w="7360" w:type="dxa"/>
          </w:tcPr>
          <w:p w14:paraId="40E585F5" w14:textId="77777777" w:rsidR="00000000" w:rsidRDefault="00000000"/>
        </w:tc>
      </w:tr>
      <w:tr w:rsidR="00000000" w14:paraId="7EF3ECED" w14:textId="77777777">
        <w:tc>
          <w:tcPr>
            <w:tcW w:w="2000" w:type="dxa"/>
          </w:tcPr>
          <w:p w14:paraId="76DB90D5" w14:textId="77777777" w:rsidR="00A77B3E" w:rsidRDefault="00A77B3E">
            <w:pPr>
              <w:keepLines/>
            </w:pPr>
            <w:r>
              <w:t>Change Driver</w:t>
            </w:r>
          </w:p>
        </w:tc>
        <w:tc>
          <w:tcPr>
            <w:tcW w:w="7360" w:type="dxa"/>
          </w:tcPr>
          <w:p w14:paraId="60502DA5" w14:textId="77777777" w:rsidR="00000000" w:rsidRDefault="00000000"/>
        </w:tc>
      </w:tr>
      <w:tr w:rsidR="00000000" w14:paraId="715DBBFC" w14:textId="77777777">
        <w:tc>
          <w:tcPr>
            <w:tcW w:w="2000" w:type="dxa"/>
          </w:tcPr>
          <w:p w14:paraId="6ED54611" w14:textId="77777777" w:rsidR="00A77B3E" w:rsidRDefault="00A77B3E">
            <w:pPr>
              <w:keepLines/>
            </w:pPr>
            <w:r>
              <w:lastRenderedPageBreak/>
              <w:t>Allocation/s</w:t>
            </w:r>
          </w:p>
        </w:tc>
        <w:tc>
          <w:tcPr>
            <w:tcW w:w="7360" w:type="dxa"/>
          </w:tcPr>
          <w:p w14:paraId="06EDF1B1" w14:textId="77777777" w:rsidR="00000000" w:rsidRDefault="00000000"/>
        </w:tc>
      </w:tr>
      <w:tr w:rsidR="00000000" w14:paraId="1F6B3808" w14:textId="77777777">
        <w:tc>
          <w:tcPr>
            <w:tcW w:w="2000" w:type="dxa"/>
          </w:tcPr>
          <w:p w14:paraId="3401A497" w14:textId="77777777" w:rsidR="00A77B3E" w:rsidRDefault="00A77B3E">
            <w:pPr>
              <w:keepLines/>
            </w:pPr>
            <w:r>
              <w:t>Modified Date</w:t>
            </w:r>
          </w:p>
        </w:tc>
        <w:tc>
          <w:tcPr>
            <w:tcW w:w="7360" w:type="dxa"/>
          </w:tcPr>
          <w:p w14:paraId="3E13FA04" w14:textId="77777777" w:rsidR="00A77B3E" w:rsidRDefault="00A77B3E">
            <w:pPr>
              <w:keepLines/>
            </w:pPr>
            <w:r>
              <w:rPr>
                <w:noProof/>
              </w:rPr>
              <w:t>03/20/2025</w:t>
            </w:r>
          </w:p>
        </w:tc>
      </w:tr>
      <w:tr w:rsidR="00000000" w14:paraId="1A75BA2E" w14:textId="77777777">
        <w:tc>
          <w:tcPr>
            <w:tcW w:w="2000" w:type="dxa"/>
          </w:tcPr>
          <w:p w14:paraId="6F5156CE" w14:textId="77777777" w:rsidR="00A77B3E" w:rsidRDefault="00A77B3E">
            <w:pPr>
              <w:keepLines/>
            </w:pPr>
            <w:r>
              <w:t>Compliance Rationale</w:t>
            </w:r>
          </w:p>
        </w:tc>
        <w:tc>
          <w:tcPr>
            <w:tcW w:w="7360" w:type="dxa"/>
          </w:tcPr>
          <w:p w14:paraId="1E7C1D1E" w14:textId="77777777" w:rsidR="00000000" w:rsidRDefault="00000000"/>
        </w:tc>
      </w:tr>
      <w:tr w:rsidR="00000000" w14:paraId="1037E13C" w14:textId="77777777">
        <w:tc>
          <w:tcPr>
            <w:tcW w:w="2000" w:type="dxa"/>
          </w:tcPr>
          <w:p w14:paraId="3174259E" w14:textId="77777777" w:rsidR="00A77B3E" w:rsidRDefault="00A77B3E">
            <w:pPr>
              <w:keepLines/>
            </w:pPr>
            <w:r>
              <w:t>Security Rationale</w:t>
            </w:r>
          </w:p>
        </w:tc>
        <w:tc>
          <w:tcPr>
            <w:tcW w:w="7360" w:type="dxa"/>
          </w:tcPr>
          <w:p w14:paraId="4FD3ECFF" w14:textId="77777777" w:rsidR="00000000" w:rsidRDefault="00000000"/>
        </w:tc>
      </w:tr>
      <w:tr w:rsidR="00000000" w14:paraId="11245227" w14:textId="77777777">
        <w:tc>
          <w:tcPr>
            <w:tcW w:w="2000" w:type="dxa"/>
          </w:tcPr>
          <w:p w14:paraId="4AC8722B" w14:textId="77777777" w:rsidR="00A77B3E" w:rsidRDefault="00A77B3E">
            <w:pPr>
              <w:keepLines/>
            </w:pPr>
            <w:r>
              <w:t>Customer ID</w:t>
            </w:r>
          </w:p>
        </w:tc>
        <w:tc>
          <w:tcPr>
            <w:tcW w:w="7360" w:type="dxa"/>
          </w:tcPr>
          <w:p w14:paraId="06D0BE61" w14:textId="77777777" w:rsidR="00000000" w:rsidRDefault="00000000"/>
        </w:tc>
      </w:tr>
      <w:tr w:rsidR="00000000" w14:paraId="383F0AF2" w14:textId="77777777">
        <w:tc>
          <w:tcPr>
            <w:tcW w:w="2000" w:type="dxa"/>
          </w:tcPr>
          <w:p w14:paraId="39705D83" w14:textId="77777777" w:rsidR="00A77B3E" w:rsidRDefault="00A77B3E">
            <w:pPr>
              <w:keepLines/>
            </w:pPr>
            <w:r>
              <w:t>Status</w:t>
            </w:r>
          </w:p>
        </w:tc>
        <w:tc>
          <w:tcPr>
            <w:tcW w:w="7360" w:type="dxa"/>
          </w:tcPr>
          <w:p w14:paraId="26C03F09" w14:textId="77777777" w:rsidR="00A77B3E" w:rsidRDefault="00A77B3E">
            <w:pPr>
              <w:keepLines/>
            </w:pPr>
            <w:r>
              <w:rPr>
                <w:noProof/>
              </w:rPr>
              <w:t>Ready For Review</w:t>
            </w:r>
          </w:p>
        </w:tc>
      </w:tr>
      <w:tr w:rsidR="00000000" w14:paraId="5657DBEF" w14:textId="77777777">
        <w:tc>
          <w:tcPr>
            <w:tcW w:w="2000" w:type="dxa"/>
          </w:tcPr>
          <w:p w14:paraId="6593B51C" w14:textId="77777777" w:rsidR="00A77B3E" w:rsidRDefault="00A77B3E">
            <w:pPr>
              <w:keepLines/>
            </w:pPr>
            <w:r>
              <w:t>Robust Rationale</w:t>
            </w:r>
          </w:p>
        </w:tc>
        <w:tc>
          <w:tcPr>
            <w:tcW w:w="7360" w:type="dxa"/>
          </w:tcPr>
          <w:p w14:paraId="6E97F326" w14:textId="77777777" w:rsidR="00000000" w:rsidRDefault="00000000"/>
        </w:tc>
      </w:tr>
      <w:tr w:rsidR="00000000" w14:paraId="03B183DC" w14:textId="77777777">
        <w:tc>
          <w:tcPr>
            <w:tcW w:w="2000" w:type="dxa"/>
          </w:tcPr>
          <w:p w14:paraId="039D45A8" w14:textId="77777777" w:rsidR="00A77B3E" w:rsidRDefault="00A77B3E">
            <w:pPr>
              <w:keepLines/>
            </w:pPr>
            <w:r>
              <w:t>Item Type</w:t>
            </w:r>
          </w:p>
        </w:tc>
        <w:tc>
          <w:tcPr>
            <w:tcW w:w="7360" w:type="dxa"/>
          </w:tcPr>
          <w:p w14:paraId="4385EBBD" w14:textId="77777777" w:rsidR="00A77B3E" w:rsidRDefault="00A77B3E">
            <w:pPr>
              <w:keepLines/>
            </w:pPr>
            <w:r>
              <w:rPr>
                <w:noProof/>
              </w:rPr>
              <w:t>Requirement</w:t>
            </w:r>
          </w:p>
        </w:tc>
      </w:tr>
      <w:tr w:rsidR="00000000" w14:paraId="47B9006B" w14:textId="77777777">
        <w:tc>
          <w:tcPr>
            <w:tcW w:w="2000" w:type="dxa"/>
          </w:tcPr>
          <w:p w14:paraId="4C1C4C5D" w14:textId="77777777" w:rsidR="00A77B3E" w:rsidRDefault="00A77B3E">
            <w:pPr>
              <w:keepLines/>
            </w:pPr>
            <w:r>
              <w:t>Validation Conclusion</w:t>
            </w:r>
          </w:p>
        </w:tc>
        <w:tc>
          <w:tcPr>
            <w:tcW w:w="7360" w:type="dxa"/>
          </w:tcPr>
          <w:p w14:paraId="74AA6386" w14:textId="77777777" w:rsidR="00A77B3E" w:rsidRDefault="00A77B3E">
            <w:pPr>
              <w:keepLines/>
            </w:pPr>
            <w:r>
              <w:rPr>
                <w:noProof/>
              </w:rPr>
              <w:t>Yes</w:t>
            </w:r>
          </w:p>
        </w:tc>
      </w:tr>
      <w:tr w:rsidR="00000000" w14:paraId="1549EBC6" w14:textId="77777777">
        <w:tc>
          <w:tcPr>
            <w:tcW w:w="2000" w:type="dxa"/>
          </w:tcPr>
          <w:p w14:paraId="1F51E2B6" w14:textId="77777777" w:rsidR="00A77B3E" w:rsidRDefault="00A77B3E">
            <w:pPr>
              <w:keepLines/>
            </w:pPr>
            <w:r>
              <w:t>FDAL</w:t>
            </w:r>
          </w:p>
        </w:tc>
        <w:tc>
          <w:tcPr>
            <w:tcW w:w="7360" w:type="dxa"/>
          </w:tcPr>
          <w:p w14:paraId="237331CB" w14:textId="77777777" w:rsidR="00A77B3E" w:rsidRDefault="00A77B3E">
            <w:pPr>
              <w:keepLines/>
            </w:pPr>
            <w:r>
              <w:rPr>
                <w:noProof/>
              </w:rPr>
              <w:t>Unassigned</w:t>
            </w:r>
          </w:p>
        </w:tc>
      </w:tr>
      <w:tr w:rsidR="00000000" w14:paraId="4C5C7F7F" w14:textId="77777777">
        <w:tc>
          <w:tcPr>
            <w:tcW w:w="2000" w:type="dxa"/>
          </w:tcPr>
          <w:p w14:paraId="4FE6D927" w14:textId="77777777" w:rsidR="00A77B3E" w:rsidRDefault="00A77B3E">
            <w:pPr>
              <w:keepLines/>
            </w:pPr>
            <w:r>
              <w:t>Key Characteristics</w:t>
            </w:r>
          </w:p>
        </w:tc>
        <w:tc>
          <w:tcPr>
            <w:tcW w:w="7360" w:type="dxa"/>
          </w:tcPr>
          <w:p w14:paraId="66259F48" w14:textId="77777777" w:rsidR="00A77B3E" w:rsidRDefault="00A77B3E">
            <w:pPr>
              <w:keepLines/>
            </w:pPr>
            <w:r>
              <w:rPr>
                <w:noProof/>
              </w:rPr>
              <w:t>Unassigned</w:t>
            </w:r>
          </w:p>
        </w:tc>
      </w:tr>
      <w:tr w:rsidR="00000000" w14:paraId="1319E8E3" w14:textId="77777777">
        <w:tc>
          <w:tcPr>
            <w:tcW w:w="2000" w:type="dxa"/>
          </w:tcPr>
          <w:p w14:paraId="13940C06" w14:textId="77777777" w:rsidR="00A77B3E" w:rsidRDefault="00A77B3E">
            <w:pPr>
              <w:keepLines/>
            </w:pPr>
            <w:r>
              <w:t># of Attachments</w:t>
            </w:r>
          </w:p>
        </w:tc>
        <w:tc>
          <w:tcPr>
            <w:tcW w:w="7360" w:type="dxa"/>
          </w:tcPr>
          <w:p w14:paraId="319DF056" w14:textId="77777777" w:rsidR="00A77B3E" w:rsidRDefault="00A77B3E">
            <w:pPr>
              <w:keepLines/>
            </w:pPr>
            <w:r>
              <w:rPr>
                <w:noProof/>
              </w:rPr>
              <w:t>0</w:t>
            </w:r>
          </w:p>
        </w:tc>
      </w:tr>
      <w:tr w:rsidR="00000000" w14:paraId="2284B9A8" w14:textId="77777777">
        <w:tc>
          <w:tcPr>
            <w:tcW w:w="2000" w:type="dxa"/>
          </w:tcPr>
          <w:p w14:paraId="6408178B" w14:textId="77777777" w:rsidR="00A77B3E" w:rsidRDefault="00A77B3E">
            <w:pPr>
              <w:keepLines/>
            </w:pPr>
            <w:r>
              <w:t>Last Locked By</w:t>
            </w:r>
          </w:p>
        </w:tc>
        <w:tc>
          <w:tcPr>
            <w:tcW w:w="7360" w:type="dxa"/>
          </w:tcPr>
          <w:p w14:paraId="257C097D" w14:textId="77777777" w:rsidR="00000000" w:rsidRDefault="00000000"/>
        </w:tc>
      </w:tr>
      <w:tr w:rsidR="00000000" w14:paraId="155B36A6" w14:textId="77777777">
        <w:tc>
          <w:tcPr>
            <w:tcW w:w="2000" w:type="dxa"/>
          </w:tcPr>
          <w:p w14:paraId="58D3332D" w14:textId="77777777" w:rsidR="00A77B3E" w:rsidRDefault="00A77B3E">
            <w:pPr>
              <w:keepLines/>
            </w:pPr>
            <w:r>
              <w:t>Modified By</w:t>
            </w:r>
          </w:p>
        </w:tc>
        <w:tc>
          <w:tcPr>
            <w:tcW w:w="7360" w:type="dxa"/>
          </w:tcPr>
          <w:p w14:paraId="395F3AB0" w14:textId="77777777" w:rsidR="00A77B3E" w:rsidRDefault="00A77B3E">
            <w:pPr>
              <w:keepLines/>
            </w:pPr>
            <w:r>
              <w:rPr>
                <w:noProof/>
              </w:rPr>
              <w:t>Anthony Su</w:t>
            </w:r>
          </w:p>
        </w:tc>
      </w:tr>
      <w:tr w:rsidR="00000000" w14:paraId="3B1DD54F" w14:textId="77777777">
        <w:tc>
          <w:tcPr>
            <w:tcW w:w="2000" w:type="dxa"/>
          </w:tcPr>
          <w:p w14:paraId="674C476F" w14:textId="77777777" w:rsidR="00A77B3E" w:rsidRDefault="00A77B3E">
            <w:pPr>
              <w:keepLines/>
            </w:pPr>
            <w:r>
              <w:t>Validation Evidence</w:t>
            </w:r>
          </w:p>
        </w:tc>
        <w:tc>
          <w:tcPr>
            <w:tcW w:w="7360" w:type="dxa"/>
          </w:tcPr>
          <w:p w14:paraId="745D51F3" w14:textId="77777777" w:rsidR="00A77B3E" w:rsidRDefault="00A77B3E">
            <w:pPr>
              <w:keepLines/>
              <w:rPr>
                <w:noProof/>
                <w:lang w:val="en-US" w:eastAsia="en-US" w:bidi="ar-SA"/>
              </w:rPr>
            </w:pPr>
            <w:r>
              <w:rPr>
                <w:noProof/>
                <w:lang w:val="en-US" w:eastAsia="en-US" w:bidi="ar-SA"/>
              </w:rPr>
              <w:t>The requirement passes all validation criteria outlined in Appendix B of the RMP 946-3FG8-001 Rev A.</w:t>
            </w:r>
          </w:p>
        </w:tc>
      </w:tr>
      <w:tr w:rsidR="00000000" w14:paraId="296346E8" w14:textId="77777777">
        <w:tc>
          <w:tcPr>
            <w:tcW w:w="2000" w:type="dxa"/>
          </w:tcPr>
          <w:p w14:paraId="028CFF43" w14:textId="77777777" w:rsidR="00A77B3E" w:rsidRDefault="00A77B3E">
            <w:pPr>
              <w:keepLines/>
            </w:pPr>
            <w:r>
              <w:t>Robust Requirement</w:t>
            </w:r>
          </w:p>
        </w:tc>
        <w:tc>
          <w:tcPr>
            <w:tcW w:w="7360" w:type="dxa"/>
          </w:tcPr>
          <w:p w14:paraId="76294C5B" w14:textId="77777777" w:rsidR="00A77B3E" w:rsidRDefault="00A77B3E">
            <w:pPr>
              <w:keepLines/>
            </w:pPr>
            <w:r>
              <w:rPr>
                <w:noProof/>
              </w:rPr>
              <w:t>Unassigned</w:t>
            </w:r>
          </w:p>
        </w:tc>
      </w:tr>
      <w:tr w:rsidR="00000000" w14:paraId="059BC107" w14:textId="77777777">
        <w:tc>
          <w:tcPr>
            <w:tcW w:w="2000" w:type="dxa"/>
          </w:tcPr>
          <w:p w14:paraId="60A408D2" w14:textId="77777777" w:rsidR="00A77B3E" w:rsidRDefault="00A77B3E">
            <w:pPr>
              <w:keepLines/>
            </w:pPr>
            <w:r>
              <w:t># of Upstream Relationships</w:t>
            </w:r>
          </w:p>
        </w:tc>
        <w:tc>
          <w:tcPr>
            <w:tcW w:w="7360" w:type="dxa"/>
          </w:tcPr>
          <w:p w14:paraId="0FF358A1" w14:textId="77777777" w:rsidR="00A77B3E" w:rsidRDefault="00A77B3E">
            <w:pPr>
              <w:keepLines/>
            </w:pPr>
            <w:r>
              <w:rPr>
                <w:noProof/>
              </w:rPr>
              <w:t>0</w:t>
            </w:r>
          </w:p>
        </w:tc>
      </w:tr>
      <w:tr w:rsidR="00000000" w14:paraId="78A071D1" w14:textId="77777777">
        <w:tc>
          <w:tcPr>
            <w:tcW w:w="2000" w:type="dxa"/>
          </w:tcPr>
          <w:p w14:paraId="4348E749" w14:textId="77777777" w:rsidR="00A77B3E" w:rsidRDefault="00A77B3E">
            <w:pPr>
              <w:keepLines/>
            </w:pPr>
            <w:r>
              <w:t>Created Date</w:t>
            </w:r>
          </w:p>
        </w:tc>
        <w:tc>
          <w:tcPr>
            <w:tcW w:w="7360" w:type="dxa"/>
          </w:tcPr>
          <w:p w14:paraId="5EDDA8C5" w14:textId="77777777" w:rsidR="00A77B3E" w:rsidRDefault="00A77B3E">
            <w:pPr>
              <w:keepLines/>
            </w:pPr>
            <w:r>
              <w:rPr>
                <w:noProof/>
              </w:rPr>
              <w:t>12/05/2024</w:t>
            </w:r>
          </w:p>
        </w:tc>
      </w:tr>
      <w:tr w:rsidR="00000000" w14:paraId="6742ECAF" w14:textId="77777777">
        <w:tc>
          <w:tcPr>
            <w:tcW w:w="2000" w:type="dxa"/>
          </w:tcPr>
          <w:p w14:paraId="3E3B607A" w14:textId="77777777" w:rsidR="00A77B3E" w:rsidRDefault="00A77B3E">
            <w:pPr>
              <w:keepLines/>
            </w:pPr>
            <w:r>
              <w:t>Created By</w:t>
            </w:r>
          </w:p>
        </w:tc>
        <w:tc>
          <w:tcPr>
            <w:tcW w:w="7360" w:type="dxa"/>
          </w:tcPr>
          <w:p w14:paraId="06F10469" w14:textId="77777777" w:rsidR="00A77B3E" w:rsidRDefault="00A77B3E">
            <w:pPr>
              <w:keepLines/>
            </w:pPr>
            <w:r>
              <w:rPr>
                <w:noProof/>
              </w:rPr>
              <w:t>Anthony Su</w:t>
            </w:r>
          </w:p>
        </w:tc>
      </w:tr>
      <w:tr w:rsidR="00000000" w14:paraId="3B6ECE3E" w14:textId="77777777">
        <w:tc>
          <w:tcPr>
            <w:tcW w:w="2000" w:type="dxa"/>
          </w:tcPr>
          <w:p w14:paraId="0D7EECCA" w14:textId="77777777" w:rsidR="00A77B3E" w:rsidRDefault="00A77B3E">
            <w:pPr>
              <w:keepLines/>
            </w:pPr>
            <w:r>
              <w:t>Item Path</w:t>
            </w:r>
          </w:p>
        </w:tc>
        <w:tc>
          <w:tcPr>
            <w:tcW w:w="7360" w:type="dxa"/>
          </w:tcPr>
          <w:p w14:paraId="594EB47C" w14:textId="77777777" w:rsidR="00000000" w:rsidRDefault="00000000"/>
        </w:tc>
      </w:tr>
      <w:tr w:rsidR="00000000" w14:paraId="3CB64576" w14:textId="77777777">
        <w:tc>
          <w:tcPr>
            <w:tcW w:w="2000" w:type="dxa"/>
          </w:tcPr>
          <w:p w14:paraId="24EAE828" w14:textId="77777777" w:rsidR="00A77B3E" w:rsidRDefault="00A77B3E">
            <w:pPr>
              <w:keepLines/>
            </w:pPr>
            <w:r>
              <w:t># of Comments</w:t>
            </w:r>
          </w:p>
        </w:tc>
        <w:tc>
          <w:tcPr>
            <w:tcW w:w="7360" w:type="dxa"/>
          </w:tcPr>
          <w:p w14:paraId="62D912E2" w14:textId="77777777" w:rsidR="00A77B3E" w:rsidRDefault="00A77B3E">
            <w:pPr>
              <w:keepLines/>
            </w:pPr>
            <w:r>
              <w:rPr>
                <w:noProof/>
              </w:rPr>
              <w:t>0</w:t>
            </w:r>
          </w:p>
        </w:tc>
      </w:tr>
      <w:tr w:rsidR="00000000" w14:paraId="29E686D7" w14:textId="77777777">
        <w:tc>
          <w:tcPr>
            <w:tcW w:w="2000" w:type="dxa"/>
          </w:tcPr>
          <w:p w14:paraId="3793A625" w14:textId="77777777" w:rsidR="00A77B3E" w:rsidRDefault="00A77B3E">
            <w:pPr>
              <w:keepLines/>
            </w:pPr>
            <w:r>
              <w:t>Current version</w:t>
            </w:r>
          </w:p>
        </w:tc>
        <w:tc>
          <w:tcPr>
            <w:tcW w:w="7360" w:type="dxa"/>
          </w:tcPr>
          <w:p w14:paraId="3659B0F5" w14:textId="77777777" w:rsidR="00A77B3E" w:rsidRDefault="00A77B3E">
            <w:pPr>
              <w:keepLines/>
            </w:pPr>
            <w:r>
              <w:rPr>
                <w:noProof/>
              </w:rPr>
              <w:t>2</w:t>
            </w:r>
          </w:p>
        </w:tc>
      </w:tr>
      <w:tr w:rsidR="00000000" w14:paraId="1637900B" w14:textId="77777777">
        <w:tc>
          <w:tcPr>
            <w:tcW w:w="2000" w:type="dxa"/>
          </w:tcPr>
          <w:p w14:paraId="0BCFA5CC" w14:textId="77777777" w:rsidR="00A77B3E" w:rsidRDefault="00A77B3E">
            <w:pPr>
              <w:keepLines/>
            </w:pPr>
            <w:r>
              <w:t># of Links</w:t>
            </w:r>
          </w:p>
        </w:tc>
        <w:tc>
          <w:tcPr>
            <w:tcW w:w="7360" w:type="dxa"/>
          </w:tcPr>
          <w:p w14:paraId="381845B9" w14:textId="77777777" w:rsidR="00A77B3E" w:rsidRDefault="00A77B3E">
            <w:pPr>
              <w:keepLines/>
            </w:pPr>
            <w:r>
              <w:rPr>
                <w:noProof/>
              </w:rPr>
              <w:t>0</w:t>
            </w:r>
          </w:p>
        </w:tc>
      </w:tr>
    </w:tbl>
    <w:p w14:paraId="6C9DB48F" w14:textId="77777777" w:rsidR="00A77B3E" w:rsidRDefault="00A77B3E">
      <w:pPr>
        <w:keepLines/>
      </w:pPr>
      <w:r>
        <w:t xml:space="preserve">Tags: </w:t>
      </w:r>
    </w:p>
    <w:p w14:paraId="7924C57C" w14:textId="77777777" w:rsidR="00A77B3E" w:rsidRDefault="00A77B3E">
      <w:pPr>
        <w:keepLines/>
      </w:pPr>
      <w:r>
        <w:t xml:space="preserve">Upstream Relationships: </w:t>
      </w:r>
    </w:p>
    <w:p w14:paraId="12B929D9" w14:textId="77777777" w:rsidR="00A77B3E" w:rsidRDefault="00A77B3E">
      <w:pPr>
        <w:keepLines/>
      </w:pPr>
      <w:r>
        <w:t xml:space="preserve">Relationships: </w:t>
      </w:r>
    </w:p>
    <w:p w14:paraId="648730CA" w14:textId="77777777" w:rsidR="00A77B3E" w:rsidRDefault="00A77B3E">
      <w:pPr>
        <w:keepLines/>
      </w:pPr>
      <w:r>
        <w:t xml:space="preserve">Synchronized Items: </w:t>
      </w:r>
    </w:p>
    <w:p w14:paraId="31678FBF" w14:textId="77777777" w:rsidR="00A77B3E" w:rsidRDefault="00A77B3E">
      <w:pPr>
        <w:keepLines/>
      </w:pPr>
      <w:r>
        <w:t xml:space="preserve">Comments: </w:t>
      </w:r>
    </w:p>
    <w:p w14:paraId="6D026E79" w14:textId="77777777" w:rsidR="00A77B3E" w:rsidRDefault="00A77B3E">
      <w:pPr>
        <w:keepLines/>
      </w:pPr>
      <w:r>
        <w:t xml:space="preserve">Versions: </w:t>
      </w:r>
    </w:p>
    <w:p w14:paraId="1154FADE" w14:textId="77777777" w:rsidR="00A77B3E" w:rsidRDefault="00A77B3E">
      <w:pPr>
        <w:keepLines/>
      </w:pPr>
      <w:r>
        <w:t>#</w:t>
      </w:r>
      <w:r>
        <w:rPr>
          <w:noProof/>
        </w:rPr>
        <w:t>2</w:t>
      </w:r>
      <w:r>
        <w:t xml:space="preserve">: </w:t>
      </w:r>
      <w:r>
        <w:rPr>
          <w:noProof/>
        </w:rPr>
        <w:t>03/20/2025</w:t>
      </w:r>
      <w:r>
        <w:t xml:space="preserve"> - </w:t>
      </w:r>
      <w:r>
        <w:rPr>
          <w:noProof/>
        </w:rPr>
        <w:t>"Status" changed from "Draft" to "Ready For Review"</w:t>
      </w:r>
      <w:r>
        <w:t xml:space="preserve"> - . Baselines: </w:t>
      </w:r>
      <w:r>
        <w:rPr>
          <w:noProof/>
        </w:rPr>
        <w:t>Review Decagon SyRR Jama Review v4, Review Decagon SyRR Jama Review v9, Review Decagon SyRR Jama Review v3, Review Decagon SyRR Jama Review v14, Review Decagon SyRR Jama Review v7, Review Decagon SyRR Jama Review v10, B1 - Project Decagon Post SyRR - 07/11/2025, Review Decagon SyRR Jama Review v8, Review Decagon SyRR Jama Review v2, Review Decagon SyRR Jama Review v5, Review Decagon SyRR Jama Review v6, Review Decagon SyRR Jama Review v13, Review Decagon SyRR Jama Review v12, Review Decagon SyRR Jama Review v11, Review Decagon SyRR Jama Review v1,</w:t>
      </w:r>
    </w:p>
    <w:p w14:paraId="0428C123" w14:textId="77777777" w:rsidR="00A77B3E" w:rsidRDefault="00A77B3E">
      <w:pPr>
        <w:keepLines/>
      </w:pPr>
      <w:r>
        <w:t>#</w:t>
      </w:r>
      <w:r>
        <w:rPr>
          <w:noProof/>
        </w:rPr>
        <w:t>1</w:t>
      </w:r>
      <w:r>
        <w:t xml:space="preserve">: </w:t>
      </w:r>
      <w:r>
        <w:rPr>
          <w:noProof/>
        </w:rPr>
        <w:t>12/05/2024</w:t>
      </w:r>
      <w:r>
        <w:t xml:space="preserve"> - </w:t>
      </w:r>
      <w:r>
        <w:rPr>
          <w:noProof/>
        </w:rPr>
        <w:t>Copied from "StdTestReq-REQ_RC-1772 Operator Input Test Sequence Grouping"</w:t>
      </w:r>
      <w:r>
        <w:t xml:space="preserve"> - . Baselines: </w:t>
      </w:r>
    </w:p>
    <w:bookmarkStart w:id="16" w:name="DECAGON-REQ_RC-25_1"/>
    <w:p w14:paraId="2A860ED1" w14:textId="77777777" w:rsidR="00A77B3E" w:rsidRDefault="00A77B3E">
      <w:pPr>
        <w:pStyle w:val="Heading2"/>
        <w:keepLines/>
      </w:pPr>
      <w:r>
        <w:rPr>
          <w:noProof/>
        </w:rPr>
        <w:lastRenderedPageBreak/>
        <w:fldChar w:fldCharType="begin"/>
      </w:r>
      <w:r>
        <w:rPr>
          <w:noProof/>
        </w:rPr>
        <w:instrText xml:space="preserve"> HYPERLINK "https://jama02.rockwellcollins.com/contour/perspective.req?projectId=636&amp;docId=18747382" </w:instrText>
      </w:r>
      <w:r>
        <w:rPr>
          <w:noProof/>
        </w:rPr>
      </w:r>
      <w:r>
        <w:rPr>
          <w:noProof/>
        </w:rPr>
        <w:fldChar w:fldCharType="separate"/>
      </w:r>
      <w:r>
        <w:rPr>
          <w:noProof/>
        </w:rPr>
        <w:t>DECAGON-REQ_RC-25</w:t>
      </w:r>
      <w:r>
        <w:rPr>
          <w:noProof/>
        </w:rPr>
        <w:fldChar w:fldCharType="end"/>
      </w:r>
      <w:bookmarkEnd w:id="16"/>
      <w:r>
        <w:t xml:space="preserve"> </w:t>
      </w:r>
      <w:bookmarkStart w:id="17" w:name="DECAGON-REQ_RC-25_0_0"/>
      <w:r>
        <w:rPr>
          <w:noProof/>
        </w:rPr>
        <w:t>Test Prompt Clarity</w:t>
      </w:r>
      <w:bookmarkEnd w:id="17"/>
    </w:p>
    <w:p w14:paraId="73F33D1E" w14:textId="77777777" w:rsidR="00A77B3E" w:rsidRDefault="00A77B3E">
      <w:pPr>
        <w:keepLines/>
        <w:rPr>
          <w:noProof/>
          <w:lang w:val="en-US" w:eastAsia="en-US" w:bidi="ar-SA"/>
        </w:rPr>
      </w:pPr>
      <w:r>
        <w:rPr>
          <w:noProof/>
          <w:lang w:val="en-US" w:eastAsia="en-US" w:bidi="ar-SA"/>
        </w:rPr>
        <w:t>Test Prompts shall be consistent, clear, and auditable throughout.</w:t>
      </w:r>
    </w:p>
    <w:p w14:paraId="557C95E4" w14:textId="77777777" w:rsidR="00A77B3E" w:rsidRDefault="00A77B3E">
      <w:pPr>
        <w:keepLines/>
        <w:rPr>
          <w:noProof/>
          <w:lang w:val="en-US" w:eastAsia="en-US" w:bidi="ar-SA"/>
        </w:rPr>
      </w:pPr>
      <w:r>
        <w:rPr>
          <w:noProof/>
          <w:lang w:val="en-US" w:eastAsia="en-US" w:bidi="ar-SA"/>
        </w:rPr>
        <w:t> </w:t>
      </w:r>
    </w:p>
    <w:p w14:paraId="278F3E8C" w14:textId="77777777" w:rsidR="00A77B3E" w:rsidRDefault="00A77B3E">
      <w:pPr>
        <w:keepLines/>
        <w:rPr>
          <w:noProof/>
          <w:lang w:val="en-US" w:eastAsia="en-US" w:bidi="ar-SA"/>
        </w:rPr>
      </w:pPr>
      <w:r>
        <w:rPr>
          <w:noProof/>
          <w:lang w:val="en-US" w:eastAsia="en-US" w:bidi="ar-SA"/>
        </w:rPr>
        <w:t>NOTE:</w:t>
      </w:r>
    </w:p>
    <w:p w14:paraId="3D5F37DB" w14:textId="77777777" w:rsidR="00A77B3E" w:rsidRDefault="00A77B3E">
      <w:pPr>
        <w:keepLines/>
        <w:rPr>
          <w:noProof/>
          <w:lang w:val="en-US" w:eastAsia="en-US" w:bidi="ar-SA"/>
        </w:rPr>
      </w:pPr>
      <w:r>
        <w:rPr>
          <w:noProof/>
          <w:lang w:val="en-US" w:eastAsia="en-US" w:bidi="ar-SA"/>
        </w:rPr>
        <w:t>TE will make prompts clear as possible. TE will review with MEE and techs prior to wording finalization.</w:t>
      </w:r>
    </w:p>
    <w:p w14:paraId="08EEB2D7" w14:textId="77777777" w:rsidR="00A77B3E" w:rsidRDefault="00A77B3E">
      <w:pPr>
        <w:keepLines/>
        <w:rPr>
          <w:noProof/>
          <w:lang w:val="en-US" w:eastAsia="en-US" w:bidi="ar-SA"/>
        </w:rPr>
      </w:pPr>
      <w:r>
        <w:rPr>
          <w:noProof/>
          <w:lang w:val="en-US" w:eastAsia="en-US" w:bidi="ar-SA"/>
        </w:rPr>
        <w:t>These conversations should take place during ATM creation.</w:t>
      </w:r>
    </w:p>
    <w:tbl>
      <w:tblPr>
        <w:tblW w:w="5000" w:type="pct"/>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2046"/>
        <w:gridCol w:w="7530"/>
      </w:tblGrid>
      <w:tr w:rsidR="00000000" w14:paraId="06642D41" w14:textId="77777777">
        <w:tc>
          <w:tcPr>
            <w:tcW w:w="2000" w:type="dxa"/>
          </w:tcPr>
          <w:p w14:paraId="484F9342" w14:textId="77777777" w:rsidR="00A77B3E" w:rsidRDefault="00A77B3E">
            <w:pPr>
              <w:keepLines/>
            </w:pPr>
            <w:r>
              <w:t># of Downstream Relationships</w:t>
            </w:r>
          </w:p>
        </w:tc>
        <w:tc>
          <w:tcPr>
            <w:tcW w:w="7360" w:type="dxa"/>
          </w:tcPr>
          <w:p w14:paraId="2FD12AD0" w14:textId="77777777" w:rsidR="00A77B3E" w:rsidRDefault="00A77B3E">
            <w:pPr>
              <w:keepLines/>
            </w:pPr>
            <w:r>
              <w:rPr>
                <w:noProof/>
              </w:rPr>
              <w:t>0</w:t>
            </w:r>
          </w:p>
        </w:tc>
      </w:tr>
      <w:tr w:rsidR="00000000" w14:paraId="7CC6C1D8" w14:textId="77777777">
        <w:tc>
          <w:tcPr>
            <w:tcW w:w="2000" w:type="dxa"/>
          </w:tcPr>
          <w:p w14:paraId="4C28D939" w14:textId="77777777" w:rsidR="00A77B3E" w:rsidRDefault="00A77B3E">
            <w:pPr>
              <w:keepLines/>
            </w:pPr>
            <w:r>
              <w:t>Connected Users</w:t>
            </w:r>
          </w:p>
        </w:tc>
        <w:tc>
          <w:tcPr>
            <w:tcW w:w="7360" w:type="dxa"/>
          </w:tcPr>
          <w:p w14:paraId="56224BE7" w14:textId="77777777" w:rsidR="00A77B3E" w:rsidRDefault="00A77B3E">
            <w:pPr>
              <w:keepLines/>
            </w:pPr>
            <w:r>
              <w:rPr>
                <w:noProof/>
              </w:rPr>
              <w:t>1</w:t>
            </w:r>
          </w:p>
        </w:tc>
      </w:tr>
      <w:tr w:rsidR="00000000" w14:paraId="26E07B37" w14:textId="77777777">
        <w:tc>
          <w:tcPr>
            <w:tcW w:w="2000" w:type="dxa"/>
          </w:tcPr>
          <w:p w14:paraId="70076F01" w14:textId="77777777" w:rsidR="00A77B3E" w:rsidRDefault="00A77B3E">
            <w:pPr>
              <w:keepLines/>
            </w:pPr>
            <w:r>
              <w:t>Verification Method/s</w:t>
            </w:r>
          </w:p>
        </w:tc>
        <w:tc>
          <w:tcPr>
            <w:tcW w:w="7360" w:type="dxa"/>
          </w:tcPr>
          <w:p w14:paraId="683A7D29" w14:textId="77777777" w:rsidR="00A77B3E" w:rsidRDefault="00A77B3E">
            <w:pPr>
              <w:keepLines/>
            </w:pPr>
            <w:r>
              <w:rPr>
                <w:noProof/>
              </w:rPr>
              <w:t>Demonstration</w:t>
            </w:r>
          </w:p>
        </w:tc>
      </w:tr>
      <w:tr w:rsidR="00000000" w14:paraId="130F96FF" w14:textId="77777777">
        <w:tc>
          <w:tcPr>
            <w:tcW w:w="2000" w:type="dxa"/>
          </w:tcPr>
          <w:p w14:paraId="0CE3C759" w14:textId="77777777" w:rsidR="00A77B3E" w:rsidRDefault="00A77B3E">
            <w:pPr>
              <w:keepLines/>
            </w:pPr>
            <w:r>
              <w:t>Release</w:t>
            </w:r>
          </w:p>
        </w:tc>
        <w:tc>
          <w:tcPr>
            <w:tcW w:w="7360" w:type="dxa"/>
          </w:tcPr>
          <w:p w14:paraId="1963570F" w14:textId="77777777" w:rsidR="00000000" w:rsidRDefault="00000000"/>
        </w:tc>
      </w:tr>
      <w:tr w:rsidR="00000000" w14:paraId="01C511C5" w14:textId="77777777">
        <w:tc>
          <w:tcPr>
            <w:tcW w:w="2000" w:type="dxa"/>
          </w:tcPr>
          <w:p w14:paraId="58205F1F" w14:textId="77777777" w:rsidR="00A77B3E" w:rsidRDefault="00A77B3E">
            <w:pPr>
              <w:keepLines/>
            </w:pPr>
            <w:r>
              <w:t>Project Defined</w:t>
            </w:r>
          </w:p>
        </w:tc>
        <w:tc>
          <w:tcPr>
            <w:tcW w:w="7360" w:type="dxa"/>
          </w:tcPr>
          <w:p w14:paraId="6CEE01B9" w14:textId="77777777" w:rsidR="00000000" w:rsidRDefault="00000000"/>
        </w:tc>
      </w:tr>
      <w:tr w:rsidR="00000000" w14:paraId="5EDEC7F7" w14:textId="77777777">
        <w:tc>
          <w:tcPr>
            <w:tcW w:w="2000" w:type="dxa"/>
          </w:tcPr>
          <w:p w14:paraId="004753EA" w14:textId="77777777" w:rsidR="00A77B3E" w:rsidRDefault="00A77B3E">
            <w:pPr>
              <w:keepLines/>
            </w:pPr>
            <w:r>
              <w:t>Project</w:t>
            </w:r>
          </w:p>
        </w:tc>
        <w:tc>
          <w:tcPr>
            <w:tcW w:w="7360" w:type="dxa"/>
          </w:tcPr>
          <w:p w14:paraId="4B6AE4F7" w14:textId="77777777" w:rsidR="00A77B3E" w:rsidRDefault="00A77B3E">
            <w:pPr>
              <w:keepLines/>
            </w:pPr>
            <w:r>
              <w:rPr>
                <w:noProof/>
              </w:rPr>
              <w:t>Decagon_Boundary Scan</w:t>
            </w:r>
          </w:p>
        </w:tc>
      </w:tr>
      <w:tr w:rsidR="00000000" w14:paraId="3234E5C9" w14:textId="77777777">
        <w:tc>
          <w:tcPr>
            <w:tcW w:w="2000" w:type="dxa"/>
          </w:tcPr>
          <w:p w14:paraId="23AA426C" w14:textId="77777777" w:rsidR="00A77B3E" w:rsidRDefault="00A77B3E">
            <w:pPr>
              <w:keepLines/>
            </w:pPr>
            <w:r>
              <w:t>Relationship Status</w:t>
            </w:r>
          </w:p>
        </w:tc>
        <w:tc>
          <w:tcPr>
            <w:tcW w:w="7360" w:type="dxa"/>
          </w:tcPr>
          <w:p w14:paraId="55C2EE18" w14:textId="77777777" w:rsidR="00000000" w:rsidRDefault="00000000"/>
        </w:tc>
      </w:tr>
      <w:tr w:rsidR="00000000" w14:paraId="0EBAE6E5" w14:textId="77777777">
        <w:tc>
          <w:tcPr>
            <w:tcW w:w="2000" w:type="dxa"/>
          </w:tcPr>
          <w:p w14:paraId="32602C68" w14:textId="77777777" w:rsidR="00A77B3E" w:rsidRDefault="00A77B3E">
            <w:pPr>
              <w:keepLines/>
            </w:pPr>
            <w:r>
              <w:t>DOORS Relationship</w:t>
            </w:r>
          </w:p>
        </w:tc>
        <w:tc>
          <w:tcPr>
            <w:tcW w:w="7360" w:type="dxa"/>
          </w:tcPr>
          <w:p w14:paraId="2E946A33" w14:textId="77777777" w:rsidR="00000000" w:rsidRDefault="00000000"/>
        </w:tc>
      </w:tr>
      <w:tr w:rsidR="00000000" w14:paraId="0C3D2880" w14:textId="77777777">
        <w:tc>
          <w:tcPr>
            <w:tcW w:w="2000" w:type="dxa"/>
          </w:tcPr>
          <w:p w14:paraId="333893CB" w14:textId="77777777" w:rsidR="00A77B3E" w:rsidRDefault="00A77B3E">
            <w:pPr>
              <w:keepLines/>
            </w:pPr>
            <w:r>
              <w:t>Version</w:t>
            </w:r>
          </w:p>
        </w:tc>
        <w:tc>
          <w:tcPr>
            <w:tcW w:w="7360" w:type="dxa"/>
          </w:tcPr>
          <w:p w14:paraId="1C8A99DB" w14:textId="77777777" w:rsidR="00A77B3E" w:rsidRDefault="00A77B3E">
            <w:pPr>
              <w:keepLines/>
            </w:pPr>
            <w:r>
              <w:rPr>
                <w:noProof/>
              </w:rPr>
              <w:t>2</w:t>
            </w:r>
          </w:p>
        </w:tc>
      </w:tr>
      <w:tr w:rsidR="00000000" w14:paraId="2DA93CE9" w14:textId="77777777">
        <w:tc>
          <w:tcPr>
            <w:tcW w:w="2000" w:type="dxa"/>
          </w:tcPr>
          <w:p w14:paraId="214763FC" w14:textId="77777777" w:rsidR="00A77B3E" w:rsidRDefault="00A77B3E">
            <w:pPr>
              <w:keepLines/>
            </w:pPr>
            <w:r>
              <w:t>Last Activity Date</w:t>
            </w:r>
          </w:p>
        </w:tc>
        <w:tc>
          <w:tcPr>
            <w:tcW w:w="7360" w:type="dxa"/>
          </w:tcPr>
          <w:p w14:paraId="4AD377D6" w14:textId="77777777" w:rsidR="00A77B3E" w:rsidRDefault="00A77B3E">
            <w:pPr>
              <w:keepLines/>
            </w:pPr>
            <w:r>
              <w:rPr>
                <w:noProof/>
              </w:rPr>
              <w:t>2025-03-20 21:27:42.0</w:t>
            </w:r>
          </w:p>
        </w:tc>
      </w:tr>
      <w:tr w:rsidR="00000000" w14:paraId="0043C0F0" w14:textId="77777777">
        <w:tc>
          <w:tcPr>
            <w:tcW w:w="2000" w:type="dxa"/>
          </w:tcPr>
          <w:p w14:paraId="50928D43" w14:textId="77777777" w:rsidR="00A77B3E" w:rsidRDefault="00A77B3E">
            <w:pPr>
              <w:keepLines/>
            </w:pPr>
            <w:r>
              <w:t>Upstream Cross Instance Relationships</w:t>
            </w:r>
          </w:p>
        </w:tc>
        <w:tc>
          <w:tcPr>
            <w:tcW w:w="7360" w:type="dxa"/>
          </w:tcPr>
          <w:p w14:paraId="21421C48" w14:textId="77777777" w:rsidR="00000000" w:rsidRDefault="00000000"/>
        </w:tc>
      </w:tr>
      <w:tr w:rsidR="00000000" w14:paraId="1E419937" w14:textId="77777777">
        <w:tc>
          <w:tcPr>
            <w:tcW w:w="2000" w:type="dxa"/>
          </w:tcPr>
          <w:p w14:paraId="424D754E" w14:textId="77777777" w:rsidR="00A77B3E" w:rsidRDefault="00A77B3E">
            <w:pPr>
              <w:keepLines/>
            </w:pPr>
            <w:r>
              <w:t>Validation Method/s</w:t>
            </w:r>
          </w:p>
        </w:tc>
        <w:tc>
          <w:tcPr>
            <w:tcW w:w="7360" w:type="dxa"/>
          </w:tcPr>
          <w:p w14:paraId="3099FB11" w14:textId="77777777" w:rsidR="00A77B3E" w:rsidRDefault="00A77B3E">
            <w:pPr>
              <w:keepLines/>
            </w:pPr>
            <w:r>
              <w:rPr>
                <w:noProof/>
              </w:rPr>
              <w:t>Engineering Judgement</w:t>
            </w:r>
          </w:p>
        </w:tc>
      </w:tr>
      <w:tr w:rsidR="00000000" w14:paraId="64DDD008" w14:textId="77777777">
        <w:tc>
          <w:tcPr>
            <w:tcW w:w="2000" w:type="dxa"/>
          </w:tcPr>
          <w:p w14:paraId="559F84E2" w14:textId="77777777" w:rsidR="00A77B3E" w:rsidRDefault="00A77B3E">
            <w:pPr>
              <w:keepLines/>
            </w:pPr>
            <w:r>
              <w:t>API ID</w:t>
            </w:r>
          </w:p>
        </w:tc>
        <w:tc>
          <w:tcPr>
            <w:tcW w:w="7360" w:type="dxa"/>
          </w:tcPr>
          <w:p w14:paraId="63B9AAE4" w14:textId="77777777" w:rsidR="00A77B3E" w:rsidRDefault="00A77B3E">
            <w:pPr>
              <w:keepLines/>
            </w:pPr>
            <w:r>
              <w:rPr>
                <w:noProof/>
              </w:rPr>
              <w:t>18747382</w:t>
            </w:r>
          </w:p>
        </w:tc>
      </w:tr>
      <w:tr w:rsidR="00000000" w14:paraId="70EBDE48" w14:textId="77777777">
        <w:tc>
          <w:tcPr>
            <w:tcW w:w="2000" w:type="dxa"/>
          </w:tcPr>
          <w:p w14:paraId="2C82AFA1" w14:textId="77777777" w:rsidR="00A77B3E" w:rsidRDefault="00A77B3E">
            <w:pPr>
              <w:keepLines/>
            </w:pPr>
            <w:r>
              <w:t>Locked</w:t>
            </w:r>
          </w:p>
        </w:tc>
        <w:tc>
          <w:tcPr>
            <w:tcW w:w="7360" w:type="dxa"/>
          </w:tcPr>
          <w:p w14:paraId="2C987C78" w14:textId="77777777" w:rsidR="00A77B3E" w:rsidRDefault="00A77B3E">
            <w:pPr>
              <w:keepLines/>
            </w:pPr>
            <w:r>
              <w:rPr>
                <w:noProof/>
              </w:rPr>
              <w:t>false</w:t>
            </w:r>
          </w:p>
        </w:tc>
      </w:tr>
      <w:tr w:rsidR="00000000" w14:paraId="4ADF3240" w14:textId="77777777">
        <w:tc>
          <w:tcPr>
            <w:tcW w:w="2000" w:type="dxa"/>
          </w:tcPr>
          <w:p w14:paraId="23BB766E" w14:textId="77777777" w:rsidR="00A77B3E" w:rsidRDefault="00A77B3E">
            <w:pPr>
              <w:keepLines/>
            </w:pPr>
            <w:r>
              <w:t>Derived Requirement</w:t>
            </w:r>
          </w:p>
        </w:tc>
        <w:tc>
          <w:tcPr>
            <w:tcW w:w="7360" w:type="dxa"/>
          </w:tcPr>
          <w:p w14:paraId="69BB209E" w14:textId="77777777" w:rsidR="00A77B3E" w:rsidRDefault="00A77B3E">
            <w:pPr>
              <w:keepLines/>
            </w:pPr>
            <w:r>
              <w:rPr>
                <w:noProof/>
              </w:rPr>
              <w:t>Yes</w:t>
            </w:r>
          </w:p>
        </w:tc>
      </w:tr>
      <w:tr w:rsidR="00000000" w14:paraId="3B49B599" w14:textId="77777777">
        <w:tc>
          <w:tcPr>
            <w:tcW w:w="2000" w:type="dxa"/>
          </w:tcPr>
          <w:p w14:paraId="6F97ADD2" w14:textId="77777777" w:rsidR="00A77B3E" w:rsidRDefault="00A77B3E">
            <w:pPr>
              <w:keepLines/>
            </w:pPr>
            <w:r>
              <w:t>Security Requirement</w:t>
            </w:r>
          </w:p>
        </w:tc>
        <w:tc>
          <w:tcPr>
            <w:tcW w:w="7360" w:type="dxa"/>
          </w:tcPr>
          <w:p w14:paraId="28F432B3" w14:textId="77777777" w:rsidR="00A77B3E" w:rsidRDefault="00A77B3E">
            <w:pPr>
              <w:keepLines/>
            </w:pPr>
            <w:r>
              <w:rPr>
                <w:noProof/>
              </w:rPr>
              <w:t>No</w:t>
            </w:r>
          </w:p>
        </w:tc>
      </w:tr>
      <w:tr w:rsidR="00000000" w14:paraId="771AC3E8" w14:textId="77777777">
        <w:tc>
          <w:tcPr>
            <w:tcW w:w="2000" w:type="dxa"/>
          </w:tcPr>
          <w:p w14:paraId="15C88DBE" w14:textId="77777777" w:rsidR="00A77B3E" w:rsidRDefault="00A77B3E">
            <w:pPr>
              <w:keepLines/>
            </w:pPr>
            <w:r>
              <w:t>DOORS ID</w:t>
            </w:r>
          </w:p>
        </w:tc>
        <w:tc>
          <w:tcPr>
            <w:tcW w:w="7360" w:type="dxa"/>
          </w:tcPr>
          <w:p w14:paraId="49F27FB9" w14:textId="77777777" w:rsidR="00000000" w:rsidRDefault="00000000"/>
        </w:tc>
      </w:tr>
      <w:tr w:rsidR="00000000" w14:paraId="05F8FF39" w14:textId="77777777">
        <w:tc>
          <w:tcPr>
            <w:tcW w:w="2000" w:type="dxa"/>
          </w:tcPr>
          <w:p w14:paraId="58DA841B" w14:textId="77777777" w:rsidR="00A77B3E" w:rsidRDefault="00A77B3E">
            <w:pPr>
              <w:keepLines/>
            </w:pPr>
            <w:r>
              <w:t>Safety Requirement</w:t>
            </w:r>
          </w:p>
        </w:tc>
        <w:tc>
          <w:tcPr>
            <w:tcW w:w="7360" w:type="dxa"/>
          </w:tcPr>
          <w:p w14:paraId="520ADE24" w14:textId="77777777" w:rsidR="00A77B3E" w:rsidRDefault="00A77B3E">
            <w:pPr>
              <w:keepLines/>
            </w:pPr>
            <w:r>
              <w:rPr>
                <w:noProof/>
              </w:rPr>
              <w:t>No</w:t>
            </w:r>
          </w:p>
        </w:tc>
      </w:tr>
      <w:tr w:rsidR="00000000" w14:paraId="1E34435D" w14:textId="77777777">
        <w:tc>
          <w:tcPr>
            <w:tcW w:w="2000" w:type="dxa"/>
          </w:tcPr>
          <w:p w14:paraId="3C63CFA6" w14:textId="77777777" w:rsidR="00A77B3E" w:rsidRDefault="00A77B3E">
            <w:pPr>
              <w:keepLines/>
            </w:pPr>
            <w:r>
              <w:t>Statement of Compliance</w:t>
            </w:r>
          </w:p>
        </w:tc>
        <w:tc>
          <w:tcPr>
            <w:tcW w:w="7360" w:type="dxa"/>
          </w:tcPr>
          <w:p w14:paraId="5C21F802" w14:textId="77777777" w:rsidR="00A77B3E" w:rsidRDefault="00A77B3E">
            <w:pPr>
              <w:keepLines/>
            </w:pPr>
            <w:r>
              <w:rPr>
                <w:noProof/>
              </w:rPr>
              <w:t>Unassigned</w:t>
            </w:r>
          </w:p>
        </w:tc>
      </w:tr>
      <w:tr w:rsidR="00000000" w14:paraId="6EAAC968" w14:textId="77777777">
        <w:tc>
          <w:tcPr>
            <w:tcW w:w="2000" w:type="dxa"/>
          </w:tcPr>
          <w:p w14:paraId="56090A12" w14:textId="77777777" w:rsidR="00A77B3E" w:rsidRDefault="00A77B3E">
            <w:pPr>
              <w:keepLines/>
            </w:pPr>
            <w:r>
              <w:t>Export Controlled</w:t>
            </w:r>
          </w:p>
        </w:tc>
        <w:tc>
          <w:tcPr>
            <w:tcW w:w="7360" w:type="dxa"/>
          </w:tcPr>
          <w:p w14:paraId="33D432BA" w14:textId="77777777" w:rsidR="00000000" w:rsidRDefault="00000000"/>
        </w:tc>
      </w:tr>
      <w:tr w:rsidR="00000000" w14:paraId="644ADE29" w14:textId="77777777">
        <w:tc>
          <w:tcPr>
            <w:tcW w:w="2000" w:type="dxa"/>
          </w:tcPr>
          <w:p w14:paraId="28FD91B2" w14:textId="77777777" w:rsidR="00A77B3E" w:rsidRDefault="00A77B3E">
            <w:pPr>
              <w:keepLines/>
            </w:pPr>
            <w:r>
              <w:t>Global ID</w:t>
            </w:r>
          </w:p>
        </w:tc>
        <w:tc>
          <w:tcPr>
            <w:tcW w:w="7360" w:type="dxa"/>
          </w:tcPr>
          <w:p w14:paraId="22CB1755" w14:textId="77777777" w:rsidR="00A77B3E" w:rsidRDefault="00A77B3E">
            <w:pPr>
              <w:keepLines/>
            </w:pPr>
            <w:r>
              <w:rPr>
                <w:noProof/>
              </w:rPr>
              <w:t>COL02-REQ_RC-10677749</w:t>
            </w:r>
          </w:p>
        </w:tc>
      </w:tr>
      <w:tr w:rsidR="00000000" w14:paraId="5655EF45" w14:textId="77777777">
        <w:tc>
          <w:tcPr>
            <w:tcW w:w="2000" w:type="dxa"/>
          </w:tcPr>
          <w:p w14:paraId="2739B345" w14:textId="77777777" w:rsidR="00A77B3E" w:rsidRDefault="00A77B3E">
            <w:pPr>
              <w:keepLines/>
            </w:pPr>
            <w:r>
              <w:t>Downstream Cross Instance Relationships</w:t>
            </w:r>
          </w:p>
        </w:tc>
        <w:tc>
          <w:tcPr>
            <w:tcW w:w="7360" w:type="dxa"/>
          </w:tcPr>
          <w:p w14:paraId="6B9F38E1" w14:textId="77777777" w:rsidR="00000000" w:rsidRDefault="00000000"/>
        </w:tc>
      </w:tr>
      <w:tr w:rsidR="00000000" w14:paraId="0240A4CC" w14:textId="77777777">
        <w:tc>
          <w:tcPr>
            <w:tcW w:w="2000" w:type="dxa"/>
          </w:tcPr>
          <w:p w14:paraId="39C91AAF" w14:textId="77777777" w:rsidR="00A77B3E" w:rsidRDefault="00A77B3E">
            <w:pPr>
              <w:keepLines/>
            </w:pPr>
            <w:r>
              <w:t>Last Locked</w:t>
            </w:r>
          </w:p>
        </w:tc>
        <w:tc>
          <w:tcPr>
            <w:tcW w:w="7360" w:type="dxa"/>
          </w:tcPr>
          <w:p w14:paraId="731185A3" w14:textId="77777777" w:rsidR="00A77B3E" w:rsidRDefault="00A77B3E">
            <w:pPr>
              <w:keepLines/>
            </w:pPr>
            <w:r>
              <w:rPr>
                <w:noProof/>
              </w:rPr>
              <w:t>2025-03-19 21:41:00.0</w:t>
            </w:r>
          </w:p>
        </w:tc>
      </w:tr>
      <w:tr w:rsidR="00000000" w14:paraId="72B8E73A" w14:textId="77777777">
        <w:tc>
          <w:tcPr>
            <w:tcW w:w="2000" w:type="dxa"/>
          </w:tcPr>
          <w:p w14:paraId="04FECCDA" w14:textId="77777777" w:rsidR="00A77B3E" w:rsidRDefault="00A77B3E">
            <w:pPr>
              <w:keepLines/>
            </w:pPr>
            <w:r>
              <w:t>Requirement Type</w:t>
            </w:r>
          </w:p>
        </w:tc>
        <w:tc>
          <w:tcPr>
            <w:tcW w:w="7360" w:type="dxa"/>
          </w:tcPr>
          <w:p w14:paraId="3E057727" w14:textId="77777777" w:rsidR="00A77B3E" w:rsidRDefault="00A77B3E">
            <w:pPr>
              <w:keepLines/>
            </w:pPr>
            <w:r>
              <w:rPr>
                <w:noProof/>
              </w:rPr>
              <w:t>Software</w:t>
            </w:r>
          </w:p>
        </w:tc>
      </w:tr>
      <w:tr w:rsidR="00000000" w14:paraId="05E43B2B" w14:textId="77777777">
        <w:tc>
          <w:tcPr>
            <w:tcW w:w="2000" w:type="dxa"/>
          </w:tcPr>
          <w:p w14:paraId="3A8B8558" w14:textId="77777777" w:rsidR="00A77B3E" w:rsidRDefault="00A77B3E">
            <w:pPr>
              <w:keepLines/>
            </w:pPr>
            <w:r>
              <w:lastRenderedPageBreak/>
              <w:t>Tags</w:t>
            </w:r>
          </w:p>
        </w:tc>
        <w:tc>
          <w:tcPr>
            <w:tcW w:w="7360" w:type="dxa"/>
          </w:tcPr>
          <w:p w14:paraId="158762C1" w14:textId="77777777" w:rsidR="00000000" w:rsidRDefault="00000000"/>
        </w:tc>
      </w:tr>
      <w:tr w:rsidR="00000000" w14:paraId="1157E7D0" w14:textId="77777777">
        <w:tc>
          <w:tcPr>
            <w:tcW w:w="2000" w:type="dxa"/>
          </w:tcPr>
          <w:p w14:paraId="1FBE84D0" w14:textId="77777777" w:rsidR="00A77B3E" w:rsidRDefault="00A77B3E">
            <w:pPr>
              <w:keepLines/>
            </w:pPr>
            <w:r>
              <w:t>Heading</w:t>
            </w:r>
          </w:p>
        </w:tc>
        <w:tc>
          <w:tcPr>
            <w:tcW w:w="7360" w:type="dxa"/>
          </w:tcPr>
          <w:p w14:paraId="6AF9EF22" w14:textId="77777777" w:rsidR="00A77B3E" w:rsidRDefault="00A77B3E">
            <w:pPr>
              <w:keepLines/>
            </w:pPr>
            <w:r>
              <w:rPr>
                <w:noProof/>
              </w:rPr>
              <w:t>1.2.1.2.6</w:t>
            </w:r>
          </w:p>
        </w:tc>
      </w:tr>
      <w:tr w:rsidR="00000000" w14:paraId="74548520" w14:textId="77777777">
        <w:tc>
          <w:tcPr>
            <w:tcW w:w="2000" w:type="dxa"/>
          </w:tcPr>
          <w:p w14:paraId="7464BECC" w14:textId="77777777" w:rsidR="00A77B3E" w:rsidRDefault="00A77B3E">
            <w:pPr>
              <w:keepLines/>
            </w:pPr>
            <w:r>
              <w:t>Rationale</w:t>
            </w:r>
          </w:p>
        </w:tc>
        <w:tc>
          <w:tcPr>
            <w:tcW w:w="7360" w:type="dxa"/>
          </w:tcPr>
          <w:p w14:paraId="57F886B4" w14:textId="77777777" w:rsidR="00A77B3E" w:rsidRDefault="00A77B3E">
            <w:pPr>
              <w:keepLines/>
              <w:rPr>
                <w:noProof/>
                <w:lang w:val="en-US" w:eastAsia="en-US" w:bidi="ar-SA"/>
              </w:rPr>
            </w:pPr>
            <w:r>
              <w:rPr>
                <w:noProof/>
                <w:lang w:val="en-US" w:eastAsia="en-US" w:bidi="ar-SA"/>
              </w:rPr>
              <w:t>The prompts need to be clear enough that any reasonable person can complete the instructions. In the past, there have existed test prompts that might reference unreleased or nonexistent documents. If a tool is required to perform an action, reference the tool. If a signal needs to be probed, where is it? If a cable needs to be plugged in, which cable, plugged into what and when. etc...</w:t>
            </w:r>
          </w:p>
        </w:tc>
      </w:tr>
      <w:tr w:rsidR="00000000" w14:paraId="13F0E40A" w14:textId="77777777">
        <w:tc>
          <w:tcPr>
            <w:tcW w:w="2000" w:type="dxa"/>
          </w:tcPr>
          <w:p w14:paraId="6983FF61" w14:textId="77777777" w:rsidR="00A77B3E" w:rsidRDefault="00A77B3E">
            <w:pPr>
              <w:keepLines/>
            </w:pPr>
            <w:r>
              <w:t>Safety Rationale</w:t>
            </w:r>
          </w:p>
        </w:tc>
        <w:tc>
          <w:tcPr>
            <w:tcW w:w="7360" w:type="dxa"/>
          </w:tcPr>
          <w:p w14:paraId="07E915AB" w14:textId="77777777" w:rsidR="00000000" w:rsidRDefault="00000000"/>
        </w:tc>
      </w:tr>
      <w:tr w:rsidR="00000000" w14:paraId="66334DC6" w14:textId="77777777">
        <w:tc>
          <w:tcPr>
            <w:tcW w:w="2000" w:type="dxa"/>
          </w:tcPr>
          <w:p w14:paraId="1B691FD6" w14:textId="77777777" w:rsidR="00A77B3E" w:rsidRDefault="00A77B3E">
            <w:pPr>
              <w:keepLines/>
            </w:pPr>
            <w:r>
              <w:t>Change Driver</w:t>
            </w:r>
          </w:p>
        </w:tc>
        <w:tc>
          <w:tcPr>
            <w:tcW w:w="7360" w:type="dxa"/>
          </w:tcPr>
          <w:p w14:paraId="2AF7242B" w14:textId="77777777" w:rsidR="00000000" w:rsidRDefault="00000000"/>
        </w:tc>
      </w:tr>
      <w:tr w:rsidR="00000000" w14:paraId="23AA590E" w14:textId="77777777">
        <w:tc>
          <w:tcPr>
            <w:tcW w:w="2000" w:type="dxa"/>
          </w:tcPr>
          <w:p w14:paraId="593BA20F" w14:textId="77777777" w:rsidR="00A77B3E" w:rsidRDefault="00A77B3E">
            <w:pPr>
              <w:keepLines/>
            </w:pPr>
            <w:r>
              <w:t>Allocation/s</w:t>
            </w:r>
          </w:p>
        </w:tc>
        <w:tc>
          <w:tcPr>
            <w:tcW w:w="7360" w:type="dxa"/>
          </w:tcPr>
          <w:p w14:paraId="5FC50053" w14:textId="77777777" w:rsidR="00000000" w:rsidRDefault="00000000"/>
        </w:tc>
      </w:tr>
      <w:tr w:rsidR="00000000" w14:paraId="0D941652" w14:textId="77777777">
        <w:tc>
          <w:tcPr>
            <w:tcW w:w="2000" w:type="dxa"/>
          </w:tcPr>
          <w:p w14:paraId="59272CF3" w14:textId="77777777" w:rsidR="00A77B3E" w:rsidRDefault="00A77B3E">
            <w:pPr>
              <w:keepLines/>
            </w:pPr>
            <w:r>
              <w:t>Modified Date</w:t>
            </w:r>
          </w:p>
        </w:tc>
        <w:tc>
          <w:tcPr>
            <w:tcW w:w="7360" w:type="dxa"/>
          </w:tcPr>
          <w:p w14:paraId="4EF44F54" w14:textId="77777777" w:rsidR="00A77B3E" w:rsidRDefault="00A77B3E">
            <w:pPr>
              <w:keepLines/>
            </w:pPr>
            <w:r>
              <w:rPr>
                <w:noProof/>
              </w:rPr>
              <w:t>03/20/2025</w:t>
            </w:r>
          </w:p>
        </w:tc>
      </w:tr>
      <w:tr w:rsidR="00000000" w14:paraId="7FD38118" w14:textId="77777777">
        <w:tc>
          <w:tcPr>
            <w:tcW w:w="2000" w:type="dxa"/>
          </w:tcPr>
          <w:p w14:paraId="0529023D" w14:textId="77777777" w:rsidR="00A77B3E" w:rsidRDefault="00A77B3E">
            <w:pPr>
              <w:keepLines/>
            </w:pPr>
            <w:r>
              <w:t>Compliance Rationale</w:t>
            </w:r>
          </w:p>
        </w:tc>
        <w:tc>
          <w:tcPr>
            <w:tcW w:w="7360" w:type="dxa"/>
          </w:tcPr>
          <w:p w14:paraId="1147855A" w14:textId="77777777" w:rsidR="00000000" w:rsidRDefault="00000000"/>
        </w:tc>
      </w:tr>
      <w:tr w:rsidR="00000000" w14:paraId="1633B135" w14:textId="77777777">
        <w:tc>
          <w:tcPr>
            <w:tcW w:w="2000" w:type="dxa"/>
          </w:tcPr>
          <w:p w14:paraId="700C66C8" w14:textId="77777777" w:rsidR="00A77B3E" w:rsidRDefault="00A77B3E">
            <w:pPr>
              <w:keepLines/>
            </w:pPr>
            <w:r>
              <w:t>Security Rationale</w:t>
            </w:r>
          </w:p>
        </w:tc>
        <w:tc>
          <w:tcPr>
            <w:tcW w:w="7360" w:type="dxa"/>
          </w:tcPr>
          <w:p w14:paraId="26D00A9B" w14:textId="77777777" w:rsidR="00000000" w:rsidRDefault="00000000"/>
        </w:tc>
      </w:tr>
      <w:tr w:rsidR="00000000" w14:paraId="3B22CCF6" w14:textId="77777777">
        <w:tc>
          <w:tcPr>
            <w:tcW w:w="2000" w:type="dxa"/>
          </w:tcPr>
          <w:p w14:paraId="5821EA03" w14:textId="77777777" w:rsidR="00A77B3E" w:rsidRDefault="00A77B3E">
            <w:pPr>
              <w:keepLines/>
            </w:pPr>
            <w:r>
              <w:t>Customer ID</w:t>
            </w:r>
          </w:p>
        </w:tc>
        <w:tc>
          <w:tcPr>
            <w:tcW w:w="7360" w:type="dxa"/>
          </w:tcPr>
          <w:p w14:paraId="281B51EE" w14:textId="77777777" w:rsidR="00000000" w:rsidRDefault="00000000"/>
        </w:tc>
      </w:tr>
      <w:tr w:rsidR="00000000" w14:paraId="094327C4" w14:textId="77777777">
        <w:tc>
          <w:tcPr>
            <w:tcW w:w="2000" w:type="dxa"/>
          </w:tcPr>
          <w:p w14:paraId="411DC75E" w14:textId="77777777" w:rsidR="00A77B3E" w:rsidRDefault="00A77B3E">
            <w:pPr>
              <w:keepLines/>
            </w:pPr>
            <w:r>
              <w:t>Status</w:t>
            </w:r>
          </w:p>
        </w:tc>
        <w:tc>
          <w:tcPr>
            <w:tcW w:w="7360" w:type="dxa"/>
          </w:tcPr>
          <w:p w14:paraId="2E763E5C" w14:textId="77777777" w:rsidR="00A77B3E" w:rsidRDefault="00A77B3E">
            <w:pPr>
              <w:keepLines/>
            </w:pPr>
            <w:r>
              <w:rPr>
                <w:noProof/>
              </w:rPr>
              <w:t>Ready For Review</w:t>
            </w:r>
          </w:p>
        </w:tc>
      </w:tr>
      <w:tr w:rsidR="00000000" w14:paraId="60FC1DED" w14:textId="77777777">
        <w:tc>
          <w:tcPr>
            <w:tcW w:w="2000" w:type="dxa"/>
          </w:tcPr>
          <w:p w14:paraId="70594398" w14:textId="77777777" w:rsidR="00A77B3E" w:rsidRDefault="00A77B3E">
            <w:pPr>
              <w:keepLines/>
            </w:pPr>
            <w:r>
              <w:t>Robust Rationale</w:t>
            </w:r>
          </w:p>
        </w:tc>
        <w:tc>
          <w:tcPr>
            <w:tcW w:w="7360" w:type="dxa"/>
          </w:tcPr>
          <w:p w14:paraId="2B8323AB" w14:textId="77777777" w:rsidR="00000000" w:rsidRDefault="00000000"/>
        </w:tc>
      </w:tr>
      <w:tr w:rsidR="00000000" w14:paraId="5E64CCE7" w14:textId="77777777">
        <w:tc>
          <w:tcPr>
            <w:tcW w:w="2000" w:type="dxa"/>
          </w:tcPr>
          <w:p w14:paraId="4314FFE3" w14:textId="77777777" w:rsidR="00A77B3E" w:rsidRDefault="00A77B3E">
            <w:pPr>
              <w:keepLines/>
            </w:pPr>
            <w:r>
              <w:t>Item Type</w:t>
            </w:r>
          </w:p>
        </w:tc>
        <w:tc>
          <w:tcPr>
            <w:tcW w:w="7360" w:type="dxa"/>
          </w:tcPr>
          <w:p w14:paraId="17A98BCC" w14:textId="77777777" w:rsidR="00A77B3E" w:rsidRDefault="00A77B3E">
            <w:pPr>
              <w:keepLines/>
            </w:pPr>
            <w:r>
              <w:rPr>
                <w:noProof/>
              </w:rPr>
              <w:t>Requirement</w:t>
            </w:r>
          </w:p>
        </w:tc>
      </w:tr>
      <w:tr w:rsidR="00000000" w14:paraId="65730909" w14:textId="77777777">
        <w:tc>
          <w:tcPr>
            <w:tcW w:w="2000" w:type="dxa"/>
          </w:tcPr>
          <w:p w14:paraId="5C1591CF" w14:textId="77777777" w:rsidR="00A77B3E" w:rsidRDefault="00A77B3E">
            <w:pPr>
              <w:keepLines/>
            </w:pPr>
            <w:r>
              <w:t>Validation Conclusion</w:t>
            </w:r>
          </w:p>
        </w:tc>
        <w:tc>
          <w:tcPr>
            <w:tcW w:w="7360" w:type="dxa"/>
          </w:tcPr>
          <w:p w14:paraId="42878E83" w14:textId="77777777" w:rsidR="00A77B3E" w:rsidRDefault="00A77B3E">
            <w:pPr>
              <w:keepLines/>
            </w:pPr>
            <w:r>
              <w:rPr>
                <w:noProof/>
              </w:rPr>
              <w:t>Yes</w:t>
            </w:r>
          </w:p>
        </w:tc>
      </w:tr>
      <w:tr w:rsidR="00000000" w14:paraId="4B516C0A" w14:textId="77777777">
        <w:tc>
          <w:tcPr>
            <w:tcW w:w="2000" w:type="dxa"/>
          </w:tcPr>
          <w:p w14:paraId="092E891F" w14:textId="77777777" w:rsidR="00A77B3E" w:rsidRDefault="00A77B3E">
            <w:pPr>
              <w:keepLines/>
            </w:pPr>
            <w:r>
              <w:t>FDAL</w:t>
            </w:r>
          </w:p>
        </w:tc>
        <w:tc>
          <w:tcPr>
            <w:tcW w:w="7360" w:type="dxa"/>
          </w:tcPr>
          <w:p w14:paraId="594F1E7C" w14:textId="77777777" w:rsidR="00A77B3E" w:rsidRDefault="00A77B3E">
            <w:pPr>
              <w:keepLines/>
            </w:pPr>
            <w:r>
              <w:rPr>
                <w:noProof/>
              </w:rPr>
              <w:t>Unassigned</w:t>
            </w:r>
          </w:p>
        </w:tc>
      </w:tr>
      <w:tr w:rsidR="00000000" w14:paraId="6F4B0AB0" w14:textId="77777777">
        <w:tc>
          <w:tcPr>
            <w:tcW w:w="2000" w:type="dxa"/>
          </w:tcPr>
          <w:p w14:paraId="0DAA922E" w14:textId="77777777" w:rsidR="00A77B3E" w:rsidRDefault="00A77B3E">
            <w:pPr>
              <w:keepLines/>
            </w:pPr>
            <w:r>
              <w:t>Key Characteristics</w:t>
            </w:r>
          </w:p>
        </w:tc>
        <w:tc>
          <w:tcPr>
            <w:tcW w:w="7360" w:type="dxa"/>
          </w:tcPr>
          <w:p w14:paraId="63B69A51" w14:textId="77777777" w:rsidR="00A77B3E" w:rsidRDefault="00A77B3E">
            <w:pPr>
              <w:keepLines/>
            </w:pPr>
            <w:r>
              <w:rPr>
                <w:noProof/>
              </w:rPr>
              <w:t>Unassigned</w:t>
            </w:r>
          </w:p>
        </w:tc>
      </w:tr>
      <w:tr w:rsidR="00000000" w14:paraId="29B7B224" w14:textId="77777777">
        <w:tc>
          <w:tcPr>
            <w:tcW w:w="2000" w:type="dxa"/>
          </w:tcPr>
          <w:p w14:paraId="2CE5E60B" w14:textId="77777777" w:rsidR="00A77B3E" w:rsidRDefault="00A77B3E">
            <w:pPr>
              <w:keepLines/>
            </w:pPr>
            <w:r>
              <w:t># of Attachments</w:t>
            </w:r>
          </w:p>
        </w:tc>
        <w:tc>
          <w:tcPr>
            <w:tcW w:w="7360" w:type="dxa"/>
          </w:tcPr>
          <w:p w14:paraId="0AB70140" w14:textId="77777777" w:rsidR="00A77B3E" w:rsidRDefault="00A77B3E">
            <w:pPr>
              <w:keepLines/>
            </w:pPr>
            <w:r>
              <w:rPr>
                <w:noProof/>
              </w:rPr>
              <w:t>0</w:t>
            </w:r>
          </w:p>
        </w:tc>
      </w:tr>
      <w:tr w:rsidR="00000000" w14:paraId="628A5E6A" w14:textId="77777777">
        <w:tc>
          <w:tcPr>
            <w:tcW w:w="2000" w:type="dxa"/>
          </w:tcPr>
          <w:p w14:paraId="0739EA45" w14:textId="77777777" w:rsidR="00A77B3E" w:rsidRDefault="00A77B3E">
            <w:pPr>
              <w:keepLines/>
            </w:pPr>
            <w:r>
              <w:t>Last Locked By</w:t>
            </w:r>
          </w:p>
        </w:tc>
        <w:tc>
          <w:tcPr>
            <w:tcW w:w="7360" w:type="dxa"/>
          </w:tcPr>
          <w:p w14:paraId="53DD0EB7" w14:textId="77777777" w:rsidR="00000000" w:rsidRDefault="00000000"/>
        </w:tc>
      </w:tr>
      <w:tr w:rsidR="00000000" w14:paraId="26EFDEF5" w14:textId="77777777">
        <w:tc>
          <w:tcPr>
            <w:tcW w:w="2000" w:type="dxa"/>
          </w:tcPr>
          <w:p w14:paraId="715503D6" w14:textId="77777777" w:rsidR="00A77B3E" w:rsidRDefault="00A77B3E">
            <w:pPr>
              <w:keepLines/>
            </w:pPr>
            <w:r>
              <w:t>Modified By</w:t>
            </w:r>
          </w:p>
        </w:tc>
        <w:tc>
          <w:tcPr>
            <w:tcW w:w="7360" w:type="dxa"/>
          </w:tcPr>
          <w:p w14:paraId="65812831" w14:textId="77777777" w:rsidR="00A77B3E" w:rsidRDefault="00A77B3E">
            <w:pPr>
              <w:keepLines/>
            </w:pPr>
            <w:r>
              <w:rPr>
                <w:noProof/>
              </w:rPr>
              <w:t>Anthony Su</w:t>
            </w:r>
          </w:p>
        </w:tc>
      </w:tr>
      <w:tr w:rsidR="00000000" w14:paraId="7E8400C7" w14:textId="77777777">
        <w:tc>
          <w:tcPr>
            <w:tcW w:w="2000" w:type="dxa"/>
          </w:tcPr>
          <w:p w14:paraId="5B4919D8" w14:textId="77777777" w:rsidR="00A77B3E" w:rsidRDefault="00A77B3E">
            <w:pPr>
              <w:keepLines/>
            </w:pPr>
            <w:r>
              <w:t>Validation Evidence</w:t>
            </w:r>
          </w:p>
        </w:tc>
        <w:tc>
          <w:tcPr>
            <w:tcW w:w="7360" w:type="dxa"/>
          </w:tcPr>
          <w:p w14:paraId="1E716031" w14:textId="77777777" w:rsidR="00A77B3E" w:rsidRDefault="00A77B3E">
            <w:pPr>
              <w:keepLines/>
              <w:rPr>
                <w:noProof/>
                <w:lang w:val="en-US" w:eastAsia="en-US" w:bidi="ar-SA"/>
              </w:rPr>
            </w:pPr>
            <w:r>
              <w:rPr>
                <w:noProof/>
                <w:lang w:val="en-US" w:eastAsia="en-US" w:bidi="ar-SA"/>
              </w:rPr>
              <w:t>The source of this is the MEE. The requirement passes all validation criteria outlined in Appendix B of the RMP 946-3FG8-001 Rev A.</w:t>
            </w:r>
          </w:p>
        </w:tc>
      </w:tr>
      <w:tr w:rsidR="00000000" w14:paraId="50A6160D" w14:textId="77777777">
        <w:tc>
          <w:tcPr>
            <w:tcW w:w="2000" w:type="dxa"/>
          </w:tcPr>
          <w:p w14:paraId="291ECF5A" w14:textId="77777777" w:rsidR="00A77B3E" w:rsidRDefault="00A77B3E">
            <w:pPr>
              <w:keepLines/>
            </w:pPr>
            <w:r>
              <w:t>Robust Requirement</w:t>
            </w:r>
          </w:p>
        </w:tc>
        <w:tc>
          <w:tcPr>
            <w:tcW w:w="7360" w:type="dxa"/>
          </w:tcPr>
          <w:p w14:paraId="1E056951" w14:textId="77777777" w:rsidR="00A77B3E" w:rsidRDefault="00A77B3E">
            <w:pPr>
              <w:keepLines/>
            </w:pPr>
            <w:r>
              <w:rPr>
                <w:noProof/>
              </w:rPr>
              <w:t>Unassigned</w:t>
            </w:r>
          </w:p>
        </w:tc>
      </w:tr>
      <w:tr w:rsidR="00000000" w14:paraId="08A5F5E2" w14:textId="77777777">
        <w:tc>
          <w:tcPr>
            <w:tcW w:w="2000" w:type="dxa"/>
          </w:tcPr>
          <w:p w14:paraId="0EA8D175" w14:textId="77777777" w:rsidR="00A77B3E" w:rsidRDefault="00A77B3E">
            <w:pPr>
              <w:keepLines/>
            </w:pPr>
            <w:r>
              <w:t># of Upstream Relationships</w:t>
            </w:r>
          </w:p>
        </w:tc>
        <w:tc>
          <w:tcPr>
            <w:tcW w:w="7360" w:type="dxa"/>
          </w:tcPr>
          <w:p w14:paraId="7D783C15" w14:textId="77777777" w:rsidR="00A77B3E" w:rsidRDefault="00A77B3E">
            <w:pPr>
              <w:keepLines/>
            </w:pPr>
            <w:r>
              <w:rPr>
                <w:noProof/>
              </w:rPr>
              <w:t>0</w:t>
            </w:r>
          </w:p>
        </w:tc>
      </w:tr>
      <w:tr w:rsidR="00000000" w14:paraId="1547B19A" w14:textId="77777777">
        <w:tc>
          <w:tcPr>
            <w:tcW w:w="2000" w:type="dxa"/>
          </w:tcPr>
          <w:p w14:paraId="61D68324" w14:textId="77777777" w:rsidR="00A77B3E" w:rsidRDefault="00A77B3E">
            <w:pPr>
              <w:keepLines/>
            </w:pPr>
            <w:r>
              <w:t>Created Date</w:t>
            </w:r>
          </w:p>
        </w:tc>
        <w:tc>
          <w:tcPr>
            <w:tcW w:w="7360" w:type="dxa"/>
          </w:tcPr>
          <w:p w14:paraId="7D71E413" w14:textId="77777777" w:rsidR="00A77B3E" w:rsidRDefault="00A77B3E">
            <w:pPr>
              <w:keepLines/>
            </w:pPr>
            <w:r>
              <w:rPr>
                <w:noProof/>
              </w:rPr>
              <w:t>12/05/2024</w:t>
            </w:r>
          </w:p>
        </w:tc>
      </w:tr>
      <w:tr w:rsidR="00000000" w14:paraId="653AEB55" w14:textId="77777777">
        <w:tc>
          <w:tcPr>
            <w:tcW w:w="2000" w:type="dxa"/>
          </w:tcPr>
          <w:p w14:paraId="7A752ECB" w14:textId="77777777" w:rsidR="00A77B3E" w:rsidRDefault="00A77B3E">
            <w:pPr>
              <w:keepLines/>
            </w:pPr>
            <w:r>
              <w:t>Created By</w:t>
            </w:r>
          </w:p>
        </w:tc>
        <w:tc>
          <w:tcPr>
            <w:tcW w:w="7360" w:type="dxa"/>
          </w:tcPr>
          <w:p w14:paraId="7C911761" w14:textId="77777777" w:rsidR="00A77B3E" w:rsidRDefault="00A77B3E">
            <w:pPr>
              <w:keepLines/>
            </w:pPr>
            <w:r>
              <w:rPr>
                <w:noProof/>
              </w:rPr>
              <w:t>Anthony Su</w:t>
            </w:r>
          </w:p>
        </w:tc>
      </w:tr>
      <w:tr w:rsidR="00000000" w14:paraId="05A2365B" w14:textId="77777777">
        <w:tc>
          <w:tcPr>
            <w:tcW w:w="2000" w:type="dxa"/>
          </w:tcPr>
          <w:p w14:paraId="206308E7" w14:textId="77777777" w:rsidR="00A77B3E" w:rsidRDefault="00A77B3E">
            <w:pPr>
              <w:keepLines/>
            </w:pPr>
            <w:r>
              <w:t>Item Path</w:t>
            </w:r>
          </w:p>
        </w:tc>
        <w:tc>
          <w:tcPr>
            <w:tcW w:w="7360" w:type="dxa"/>
          </w:tcPr>
          <w:p w14:paraId="12594469" w14:textId="77777777" w:rsidR="00000000" w:rsidRDefault="00000000"/>
        </w:tc>
      </w:tr>
      <w:tr w:rsidR="00000000" w14:paraId="26BF7866" w14:textId="77777777">
        <w:tc>
          <w:tcPr>
            <w:tcW w:w="2000" w:type="dxa"/>
          </w:tcPr>
          <w:p w14:paraId="3B0BFC1A" w14:textId="77777777" w:rsidR="00A77B3E" w:rsidRDefault="00A77B3E">
            <w:pPr>
              <w:keepLines/>
            </w:pPr>
            <w:r>
              <w:t># of Comments</w:t>
            </w:r>
          </w:p>
        </w:tc>
        <w:tc>
          <w:tcPr>
            <w:tcW w:w="7360" w:type="dxa"/>
          </w:tcPr>
          <w:p w14:paraId="55D35061" w14:textId="77777777" w:rsidR="00A77B3E" w:rsidRDefault="00A77B3E">
            <w:pPr>
              <w:keepLines/>
            </w:pPr>
            <w:r>
              <w:rPr>
                <w:noProof/>
              </w:rPr>
              <w:t>0</w:t>
            </w:r>
          </w:p>
        </w:tc>
      </w:tr>
      <w:tr w:rsidR="00000000" w14:paraId="5D785963" w14:textId="77777777">
        <w:tc>
          <w:tcPr>
            <w:tcW w:w="2000" w:type="dxa"/>
          </w:tcPr>
          <w:p w14:paraId="1A7AAEC2" w14:textId="77777777" w:rsidR="00A77B3E" w:rsidRDefault="00A77B3E">
            <w:pPr>
              <w:keepLines/>
            </w:pPr>
            <w:r>
              <w:t>Current version</w:t>
            </w:r>
          </w:p>
        </w:tc>
        <w:tc>
          <w:tcPr>
            <w:tcW w:w="7360" w:type="dxa"/>
          </w:tcPr>
          <w:p w14:paraId="6F8F09D0" w14:textId="77777777" w:rsidR="00A77B3E" w:rsidRDefault="00A77B3E">
            <w:pPr>
              <w:keepLines/>
            </w:pPr>
            <w:r>
              <w:rPr>
                <w:noProof/>
              </w:rPr>
              <w:t>2</w:t>
            </w:r>
          </w:p>
        </w:tc>
      </w:tr>
      <w:tr w:rsidR="00000000" w14:paraId="4C713A35" w14:textId="77777777">
        <w:tc>
          <w:tcPr>
            <w:tcW w:w="2000" w:type="dxa"/>
          </w:tcPr>
          <w:p w14:paraId="6D0A094C" w14:textId="77777777" w:rsidR="00A77B3E" w:rsidRDefault="00A77B3E">
            <w:pPr>
              <w:keepLines/>
            </w:pPr>
            <w:r>
              <w:t># of Links</w:t>
            </w:r>
          </w:p>
        </w:tc>
        <w:tc>
          <w:tcPr>
            <w:tcW w:w="7360" w:type="dxa"/>
          </w:tcPr>
          <w:p w14:paraId="35139CC0" w14:textId="77777777" w:rsidR="00A77B3E" w:rsidRDefault="00A77B3E">
            <w:pPr>
              <w:keepLines/>
            </w:pPr>
            <w:r>
              <w:rPr>
                <w:noProof/>
              </w:rPr>
              <w:t>0</w:t>
            </w:r>
          </w:p>
        </w:tc>
      </w:tr>
    </w:tbl>
    <w:p w14:paraId="2ED2CF88" w14:textId="77777777" w:rsidR="00A77B3E" w:rsidRDefault="00A77B3E">
      <w:pPr>
        <w:keepLines/>
      </w:pPr>
      <w:r>
        <w:t xml:space="preserve">Tags: </w:t>
      </w:r>
    </w:p>
    <w:p w14:paraId="68706ACC" w14:textId="77777777" w:rsidR="00A77B3E" w:rsidRDefault="00A77B3E">
      <w:pPr>
        <w:keepLines/>
      </w:pPr>
      <w:r>
        <w:t xml:space="preserve">Upstream Relationships: </w:t>
      </w:r>
    </w:p>
    <w:p w14:paraId="3BBDFE82" w14:textId="77777777" w:rsidR="00A77B3E" w:rsidRDefault="00A77B3E">
      <w:pPr>
        <w:keepLines/>
      </w:pPr>
      <w:r>
        <w:t xml:space="preserve">Relationships: </w:t>
      </w:r>
    </w:p>
    <w:p w14:paraId="02D9985F" w14:textId="77777777" w:rsidR="00A77B3E" w:rsidRDefault="00A77B3E">
      <w:pPr>
        <w:keepLines/>
      </w:pPr>
      <w:r>
        <w:t xml:space="preserve">Synchronized Items: </w:t>
      </w:r>
    </w:p>
    <w:p w14:paraId="70B73180" w14:textId="77777777" w:rsidR="00A77B3E" w:rsidRDefault="00A77B3E">
      <w:pPr>
        <w:keepLines/>
      </w:pPr>
      <w:r>
        <w:t xml:space="preserve">Comments: </w:t>
      </w:r>
    </w:p>
    <w:p w14:paraId="3EF2F629" w14:textId="77777777" w:rsidR="00A77B3E" w:rsidRDefault="00A77B3E">
      <w:pPr>
        <w:keepLines/>
      </w:pPr>
      <w:r>
        <w:lastRenderedPageBreak/>
        <w:t xml:space="preserve">Versions: </w:t>
      </w:r>
    </w:p>
    <w:p w14:paraId="09DA5AA4" w14:textId="77777777" w:rsidR="00A77B3E" w:rsidRDefault="00A77B3E">
      <w:pPr>
        <w:keepLines/>
      </w:pPr>
      <w:r>
        <w:t>#</w:t>
      </w:r>
      <w:r>
        <w:rPr>
          <w:noProof/>
        </w:rPr>
        <w:t>2</w:t>
      </w:r>
      <w:r>
        <w:t xml:space="preserve">: </w:t>
      </w:r>
      <w:r>
        <w:rPr>
          <w:noProof/>
        </w:rPr>
        <w:t>03/20/2025</w:t>
      </w:r>
      <w:r>
        <w:t xml:space="preserve"> - </w:t>
      </w:r>
      <w:r>
        <w:rPr>
          <w:noProof/>
        </w:rPr>
        <w:t>"Status" changed from "Draft" to "Ready For Review"</w:t>
      </w:r>
      <w:r>
        <w:t xml:space="preserve"> - . Baselines: </w:t>
      </w:r>
      <w:r>
        <w:rPr>
          <w:noProof/>
        </w:rPr>
        <w:t>Review Decagon SyRR Jama Review v4, Review Decagon SyRR Jama Review v9, Review Decagon SyRR Jama Review v3, Review Decagon SyRR Jama Review v14, Review Decagon SyRR Jama Review v7, Review Decagon SyRR Jama Review v10, B1 - Project Decagon Post SyRR - 07/11/2025, Review Decagon SyRR Jama Review v8, Review Decagon SyRR Jama Review v2, Review Decagon SyRR Jama Review v5, Review Decagon SyRR Jama Review v6, Review Decagon SyRR Jama Review v13, Review Decagon SyRR Jama Review v12, Review Decagon SyRR Jama Review v11, Review Decagon SyRR Jama Review v1,</w:t>
      </w:r>
    </w:p>
    <w:p w14:paraId="18D3ED98" w14:textId="77777777" w:rsidR="00A77B3E" w:rsidRDefault="00A77B3E">
      <w:pPr>
        <w:keepLines/>
      </w:pPr>
      <w:r>
        <w:t>#</w:t>
      </w:r>
      <w:r>
        <w:rPr>
          <w:noProof/>
        </w:rPr>
        <w:t>1</w:t>
      </w:r>
      <w:r>
        <w:t xml:space="preserve">: </w:t>
      </w:r>
      <w:r>
        <w:rPr>
          <w:noProof/>
        </w:rPr>
        <w:t>12/05/2024</w:t>
      </w:r>
      <w:r>
        <w:t xml:space="preserve"> - </w:t>
      </w:r>
      <w:r>
        <w:rPr>
          <w:noProof/>
        </w:rPr>
        <w:t>Copied from "StdTestReq-REQ_RC-1773 Test Prompt Clarity"</w:t>
      </w:r>
      <w:r>
        <w:t xml:space="preserve"> - . Baselines: </w:t>
      </w:r>
    </w:p>
    <w:bookmarkStart w:id="18" w:name="DECAGON-REQ_RC-26_1"/>
    <w:p w14:paraId="154E938C" w14:textId="77777777" w:rsidR="00A77B3E" w:rsidRDefault="00A77B3E">
      <w:pPr>
        <w:pStyle w:val="Heading2"/>
        <w:keepLines/>
      </w:pPr>
      <w:r>
        <w:rPr>
          <w:noProof/>
        </w:rPr>
        <w:fldChar w:fldCharType="begin"/>
      </w:r>
      <w:r>
        <w:rPr>
          <w:noProof/>
        </w:rPr>
        <w:instrText xml:space="preserve"> HYPERLINK "https://jama02.rockwellcollins.com/contour/perspective.req?projectId=636&amp;docId=18747385" </w:instrText>
      </w:r>
      <w:r>
        <w:rPr>
          <w:noProof/>
        </w:rPr>
      </w:r>
      <w:r>
        <w:rPr>
          <w:noProof/>
        </w:rPr>
        <w:fldChar w:fldCharType="separate"/>
      </w:r>
      <w:r>
        <w:rPr>
          <w:noProof/>
        </w:rPr>
        <w:t>DECAGON-REQ_RC-26</w:t>
      </w:r>
      <w:r>
        <w:rPr>
          <w:noProof/>
        </w:rPr>
        <w:fldChar w:fldCharType="end"/>
      </w:r>
      <w:bookmarkEnd w:id="18"/>
      <w:r>
        <w:t xml:space="preserve"> </w:t>
      </w:r>
      <w:bookmarkStart w:id="19" w:name="DECAGON-REQ_RC-26_0_0"/>
      <w:r>
        <w:rPr>
          <w:noProof/>
        </w:rPr>
        <w:t>Identification Markings</w:t>
      </w:r>
      <w:bookmarkEnd w:id="19"/>
    </w:p>
    <w:p w14:paraId="027F2599" w14:textId="77777777" w:rsidR="00A77B3E" w:rsidRDefault="00A77B3E">
      <w:pPr>
        <w:keepLines/>
        <w:rPr>
          <w:noProof/>
          <w:lang w:val="en-US" w:eastAsia="en-US" w:bidi="ar-SA"/>
        </w:rPr>
      </w:pPr>
      <w:r>
        <w:rPr>
          <w:noProof/>
          <w:lang w:val="en-US" w:eastAsia="en-US" w:bidi="ar-SA"/>
        </w:rPr>
        <w:t>All Final/Top level test equipment shall have the corresponding part number, revision, and serial number clearly marked on the equipment per HRC-OPS-P-071.</w:t>
      </w:r>
    </w:p>
    <w:p w14:paraId="62D219D9" w14:textId="77777777" w:rsidR="00A77B3E" w:rsidRDefault="00A77B3E">
      <w:pPr>
        <w:keepLines/>
        <w:rPr>
          <w:noProof/>
          <w:lang w:val="en-US" w:eastAsia="en-US" w:bidi="ar-SA"/>
        </w:rPr>
      </w:pPr>
      <w:r>
        <w:rPr>
          <w:noProof/>
          <w:lang w:val="en-US" w:eastAsia="en-US" w:bidi="ar-SA"/>
        </w:rPr>
        <w:t> </w:t>
      </w:r>
    </w:p>
    <w:p w14:paraId="31368DAD" w14:textId="77777777" w:rsidR="00A77B3E" w:rsidRDefault="00A77B3E">
      <w:pPr>
        <w:keepLines/>
        <w:rPr>
          <w:noProof/>
          <w:lang w:val="en-US" w:eastAsia="en-US" w:bidi="ar-SA"/>
        </w:rPr>
      </w:pPr>
      <w:r>
        <w:rPr>
          <w:noProof/>
          <w:lang w:val="en-US" w:eastAsia="en-US" w:bidi="ar-SA"/>
        </w:rPr>
        <w:t>NOTE: See HRC-ENG-I-001, Product Definition Preparation and Release, for marking and product definition instructions.</w:t>
      </w:r>
    </w:p>
    <w:tbl>
      <w:tblPr>
        <w:tblW w:w="5000" w:type="pct"/>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2046"/>
        <w:gridCol w:w="7530"/>
      </w:tblGrid>
      <w:tr w:rsidR="00000000" w14:paraId="744190C0" w14:textId="77777777">
        <w:tc>
          <w:tcPr>
            <w:tcW w:w="2000" w:type="dxa"/>
          </w:tcPr>
          <w:p w14:paraId="14E5E949" w14:textId="77777777" w:rsidR="00A77B3E" w:rsidRDefault="00A77B3E">
            <w:pPr>
              <w:keepLines/>
            </w:pPr>
            <w:r>
              <w:t># of Downstream Relationships</w:t>
            </w:r>
          </w:p>
        </w:tc>
        <w:tc>
          <w:tcPr>
            <w:tcW w:w="7360" w:type="dxa"/>
          </w:tcPr>
          <w:p w14:paraId="53335B47" w14:textId="77777777" w:rsidR="00A77B3E" w:rsidRDefault="00A77B3E">
            <w:pPr>
              <w:keepLines/>
            </w:pPr>
            <w:r>
              <w:rPr>
                <w:noProof/>
              </w:rPr>
              <w:t>0</w:t>
            </w:r>
          </w:p>
        </w:tc>
      </w:tr>
      <w:tr w:rsidR="00000000" w14:paraId="0841A5CA" w14:textId="77777777">
        <w:tc>
          <w:tcPr>
            <w:tcW w:w="2000" w:type="dxa"/>
          </w:tcPr>
          <w:p w14:paraId="125B0D6A" w14:textId="77777777" w:rsidR="00A77B3E" w:rsidRDefault="00A77B3E">
            <w:pPr>
              <w:keepLines/>
            </w:pPr>
            <w:r>
              <w:t>Connected Users</w:t>
            </w:r>
          </w:p>
        </w:tc>
        <w:tc>
          <w:tcPr>
            <w:tcW w:w="7360" w:type="dxa"/>
          </w:tcPr>
          <w:p w14:paraId="4A1E5221" w14:textId="77777777" w:rsidR="00A77B3E" w:rsidRDefault="00A77B3E">
            <w:pPr>
              <w:keepLines/>
            </w:pPr>
            <w:r>
              <w:rPr>
                <w:noProof/>
              </w:rPr>
              <w:t>2</w:t>
            </w:r>
          </w:p>
        </w:tc>
      </w:tr>
      <w:tr w:rsidR="00000000" w14:paraId="68BD83EE" w14:textId="77777777">
        <w:tc>
          <w:tcPr>
            <w:tcW w:w="2000" w:type="dxa"/>
          </w:tcPr>
          <w:p w14:paraId="5981FC24" w14:textId="77777777" w:rsidR="00A77B3E" w:rsidRDefault="00A77B3E">
            <w:pPr>
              <w:keepLines/>
            </w:pPr>
            <w:r>
              <w:t>Verification Method/s</w:t>
            </w:r>
          </w:p>
        </w:tc>
        <w:tc>
          <w:tcPr>
            <w:tcW w:w="7360" w:type="dxa"/>
          </w:tcPr>
          <w:p w14:paraId="6AB2CF09" w14:textId="77777777" w:rsidR="00A77B3E" w:rsidRDefault="00A77B3E">
            <w:pPr>
              <w:keepLines/>
            </w:pPr>
            <w:r>
              <w:rPr>
                <w:noProof/>
              </w:rPr>
              <w:t>Inspection</w:t>
            </w:r>
          </w:p>
        </w:tc>
      </w:tr>
      <w:tr w:rsidR="00000000" w14:paraId="735ECAD8" w14:textId="77777777">
        <w:tc>
          <w:tcPr>
            <w:tcW w:w="2000" w:type="dxa"/>
          </w:tcPr>
          <w:p w14:paraId="497B1E5F" w14:textId="77777777" w:rsidR="00A77B3E" w:rsidRDefault="00A77B3E">
            <w:pPr>
              <w:keepLines/>
            </w:pPr>
            <w:r>
              <w:t>Release</w:t>
            </w:r>
          </w:p>
        </w:tc>
        <w:tc>
          <w:tcPr>
            <w:tcW w:w="7360" w:type="dxa"/>
          </w:tcPr>
          <w:p w14:paraId="13490558" w14:textId="77777777" w:rsidR="00000000" w:rsidRDefault="00000000"/>
        </w:tc>
      </w:tr>
      <w:tr w:rsidR="00000000" w14:paraId="001A5E54" w14:textId="77777777">
        <w:tc>
          <w:tcPr>
            <w:tcW w:w="2000" w:type="dxa"/>
          </w:tcPr>
          <w:p w14:paraId="1698C46C" w14:textId="77777777" w:rsidR="00A77B3E" w:rsidRDefault="00A77B3E">
            <w:pPr>
              <w:keepLines/>
            </w:pPr>
            <w:r>
              <w:t>Project Defined</w:t>
            </w:r>
          </w:p>
        </w:tc>
        <w:tc>
          <w:tcPr>
            <w:tcW w:w="7360" w:type="dxa"/>
          </w:tcPr>
          <w:p w14:paraId="7DB411C3" w14:textId="77777777" w:rsidR="00000000" w:rsidRDefault="00000000"/>
        </w:tc>
      </w:tr>
      <w:tr w:rsidR="00000000" w14:paraId="41C69B4C" w14:textId="77777777">
        <w:tc>
          <w:tcPr>
            <w:tcW w:w="2000" w:type="dxa"/>
          </w:tcPr>
          <w:p w14:paraId="0EA172FE" w14:textId="77777777" w:rsidR="00A77B3E" w:rsidRDefault="00A77B3E">
            <w:pPr>
              <w:keepLines/>
            </w:pPr>
            <w:r>
              <w:t>Project</w:t>
            </w:r>
          </w:p>
        </w:tc>
        <w:tc>
          <w:tcPr>
            <w:tcW w:w="7360" w:type="dxa"/>
          </w:tcPr>
          <w:p w14:paraId="62C52FC6" w14:textId="77777777" w:rsidR="00A77B3E" w:rsidRDefault="00A77B3E">
            <w:pPr>
              <w:keepLines/>
            </w:pPr>
            <w:r>
              <w:rPr>
                <w:noProof/>
              </w:rPr>
              <w:t>Decagon_Boundary Scan</w:t>
            </w:r>
          </w:p>
        </w:tc>
      </w:tr>
      <w:tr w:rsidR="00000000" w14:paraId="57A84CC3" w14:textId="77777777">
        <w:tc>
          <w:tcPr>
            <w:tcW w:w="2000" w:type="dxa"/>
          </w:tcPr>
          <w:p w14:paraId="7B4092E4" w14:textId="77777777" w:rsidR="00A77B3E" w:rsidRDefault="00A77B3E">
            <w:pPr>
              <w:keepLines/>
            </w:pPr>
            <w:r>
              <w:t>Relationship Status</w:t>
            </w:r>
          </w:p>
        </w:tc>
        <w:tc>
          <w:tcPr>
            <w:tcW w:w="7360" w:type="dxa"/>
          </w:tcPr>
          <w:p w14:paraId="77501E53" w14:textId="77777777" w:rsidR="00000000" w:rsidRDefault="00000000"/>
        </w:tc>
      </w:tr>
      <w:tr w:rsidR="00000000" w14:paraId="490D5377" w14:textId="77777777">
        <w:tc>
          <w:tcPr>
            <w:tcW w:w="2000" w:type="dxa"/>
          </w:tcPr>
          <w:p w14:paraId="6E95C35B" w14:textId="77777777" w:rsidR="00A77B3E" w:rsidRDefault="00A77B3E">
            <w:pPr>
              <w:keepLines/>
            </w:pPr>
            <w:r>
              <w:t>DOORS Relationship</w:t>
            </w:r>
          </w:p>
        </w:tc>
        <w:tc>
          <w:tcPr>
            <w:tcW w:w="7360" w:type="dxa"/>
          </w:tcPr>
          <w:p w14:paraId="02747731" w14:textId="77777777" w:rsidR="00000000" w:rsidRDefault="00000000"/>
        </w:tc>
      </w:tr>
      <w:tr w:rsidR="00000000" w14:paraId="2AC5AEF9" w14:textId="77777777">
        <w:tc>
          <w:tcPr>
            <w:tcW w:w="2000" w:type="dxa"/>
          </w:tcPr>
          <w:p w14:paraId="1F47CCB5" w14:textId="77777777" w:rsidR="00A77B3E" w:rsidRDefault="00A77B3E">
            <w:pPr>
              <w:keepLines/>
            </w:pPr>
            <w:r>
              <w:t>Version</w:t>
            </w:r>
          </w:p>
        </w:tc>
        <w:tc>
          <w:tcPr>
            <w:tcW w:w="7360" w:type="dxa"/>
          </w:tcPr>
          <w:p w14:paraId="20850962" w14:textId="77777777" w:rsidR="00A77B3E" w:rsidRDefault="00A77B3E">
            <w:pPr>
              <w:keepLines/>
            </w:pPr>
            <w:r>
              <w:rPr>
                <w:noProof/>
              </w:rPr>
              <w:t>3</w:t>
            </w:r>
          </w:p>
        </w:tc>
      </w:tr>
      <w:tr w:rsidR="00000000" w14:paraId="3F41F6B8" w14:textId="77777777">
        <w:tc>
          <w:tcPr>
            <w:tcW w:w="2000" w:type="dxa"/>
          </w:tcPr>
          <w:p w14:paraId="7CD64D09" w14:textId="77777777" w:rsidR="00A77B3E" w:rsidRDefault="00A77B3E">
            <w:pPr>
              <w:keepLines/>
            </w:pPr>
            <w:r>
              <w:t>Last Activity Date</w:t>
            </w:r>
          </w:p>
        </w:tc>
        <w:tc>
          <w:tcPr>
            <w:tcW w:w="7360" w:type="dxa"/>
          </w:tcPr>
          <w:p w14:paraId="44565685" w14:textId="77777777" w:rsidR="00A77B3E" w:rsidRDefault="00A77B3E">
            <w:pPr>
              <w:keepLines/>
            </w:pPr>
            <w:r>
              <w:rPr>
                <w:noProof/>
              </w:rPr>
              <w:t>2025-03-20 21:28:59.0</w:t>
            </w:r>
          </w:p>
        </w:tc>
      </w:tr>
      <w:tr w:rsidR="00000000" w14:paraId="72D6109C" w14:textId="77777777">
        <w:tc>
          <w:tcPr>
            <w:tcW w:w="2000" w:type="dxa"/>
          </w:tcPr>
          <w:p w14:paraId="60A2D8D8" w14:textId="77777777" w:rsidR="00A77B3E" w:rsidRDefault="00A77B3E">
            <w:pPr>
              <w:keepLines/>
            </w:pPr>
            <w:r>
              <w:t>Upstream Cross Instance Relationships</w:t>
            </w:r>
          </w:p>
        </w:tc>
        <w:tc>
          <w:tcPr>
            <w:tcW w:w="7360" w:type="dxa"/>
          </w:tcPr>
          <w:p w14:paraId="6265B4CD" w14:textId="77777777" w:rsidR="00000000" w:rsidRDefault="00000000"/>
        </w:tc>
      </w:tr>
      <w:tr w:rsidR="00000000" w14:paraId="065E6235" w14:textId="77777777">
        <w:tc>
          <w:tcPr>
            <w:tcW w:w="2000" w:type="dxa"/>
          </w:tcPr>
          <w:p w14:paraId="19481F58" w14:textId="77777777" w:rsidR="00A77B3E" w:rsidRDefault="00A77B3E">
            <w:pPr>
              <w:keepLines/>
            </w:pPr>
            <w:r>
              <w:t>Validation Method/s</w:t>
            </w:r>
          </w:p>
        </w:tc>
        <w:tc>
          <w:tcPr>
            <w:tcW w:w="7360" w:type="dxa"/>
          </w:tcPr>
          <w:p w14:paraId="7EE73161" w14:textId="77777777" w:rsidR="00A77B3E" w:rsidRDefault="00A77B3E">
            <w:pPr>
              <w:keepLines/>
            </w:pPr>
            <w:r>
              <w:rPr>
                <w:noProof/>
              </w:rPr>
              <w:t>Traceability</w:t>
            </w:r>
          </w:p>
        </w:tc>
      </w:tr>
      <w:tr w:rsidR="00000000" w14:paraId="3A7D63CB" w14:textId="77777777">
        <w:tc>
          <w:tcPr>
            <w:tcW w:w="2000" w:type="dxa"/>
          </w:tcPr>
          <w:p w14:paraId="6DEA4A6A" w14:textId="77777777" w:rsidR="00A77B3E" w:rsidRDefault="00A77B3E">
            <w:pPr>
              <w:keepLines/>
            </w:pPr>
            <w:r>
              <w:t>API ID</w:t>
            </w:r>
          </w:p>
        </w:tc>
        <w:tc>
          <w:tcPr>
            <w:tcW w:w="7360" w:type="dxa"/>
          </w:tcPr>
          <w:p w14:paraId="5035C96E" w14:textId="77777777" w:rsidR="00A77B3E" w:rsidRDefault="00A77B3E">
            <w:pPr>
              <w:keepLines/>
            </w:pPr>
            <w:r>
              <w:rPr>
                <w:noProof/>
              </w:rPr>
              <w:t>18747385</w:t>
            </w:r>
          </w:p>
        </w:tc>
      </w:tr>
      <w:tr w:rsidR="00000000" w14:paraId="684CC202" w14:textId="77777777">
        <w:tc>
          <w:tcPr>
            <w:tcW w:w="2000" w:type="dxa"/>
          </w:tcPr>
          <w:p w14:paraId="776A2C9F" w14:textId="77777777" w:rsidR="00A77B3E" w:rsidRDefault="00A77B3E">
            <w:pPr>
              <w:keepLines/>
            </w:pPr>
            <w:r>
              <w:t>Locked</w:t>
            </w:r>
          </w:p>
        </w:tc>
        <w:tc>
          <w:tcPr>
            <w:tcW w:w="7360" w:type="dxa"/>
          </w:tcPr>
          <w:p w14:paraId="3F3ED3B6" w14:textId="77777777" w:rsidR="00A77B3E" w:rsidRDefault="00A77B3E">
            <w:pPr>
              <w:keepLines/>
            </w:pPr>
            <w:r>
              <w:rPr>
                <w:noProof/>
              </w:rPr>
              <w:t>false</w:t>
            </w:r>
          </w:p>
        </w:tc>
      </w:tr>
      <w:tr w:rsidR="00000000" w14:paraId="795ED900" w14:textId="77777777">
        <w:tc>
          <w:tcPr>
            <w:tcW w:w="2000" w:type="dxa"/>
          </w:tcPr>
          <w:p w14:paraId="63BBBF36" w14:textId="77777777" w:rsidR="00A77B3E" w:rsidRDefault="00A77B3E">
            <w:pPr>
              <w:keepLines/>
            </w:pPr>
            <w:r>
              <w:t>Derived Requirement</w:t>
            </w:r>
          </w:p>
        </w:tc>
        <w:tc>
          <w:tcPr>
            <w:tcW w:w="7360" w:type="dxa"/>
          </w:tcPr>
          <w:p w14:paraId="34A35774" w14:textId="77777777" w:rsidR="00A77B3E" w:rsidRDefault="00A77B3E">
            <w:pPr>
              <w:keepLines/>
            </w:pPr>
            <w:r>
              <w:rPr>
                <w:noProof/>
              </w:rPr>
              <w:t>Yes</w:t>
            </w:r>
          </w:p>
        </w:tc>
      </w:tr>
      <w:tr w:rsidR="00000000" w14:paraId="1AEBDBDA" w14:textId="77777777">
        <w:tc>
          <w:tcPr>
            <w:tcW w:w="2000" w:type="dxa"/>
          </w:tcPr>
          <w:p w14:paraId="46B7C95D" w14:textId="77777777" w:rsidR="00A77B3E" w:rsidRDefault="00A77B3E">
            <w:pPr>
              <w:keepLines/>
            </w:pPr>
            <w:r>
              <w:t>Security Requirement</w:t>
            </w:r>
          </w:p>
        </w:tc>
        <w:tc>
          <w:tcPr>
            <w:tcW w:w="7360" w:type="dxa"/>
          </w:tcPr>
          <w:p w14:paraId="13B4D213" w14:textId="77777777" w:rsidR="00A77B3E" w:rsidRDefault="00A77B3E">
            <w:pPr>
              <w:keepLines/>
            </w:pPr>
            <w:r>
              <w:rPr>
                <w:noProof/>
              </w:rPr>
              <w:t>No</w:t>
            </w:r>
          </w:p>
        </w:tc>
      </w:tr>
      <w:tr w:rsidR="00000000" w14:paraId="4AFA124C" w14:textId="77777777">
        <w:tc>
          <w:tcPr>
            <w:tcW w:w="2000" w:type="dxa"/>
          </w:tcPr>
          <w:p w14:paraId="655DEF78" w14:textId="77777777" w:rsidR="00A77B3E" w:rsidRDefault="00A77B3E">
            <w:pPr>
              <w:keepLines/>
            </w:pPr>
            <w:r>
              <w:t>DOORS ID</w:t>
            </w:r>
          </w:p>
        </w:tc>
        <w:tc>
          <w:tcPr>
            <w:tcW w:w="7360" w:type="dxa"/>
          </w:tcPr>
          <w:p w14:paraId="5FB8AE0D" w14:textId="77777777" w:rsidR="00000000" w:rsidRDefault="00000000"/>
        </w:tc>
      </w:tr>
      <w:tr w:rsidR="00000000" w14:paraId="30599312" w14:textId="77777777">
        <w:tc>
          <w:tcPr>
            <w:tcW w:w="2000" w:type="dxa"/>
          </w:tcPr>
          <w:p w14:paraId="769CC4D3" w14:textId="77777777" w:rsidR="00A77B3E" w:rsidRDefault="00A77B3E">
            <w:pPr>
              <w:keepLines/>
            </w:pPr>
            <w:r>
              <w:t>Safety Requirement</w:t>
            </w:r>
          </w:p>
        </w:tc>
        <w:tc>
          <w:tcPr>
            <w:tcW w:w="7360" w:type="dxa"/>
          </w:tcPr>
          <w:p w14:paraId="7737BCF9" w14:textId="77777777" w:rsidR="00A77B3E" w:rsidRDefault="00A77B3E">
            <w:pPr>
              <w:keepLines/>
            </w:pPr>
            <w:r>
              <w:rPr>
                <w:noProof/>
              </w:rPr>
              <w:t>No</w:t>
            </w:r>
          </w:p>
        </w:tc>
      </w:tr>
      <w:tr w:rsidR="00000000" w14:paraId="1DBAA2FD" w14:textId="77777777">
        <w:tc>
          <w:tcPr>
            <w:tcW w:w="2000" w:type="dxa"/>
          </w:tcPr>
          <w:p w14:paraId="776BE1B1" w14:textId="77777777" w:rsidR="00A77B3E" w:rsidRDefault="00A77B3E">
            <w:pPr>
              <w:keepLines/>
            </w:pPr>
            <w:r>
              <w:lastRenderedPageBreak/>
              <w:t>Statement of Compliance</w:t>
            </w:r>
          </w:p>
        </w:tc>
        <w:tc>
          <w:tcPr>
            <w:tcW w:w="7360" w:type="dxa"/>
          </w:tcPr>
          <w:p w14:paraId="00BE406F" w14:textId="77777777" w:rsidR="00A77B3E" w:rsidRDefault="00A77B3E">
            <w:pPr>
              <w:keepLines/>
            </w:pPr>
            <w:r>
              <w:rPr>
                <w:noProof/>
              </w:rPr>
              <w:t>Unassigned</w:t>
            </w:r>
          </w:p>
        </w:tc>
      </w:tr>
      <w:tr w:rsidR="00000000" w14:paraId="0A01B071" w14:textId="77777777">
        <w:tc>
          <w:tcPr>
            <w:tcW w:w="2000" w:type="dxa"/>
          </w:tcPr>
          <w:p w14:paraId="1C0B9463" w14:textId="77777777" w:rsidR="00A77B3E" w:rsidRDefault="00A77B3E">
            <w:pPr>
              <w:keepLines/>
            </w:pPr>
            <w:r>
              <w:t>Export Controlled</w:t>
            </w:r>
          </w:p>
        </w:tc>
        <w:tc>
          <w:tcPr>
            <w:tcW w:w="7360" w:type="dxa"/>
          </w:tcPr>
          <w:p w14:paraId="03485C18" w14:textId="77777777" w:rsidR="00A77B3E" w:rsidRDefault="00A77B3E">
            <w:pPr>
              <w:keepLines/>
            </w:pPr>
            <w:r>
              <w:rPr>
                <w:noProof/>
              </w:rPr>
              <w:t>EAR No License Required</w:t>
            </w:r>
          </w:p>
        </w:tc>
      </w:tr>
      <w:tr w:rsidR="00000000" w14:paraId="776A93FC" w14:textId="77777777">
        <w:tc>
          <w:tcPr>
            <w:tcW w:w="2000" w:type="dxa"/>
          </w:tcPr>
          <w:p w14:paraId="7DDAA538" w14:textId="77777777" w:rsidR="00A77B3E" w:rsidRDefault="00A77B3E">
            <w:pPr>
              <w:keepLines/>
            </w:pPr>
            <w:r>
              <w:t>Global ID</w:t>
            </w:r>
          </w:p>
        </w:tc>
        <w:tc>
          <w:tcPr>
            <w:tcW w:w="7360" w:type="dxa"/>
          </w:tcPr>
          <w:p w14:paraId="48015D71" w14:textId="77777777" w:rsidR="00A77B3E" w:rsidRDefault="00A77B3E">
            <w:pPr>
              <w:keepLines/>
            </w:pPr>
            <w:r>
              <w:rPr>
                <w:noProof/>
              </w:rPr>
              <w:t>COL02-REQ_RC-10677752</w:t>
            </w:r>
          </w:p>
        </w:tc>
      </w:tr>
      <w:tr w:rsidR="00000000" w14:paraId="3886BA79" w14:textId="77777777">
        <w:tc>
          <w:tcPr>
            <w:tcW w:w="2000" w:type="dxa"/>
          </w:tcPr>
          <w:p w14:paraId="4EBC25E1" w14:textId="77777777" w:rsidR="00A77B3E" w:rsidRDefault="00A77B3E">
            <w:pPr>
              <w:keepLines/>
            </w:pPr>
            <w:r>
              <w:t>Downstream Cross Instance Relationships</w:t>
            </w:r>
          </w:p>
        </w:tc>
        <w:tc>
          <w:tcPr>
            <w:tcW w:w="7360" w:type="dxa"/>
          </w:tcPr>
          <w:p w14:paraId="230601FB" w14:textId="77777777" w:rsidR="00000000" w:rsidRDefault="00000000"/>
        </w:tc>
      </w:tr>
      <w:tr w:rsidR="00000000" w14:paraId="6ABF3A92" w14:textId="77777777">
        <w:tc>
          <w:tcPr>
            <w:tcW w:w="2000" w:type="dxa"/>
          </w:tcPr>
          <w:p w14:paraId="23AC87F4" w14:textId="77777777" w:rsidR="00A77B3E" w:rsidRDefault="00A77B3E">
            <w:pPr>
              <w:keepLines/>
            </w:pPr>
            <w:r>
              <w:t>Last Locked</w:t>
            </w:r>
          </w:p>
        </w:tc>
        <w:tc>
          <w:tcPr>
            <w:tcW w:w="7360" w:type="dxa"/>
          </w:tcPr>
          <w:p w14:paraId="2CE866DF" w14:textId="77777777" w:rsidR="00A77B3E" w:rsidRDefault="00A77B3E">
            <w:pPr>
              <w:keepLines/>
            </w:pPr>
            <w:r>
              <w:rPr>
                <w:noProof/>
              </w:rPr>
              <w:t>2025-03-20 21:29:00.0</w:t>
            </w:r>
          </w:p>
        </w:tc>
      </w:tr>
      <w:tr w:rsidR="00000000" w14:paraId="39BCA82A" w14:textId="77777777">
        <w:tc>
          <w:tcPr>
            <w:tcW w:w="2000" w:type="dxa"/>
          </w:tcPr>
          <w:p w14:paraId="4536F0C5" w14:textId="77777777" w:rsidR="00A77B3E" w:rsidRDefault="00A77B3E">
            <w:pPr>
              <w:keepLines/>
            </w:pPr>
            <w:r>
              <w:t>Requirement Type</w:t>
            </w:r>
          </w:p>
        </w:tc>
        <w:tc>
          <w:tcPr>
            <w:tcW w:w="7360" w:type="dxa"/>
          </w:tcPr>
          <w:p w14:paraId="67BF8776" w14:textId="77777777" w:rsidR="00A77B3E" w:rsidRDefault="00A77B3E">
            <w:pPr>
              <w:keepLines/>
            </w:pPr>
            <w:r>
              <w:rPr>
                <w:noProof/>
              </w:rPr>
              <w:t>Hardware</w:t>
            </w:r>
          </w:p>
        </w:tc>
      </w:tr>
      <w:tr w:rsidR="00000000" w14:paraId="08D20D7F" w14:textId="77777777">
        <w:tc>
          <w:tcPr>
            <w:tcW w:w="2000" w:type="dxa"/>
          </w:tcPr>
          <w:p w14:paraId="158C151F" w14:textId="77777777" w:rsidR="00A77B3E" w:rsidRDefault="00A77B3E">
            <w:pPr>
              <w:keepLines/>
            </w:pPr>
            <w:r>
              <w:t>Tags</w:t>
            </w:r>
          </w:p>
        </w:tc>
        <w:tc>
          <w:tcPr>
            <w:tcW w:w="7360" w:type="dxa"/>
          </w:tcPr>
          <w:p w14:paraId="3A131324" w14:textId="77777777" w:rsidR="00000000" w:rsidRDefault="00000000"/>
        </w:tc>
      </w:tr>
      <w:tr w:rsidR="00000000" w14:paraId="416A6F2A" w14:textId="77777777">
        <w:tc>
          <w:tcPr>
            <w:tcW w:w="2000" w:type="dxa"/>
          </w:tcPr>
          <w:p w14:paraId="7D5C6433" w14:textId="77777777" w:rsidR="00A77B3E" w:rsidRDefault="00A77B3E">
            <w:pPr>
              <w:keepLines/>
            </w:pPr>
            <w:r>
              <w:t>Heading</w:t>
            </w:r>
          </w:p>
        </w:tc>
        <w:tc>
          <w:tcPr>
            <w:tcW w:w="7360" w:type="dxa"/>
          </w:tcPr>
          <w:p w14:paraId="5C7CF907" w14:textId="77777777" w:rsidR="00A77B3E" w:rsidRDefault="00A77B3E">
            <w:pPr>
              <w:keepLines/>
            </w:pPr>
            <w:r>
              <w:rPr>
                <w:noProof/>
              </w:rPr>
              <w:t>1.2.1.2.7</w:t>
            </w:r>
          </w:p>
        </w:tc>
      </w:tr>
      <w:tr w:rsidR="00000000" w14:paraId="051E4A0C" w14:textId="77777777">
        <w:tc>
          <w:tcPr>
            <w:tcW w:w="2000" w:type="dxa"/>
          </w:tcPr>
          <w:p w14:paraId="2B376E22" w14:textId="77777777" w:rsidR="00A77B3E" w:rsidRDefault="00A77B3E">
            <w:pPr>
              <w:keepLines/>
            </w:pPr>
            <w:r>
              <w:t>Rationale</w:t>
            </w:r>
          </w:p>
        </w:tc>
        <w:tc>
          <w:tcPr>
            <w:tcW w:w="7360" w:type="dxa"/>
          </w:tcPr>
          <w:p w14:paraId="0888D9F5" w14:textId="77777777" w:rsidR="00A77B3E" w:rsidRDefault="00A77B3E">
            <w:pPr>
              <w:keepLines/>
              <w:rPr>
                <w:noProof/>
                <w:lang w:val="en-US" w:eastAsia="en-US" w:bidi="ar-SA"/>
              </w:rPr>
            </w:pPr>
            <w:r>
              <w:rPr>
                <w:noProof/>
                <w:lang w:val="en-US" w:eastAsia="en-US" w:bidi="ar-SA"/>
              </w:rPr>
              <w:t>HRC-ENG-I-001, Product Definition Preparation and Release, for marking and product definition instructions.</w:t>
            </w:r>
          </w:p>
        </w:tc>
      </w:tr>
      <w:tr w:rsidR="00000000" w14:paraId="78C5BDBD" w14:textId="77777777">
        <w:tc>
          <w:tcPr>
            <w:tcW w:w="2000" w:type="dxa"/>
          </w:tcPr>
          <w:p w14:paraId="760B711E" w14:textId="77777777" w:rsidR="00A77B3E" w:rsidRDefault="00A77B3E">
            <w:pPr>
              <w:keepLines/>
            </w:pPr>
            <w:r>
              <w:t>Safety Rationale</w:t>
            </w:r>
          </w:p>
        </w:tc>
        <w:tc>
          <w:tcPr>
            <w:tcW w:w="7360" w:type="dxa"/>
          </w:tcPr>
          <w:p w14:paraId="2FFF8608" w14:textId="77777777" w:rsidR="00000000" w:rsidRDefault="00000000"/>
        </w:tc>
      </w:tr>
      <w:tr w:rsidR="00000000" w14:paraId="0F4E6130" w14:textId="77777777">
        <w:tc>
          <w:tcPr>
            <w:tcW w:w="2000" w:type="dxa"/>
          </w:tcPr>
          <w:p w14:paraId="550CFDE2" w14:textId="77777777" w:rsidR="00A77B3E" w:rsidRDefault="00A77B3E">
            <w:pPr>
              <w:keepLines/>
            </w:pPr>
            <w:r>
              <w:t>Change Driver</w:t>
            </w:r>
          </w:p>
        </w:tc>
        <w:tc>
          <w:tcPr>
            <w:tcW w:w="7360" w:type="dxa"/>
          </w:tcPr>
          <w:p w14:paraId="6E74BB9D" w14:textId="77777777" w:rsidR="00000000" w:rsidRDefault="00000000"/>
        </w:tc>
      </w:tr>
      <w:tr w:rsidR="00000000" w14:paraId="7D24FD98" w14:textId="77777777">
        <w:tc>
          <w:tcPr>
            <w:tcW w:w="2000" w:type="dxa"/>
          </w:tcPr>
          <w:p w14:paraId="4CF31852" w14:textId="77777777" w:rsidR="00A77B3E" w:rsidRDefault="00A77B3E">
            <w:pPr>
              <w:keepLines/>
            </w:pPr>
            <w:r>
              <w:t>Allocation/s</w:t>
            </w:r>
          </w:p>
        </w:tc>
        <w:tc>
          <w:tcPr>
            <w:tcW w:w="7360" w:type="dxa"/>
          </w:tcPr>
          <w:p w14:paraId="24F8F03C" w14:textId="77777777" w:rsidR="00000000" w:rsidRDefault="00000000"/>
        </w:tc>
      </w:tr>
      <w:tr w:rsidR="00000000" w14:paraId="6B44BE9C" w14:textId="77777777">
        <w:tc>
          <w:tcPr>
            <w:tcW w:w="2000" w:type="dxa"/>
          </w:tcPr>
          <w:p w14:paraId="0F219B38" w14:textId="77777777" w:rsidR="00A77B3E" w:rsidRDefault="00A77B3E">
            <w:pPr>
              <w:keepLines/>
            </w:pPr>
            <w:r>
              <w:t>Modified Date</w:t>
            </w:r>
          </w:p>
        </w:tc>
        <w:tc>
          <w:tcPr>
            <w:tcW w:w="7360" w:type="dxa"/>
          </w:tcPr>
          <w:p w14:paraId="174C7582" w14:textId="77777777" w:rsidR="00A77B3E" w:rsidRDefault="00A77B3E">
            <w:pPr>
              <w:keepLines/>
            </w:pPr>
            <w:r>
              <w:rPr>
                <w:noProof/>
              </w:rPr>
              <w:t>03/20/2025</w:t>
            </w:r>
          </w:p>
        </w:tc>
      </w:tr>
      <w:tr w:rsidR="00000000" w14:paraId="697A8256" w14:textId="77777777">
        <w:tc>
          <w:tcPr>
            <w:tcW w:w="2000" w:type="dxa"/>
          </w:tcPr>
          <w:p w14:paraId="47516454" w14:textId="77777777" w:rsidR="00A77B3E" w:rsidRDefault="00A77B3E">
            <w:pPr>
              <w:keepLines/>
            </w:pPr>
            <w:r>
              <w:t>Compliance Rationale</w:t>
            </w:r>
          </w:p>
        </w:tc>
        <w:tc>
          <w:tcPr>
            <w:tcW w:w="7360" w:type="dxa"/>
          </w:tcPr>
          <w:p w14:paraId="1882B586" w14:textId="77777777" w:rsidR="00000000" w:rsidRDefault="00000000"/>
        </w:tc>
      </w:tr>
      <w:tr w:rsidR="00000000" w14:paraId="6090A6EE" w14:textId="77777777">
        <w:tc>
          <w:tcPr>
            <w:tcW w:w="2000" w:type="dxa"/>
          </w:tcPr>
          <w:p w14:paraId="1BE700F9" w14:textId="77777777" w:rsidR="00A77B3E" w:rsidRDefault="00A77B3E">
            <w:pPr>
              <w:keepLines/>
            </w:pPr>
            <w:r>
              <w:t>Security Rationale</w:t>
            </w:r>
          </w:p>
        </w:tc>
        <w:tc>
          <w:tcPr>
            <w:tcW w:w="7360" w:type="dxa"/>
          </w:tcPr>
          <w:p w14:paraId="081D213C" w14:textId="77777777" w:rsidR="00000000" w:rsidRDefault="00000000"/>
        </w:tc>
      </w:tr>
      <w:tr w:rsidR="00000000" w14:paraId="69A29F18" w14:textId="77777777">
        <w:tc>
          <w:tcPr>
            <w:tcW w:w="2000" w:type="dxa"/>
          </w:tcPr>
          <w:p w14:paraId="2860D1C7" w14:textId="77777777" w:rsidR="00A77B3E" w:rsidRDefault="00A77B3E">
            <w:pPr>
              <w:keepLines/>
            </w:pPr>
            <w:r>
              <w:t>Customer ID</w:t>
            </w:r>
          </w:p>
        </w:tc>
        <w:tc>
          <w:tcPr>
            <w:tcW w:w="7360" w:type="dxa"/>
          </w:tcPr>
          <w:p w14:paraId="255C868D" w14:textId="77777777" w:rsidR="00000000" w:rsidRDefault="00000000"/>
        </w:tc>
      </w:tr>
      <w:tr w:rsidR="00000000" w14:paraId="5BF95DF1" w14:textId="77777777">
        <w:tc>
          <w:tcPr>
            <w:tcW w:w="2000" w:type="dxa"/>
          </w:tcPr>
          <w:p w14:paraId="1EBE4DB0" w14:textId="77777777" w:rsidR="00A77B3E" w:rsidRDefault="00A77B3E">
            <w:pPr>
              <w:keepLines/>
            </w:pPr>
            <w:r>
              <w:t>Status</w:t>
            </w:r>
          </w:p>
        </w:tc>
        <w:tc>
          <w:tcPr>
            <w:tcW w:w="7360" w:type="dxa"/>
          </w:tcPr>
          <w:p w14:paraId="05B716FB" w14:textId="77777777" w:rsidR="00A77B3E" w:rsidRDefault="00A77B3E">
            <w:pPr>
              <w:keepLines/>
            </w:pPr>
            <w:r>
              <w:rPr>
                <w:noProof/>
              </w:rPr>
              <w:t>Ready For Review</w:t>
            </w:r>
          </w:p>
        </w:tc>
      </w:tr>
      <w:tr w:rsidR="00000000" w14:paraId="499AB644" w14:textId="77777777">
        <w:tc>
          <w:tcPr>
            <w:tcW w:w="2000" w:type="dxa"/>
          </w:tcPr>
          <w:p w14:paraId="0895E0B0" w14:textId="77777777" w:rsidR="00A77B3E" w:rsidRDefault="00A77B3E">
            <w:pPr>
              <w:keepLines/>
            </w:pPr>
            <w:r>
              <w:t>Robust Rationale</w:t>
            </w:r>
          </w:p>
        </w:tc>
        <w:tc>
          <w:tcPr>
            <w:tcW w:w="7360" w:type="dxa"/>
          </w:tcPr>
          <w:p w14:paraId="78D97642" w14:textId="77777777" w:rsidR="00000000" w:rsidRDefault="00000000"/>
        </w:tc>
      </w:tr>
      <w:tr w:rsidR="00000000" w14:paraId="556B2642" w14:textId="77777777">
        <w:tc>
          <w:tcPr>
            <w:tcW w:w="2000" w:type="dxa"/>
          </w:tcPr>
          <w:p w14:paraId="4F4F24F2" w14:textId="77777777" w:rsidR="00A77B3E" w:rsidRDefault="00A77B3E">
            <w:pPr>
              <w:keepLines/>
            </w:pPr>
            <w:r>
              <w:t>Item Type</w:t>
            </w:r>
          </w:p>
        </w:tc>
        <w:tc>
          <w:tcPr>
            <w:tcW w:w="7360" w:type="dxa"/>
          </w:tcPr>
          <w:p w14:paraId="2A493461" w14:textId="77777777" w:rsidR="00A77B3E" w:rsidRDefault="00A77B3E">
            <w:pPr>
              <w:keepLines/>
            </w:pPr>
            <w:r>
              <w:rPr>
                <w:noProof/>
              </w:rPr>
              <w:t>Requirement</w:t>
            </w:r>
          </w:p>
        </w:tc>
      </w:tr>
      <w:tr w:rsidR="00000000" w14:paraId="31B8062E" w14:textId="77777777">
        <w:tc>
          <w:tcPr>
            <w:tcW w:w="2000" w:type="dxa"/>
          </w:tcPr>
          <w:p w14:paraId="0AA79496" w14:textId="77777777" w:rsidR="00A77B3E" w:rsidRDefault="00A77B3E">
            <w:pPr>
              <w:keepLines/>
            </w:pPr>
            <w:r>
              <w:t>Validation Conclusion</w:t>
            </w:r>
          </w:p>
        </w:tc>
        <w:tc>
          <w:tcPr>
            <w:tcW w:w="7360" w:type="dxa"/>
          </w:tcPr>
          <w:p w14:paraId="59FBF377" w14:textId="77777777" w:rsidR="00A77B3E" w:rsidRDefault="00A77B3E">
            <w:pPr>
              <w:keepLines/>
            </w:pPr>
            <w:r>
              <w:rPr>
                <w:noProof/>
              </w:rPr>
              <w:t>Yes</w:t>
            </w:r>
          </w:p>
        </w:tc>
      </w:tr>
      <w:tr w:rsidR="00000000" w14:paraId="74F0758B" w14:textId="77777777">
        <w:tc>
          <w:tcPr>
            <w:tcW w:w="2000" w:type="dxa"/>
          </w:tcPr>
          <w:p w14:paraId="7BD1E667" w14:textId="77777777" w:rsidR="00A77B3E" w:rsidRDefault="00A77B3E">
            <w:pPr>
              <w:keepLines/>
            </w:pPr>
            <w:r>
              <w:t>FDAL</w:t>
            </w:r>
          </w:p>
        </w:tc>
        <w:tc>
          <w:tcPr>
            <w:tcW w:w="7360" w:type="dxa"/>
          </w:tcPr>
          <w:p w14:paraId="3E80F980" w14:textId="77777777" w:rsidR="00A77B3E" w:rsidRDefault="00A77B3E">
            <w:pPr>
              <w:keepLines/>
            </w:pPr>
            <w:r>
              <w:rPr>
                <w:noProof/>
              </w:rPr>
              <w:t>Unassigned</w:t>
            </w:r>
          </w:p>
        </w:tc>
      </w:tr>
      <w:tr w:rsidR="00000000" w14:paraId="0C85D0F5" w14:textId="77777777">
        <w:tc>
          <w:tcPr>
            <w:tcW w:w="2000" w:type="dxa"/>
          </w:tcPr>
          <w:p w14:paraId="47DA51BA" w14:textId="77777777" w:rsidR="00A77B3E" w:rsidRDefault="00A77B3E">
            <w:pPr>
              <w:keepLines/>
            </w:pPr>
            <w:r>
              <w:t>Key Characteristics</w:t>
            </w:r>
          </w:p>
        </w:tc>
        <w:tc>
          <w:tcPr>
            <w:tcW w:w="7360" w:type="dxa"/>
          </w:tcPr>
          <w:p w14:paraId="1D7E2CB5" w14:textId="77777777" w:rsidR="00A77B3E" w:rsidRDefault="00A77B3E">
            <w:pPr>
              <w:keepLines/>
            </w:pPr>
            <w:r>
              <w:rPr>
                <w:noProof/>
              </w:rPr>
              <w:t>Unassigned</w:t>
            </w:r>
          </w:p>
        </w:tc>
      </w:tr>
      <w:tr w:rsidR="00000000" w14:paraId="7C2C946A" w14:textId="77777777">
        <w:tc>
          <w:tcPr>
            <w:tcW w:w="2000" w:type="dxa"/>
          </w:tcPr>
          <w:p w14:paraId="04ADF923" w14:textId="77777777" w:rsidR="00A77B3E" w:rsidRDefault="00A77B3E">
            <w:pPr>
              <w:keepLines/>
            </w:pPr>
            <w:r>
              <w:t># of Attachments</w:t>
            </w:r>
          </w:p>
        </w:tc>
        <w:tc>
          <w:tcPr>
            <w:tcW w:w="7360" w:type="dxa"/>
          </w:tcPr>
          <w:p w14:paraId="213B54AF" w14:textId="77777777" w:rsidR="00A77B3E" w:rsidRDefault="00A77B3E">
            <w:pPr>
              <w:keepLines/>
            </w:pPr>
            <w:r>
              <w:rPr>
                <w:noProof/>
              </w:rPr>
              <w:t>0</w:t>
            </w:r>
          </w:p>
        </w:tc>
      </w:tr>
      <w:tr w:rsidR="00000000" w14:paraId="59CE384D" w14:textId="77777777">
        <w:tc>
          <w:tcPr>
            <w:tcW w:w="2000" w:type="dxa"/>
          </w:tcPr>
          <w:p w14:paraId="5546945A" w14:textId="77777777" w:rsidR="00A77B3E" w:rsidRDefault="00A77B3E">
            <w:pPr>
              <w:keepLines/>
            </w:pPr>
            <w:r>
              <w:t>Last Locked By</w:t>
            </w:r>
          </w:p>
        </w:tc>
        <w:tc>
          <w:tcPr>
            <w:tcW w:w="7360" w:type="dxa"/>
          </w:tcPr>
          <w:p w14:paraId="0FB625A1" w14:textId="77777777" w:rsidR="00A77B3E" w:rsidRDefault="00A77B3E">
            <w:pPr>
              <w:keepLines/>
            </w:pPr>
            <w:r>
              <w:rPr>
                <w:noProof/>
              </w:rPr>
              <w:t>Anthony Su</w:t>
            </w:r>
          </w:p>
        </w:tc>
      </w:tr>
      <w:tr w:rsidR="00000000" w14:paraId="7B499A27" w14:textId="77777777">
        <w:tc>
          <w:tcPr>
            <w:tcW w:w="2000" w:type="dxa"/>
          </w:tcPr>
          <w:p w14:paraId="5752BF42" w14:textId="77777777" w:rsidR="00A77B3E" w:rsidRDefault="00A77B3E">
            <w:pPr>
              <w:keepLines/>
            </w:pPr>
            <w:r>
              <w:t>Modified By</w:t>
            </w:r>
          </w:p>
        </w:tc>
        <w:tc>
          <w:tcPr>
            <w:tcW w:w="7360" w:type="dxa"/>
          </w:tcPr>
          <w:p w14:paraId="1C80264A" w14:textId="77777777" w:rsidR="00A77B3E" w:rsidRDefault="00A77B3E">
            <w:pPr>
              <w:keepLines/>
            </w:pPr>
            <w:r>
              <w:rPr>
                <w:noProof/>
              </w:rPr>
              <w:t>Anthony Su</w:t>
            </w:r>
          </w:p>
        </w:tc>
      </w:tr>
      <w:tr w:rsidR="00000000" w14:paraId="70A65A01" w14:textId="77777777">
        <w:tc>
          <w:tcPr>
            <w:tcW w:w="2000" w:type="dxa"/>
          </w:tcPr>
          <w:p w14:paraId="51ABCFFD" w14:textId="77777777" w:rsidR="00A77B3E" w:rsidRDefault="00A77B3E">
            <w:pPr>
              <w:keepLines/>
            </w:pPr>
            <w:r>
              <w:t>Validation Evidence</w:t>
            </w:r>
          </w:p>
        </w:tc>
        <w:tc>
          <w:tcPr>
            <w:tcW w:w="7360" w:type="dxa"/>
          </w:tcPr>
          <w:p w14:paraId="475706A2" w14:textId="77777777" w:rsidR="00A77B3E" w:rsidRDefault="00A77B3E">
            <w:pPr>
              <w:keepLines/>
              <w:rPr>
                <w:noProof/>
                <w:lang w:val="en-US" w:eastAsia="en-US" w:bidi="ar-SA"/>
              </w:rPr>
            </w:pPr>
            <w:r>
              <w:rPr>
                <w:noProof/>
                <w:lang w:val="en-US" w:eastAsia="en-US" w:bidi="ar-SA"/>
              </w:rPr>
              <w:t>The requirement passes all validation criteria outlined in Appendix B of the RMP 946-3FG8-001 Rev A.</w:t>
            </w:r>
          </w:p>
        </w:tc>
      </w:tr>
      <w:tr w:rsidR="00000000" w14:paraId="10D03B8C" w14:textId="77777777">
        <w:tc>
          <w:tcPr>
            <w:tcW w:w="2000" w:type="dxa"/>
          </w:tcPr>
          <w:p w14:paraId="38D7BA72" w14:textId="77777777" w:rsidR="00A77B3E" w:rsidRDefault="00A77B3E">
            <w:pPr>
              <w:keepLines/>
            </w:pPr>
            <w:r>
              <w:t>Robust Requirement</w:t>
            </w:r>
          </w:p>
        </w:tc>
        <w:tc>
          <w:tcPr>
            <w:tcW w:w="7360" w:type="dxa"/>
          </w:tcPr>
          <w:p w14:paraId="47187869" w14:textId="77777777" w:rsidR="00A77B3E" w:rsidRDefault="00A77B3E">
            <w:pPr>
              <w:keepLines/>
            </w:pPr>
            <w:r>
              <w:rPr>
                <w:noProof/>
              </w:rPr>
              <w:t>Unassigned</w:t>
            </w:r>
          </w:p>
        </w:tc>
      </w:tr>
      <w:tr w:rsidR="00000000" w14:paraId="59D3B639" w14:textId="77777777">
        <w:tc>
          <w:tcPr>
            <w:tcW w:w="2000" w:type="dxa"/>
          </w:tcPr>
          <w:p w14:paraId="1F8936D0" w14:textId="77777777" w:rsidR="00A77B3E" w:rsidRDefault="00A77B3E">
            <w:pPr>
              <w:keepLines/>
            </w:pPr>
            <w:r>
              <w:t># of Upstream Relationships</w:t>
            </w:r>
          </w:p>
        </w:tc>
        <w:tc>
          <w:tcPr>
            <w:tcW w:w="7360" w:type="dxa"/>
          </w:tcPr>
          <w:p w14:paraId="6E0891F1" w14:textId="77777777" w:rsidR="00A77B3E" w:rsidRDefault="00A77B3E">
            <w:pPr>
              <w:keepLines/>
            </w:pPr>
            <w:r>
              <w:rPr>
                <w:noProof/>
              </w:rPr>
              <w:t>0</w:t>
            </w:r>
          </w:p>
        </w:tc>
      </w:tr>
      <w:tr w:rsidR="00000000" w14:paraId="1D628BB4" w14:textId="77777777">
        <w:tc>
          <w:tcPr>
            <w:tcW w:w="2000" w:type="dxa"/>
          </w:tcPr>
          <w:p w14:paraId="2A02834C" w14:textId="77777777" w:rsidR="00A77B3E" w:rsidRDefault="00A77B3E">
            <w:pPr>
              <w:keepLines/>
            </w:pPr>
            <w:r>
              <w:t>Created Date</w:t>
            </w:r>
          </w:p>
        </w:tc>
        <w:tc>
          <w:tcPr>
            <w:tcW w:w="7360" w:type="dxa"/>
          </w:tcPr>
          <w:p w14:paraId="3D73C53D" w14:textId="77777777" w:rsidR="00A77B3E" w:rsidRDefault="00A77B3E">
            <w:pPr>
              <w:keepLines/>
            </w:pPr>
            <w:r>
              <w:rPr>
                <w:noProof/>
              </w:rPr>
              <w:t>12/05/2024</w:t>
            </w:r>
          </w:p>
        </w:tc>
      </w:tr>
      <w:tr w:rsidR="00000000" w14:paraId="34B43DAE" w14:textId="77777777">
        <w:tc>
          <w:tcPr>
            <w:tcW w:w="2000" w:type="dxa"/>
          </w:tcPr>
          <w:p w14:paraId="68964A5C" w14:textId="77777777" w:rsidR="00A77B3E" w:rsidRDefault="00A77B3E">
            <w:pPr>
              <w:keepLines/>
            </w:pPr>
            <w:r>
              <w:t>Created By</w:t>
            </w:r>
          </w:p>
        </w:tc>
        <w:tc>
          <w:tcPr>
            <w:tcW w:w="7360" w:type="dxa"/>
          </w:tcPr>
          <w:p w14:paraId="68AFA0AF" w14:textId="77777777" w:rsidR="00A77B3E" w:rsidRDefault="00A77B3E">
            <w:pPr>
              <w:keepLines/>
            </w:pPr>
            <w:r>
              <w:rPr>
                <w:noProof/>
              </w:rPr>
              <w:t>Anthony Su</w:t>
            </w:r>
          </w:p>
        </w:tc>
      </w:tr>
      <w:tr w:rsidR="00000000" w14:paraId="4211F874" w14:textId="77777777">
        <w:tc>
          <w:tcPr>
            <w:tcW w:w="2000" w:type="dxa"/>
          </w:tcPr>
          <w:p w14:paraId="01AF0977" w14:textId="77777777" w:rsidR="00A77B3E" w:rsidRDefault="00A77B3E">
            <w:pPr>
              <w:keepLines/>
            </w:pPr>
            <w:r>
              <w:t>Item Path</w:t>
            </w:r>
          </w:p>
        </w:tc>
        <w:tc>
          <w:tcPr>
            <w:tcW w:w="7360" w:type="dxa"/>
          </w:tcPr>
          <w:p w14:paraId="330AD81F" w14:textId="77777777" w:rsidR="00000000" w:rsidRDefault="00000000"/>
        </w:tc>
      </w:tr>
      <w:tr w:rsidR="00000000" w14:paraId="05CFFF32" w14:textId="77777777">
        <w:tc>
          <w:tcPr>
            <w:tcW w:w="2000" w:type="dxa"/>
          </w:tcPr>
          <w:p w14:paraId="467546CB" w14:textId="77777777" w:rsidR="00A77B3E" w:rsidRDefault="00A77B3E">
            <w:pPr>
              <w:keepLines/>
            </w:pPr>
            <w:r>
              <w:t># of Comments</w:t>
            </w:r>
          </w:p>
        </w:tc>
        <w:tc>
          <w:tcPr>
            <w:tcW w:w="7360" w:type="dxa"/>
          </w:tcPr>
          <w:p w14:paraId="1C29AC9F" w14:textId="77777777" w:rsidR="00A77B3E" w:rsidRDefault="00A77B3E">
            <w:pPr>
              <w:keepLines/>
            </w:pPr>
            <w:r>
              <w:rPr>
                <w:noProof/>
              </w:rPr>
              <w:t>0</w:t>
            </w:r>
          </w:p>
        </w:tc>
      </w:tr>
      <w:tr w:rsidR="00000000" w14:paraId="4AF308D8" w14:textId="77777777">
        <w:tc>
          <w:tcPr>
            <w:tcW w:w="2000" w:type="dxa"/>
          </w:tcPr>
          <w:p w14:paraId="177DD3D2" w14:textId="77777777" w:rsidR="00A77B3E" w:rsidRDefault="00A77B3E">
            <w:pPr>
              <w:keepLines/>
            </w:pPr>
            <w:r>
              <w:t>Current version</w:t>
            </w:r>
          </w:p>
        </w:tc>
        <w:tc>
          <w:tcPr>
            <w:tcW w:w="7360" w:type="dxa"/>
          </w:tcPr>
          <w:p w14:paraId="5133CAAC" w14:textId="77777777" w:rsidR="00A77B3E" w:rsidRDefault="00A77B3E">
            <w:pPr>
              <w:keepLines/>
            </w:pPr>
            <w:r>
              <w:rPr>
                <w:noProof/>
              </w:rPr>
              <w:t>3</w:t>
            </w:r>
          </w:p>
        </w:tc>
      </w:tr>
      <w:tr w:rsidR="00000000" w14:paraId="141560DD" w14:textId="77777777">
        <w:tc>
          <w:tcPr>
            <w:tcW w:w="2000" w:type="dxa"/>
          </w:tcPr>
          <w:p w14:paraId="68A71092" w14:textId="77777777" w:rsidR="00A77B3E" w:rsidRDefault="00A77B3E">
            <w:pPr>
              <w:keepLines/>
            </w:pPr>
            <w:r>
              <w:t># of Links</w:t>
            </w:r>
          </w:p>
        </w:tc>
        <w:tc>
          <w:tcPr>
            <w:tcW w:w="7360" w:type="dxa"/>
          </w:tcPr>
          <w:p w14:paraId="6C33A387" w14:textId="77777777" w:rsidR="00A77B3E" w:rsidRDefault="00A77B3E">
            <w:pPr>
              <w:keepLines/>
            </w:pPr>
            <w:r>
              <w:rPr>
                <w:noProof/>
              </w:rPr>
              <w:t>0</w:t>
            </w:r>
          </w:p>
        </w:tc>
      </w:tr>
    </w:tbl>
    <w:p w14:paraId="1331CAA4" w14:textId="77777777" w:rsidR="00A77B3E" w:rsidRDefault="00A77B3E">
      <w:pPr>
        <w:keepLines/>
      </w:pPr>
      <w:r>
        <w:lastRenderedPageBreak/>
        <w:t xml:space="preserve">Tags: </w:t>
      </w:r>
    </w:p>
    <w:p w14:paraId="7837AC93" w14:textId="77777777" w:rsidR="00A77B3E" w:rsidRDefault="00A77B3E">
      <w:pPr>
        <w:keepLines/>
      </w:pPr>
      <w:r>
        <w:t xml:space="preserve">Upstream Relationships: </w:t>
      </w:r>
    </w:p>
    <w:p w14:paraId="0AE469AF" w14:textId="77777777" w:rsidR="00A77B3E" w:rsidRDefault="00A77B3E">
      <w:pPr>
        <w:keepLines/>
      </w:pPr>
      <w:r>
        <w:t xml:space="preserve">Relationships: </w:t>
      </w:r>
    </w:p>
    <w:p w14:paraId="77B70FCD" w14:textId="77777777" w:rsidR="00A77B3E" w:rsidRDefault="00A77B3E">
      <w:pPr>
        <w:keepLines/>
      </w:pPr>
      <w:r>
        <w:t xml:space="preserve">Synchronized Items: </w:t>
      </w:r>
    </w:p>
    <w:p w14:paraId="44E61246" w14:textId="77777777" w:rsidR="00A77B3E" w:rsidRDefault="00A77B3E">
      <w:pPr>
        <w:keepLines/>
      </w:pPr>
      <w:r>
        <w:t xml:space="preserve">Comments: </w:t>
      </w:r>
    </w:p>
    <w:p w14:paraId="4957E95C" w14:textId="77777777" w:rsidR="00A77B3E" w:rsidRDefault="00A77B3E">
      <w:pPr>
        <w:keepLines/>
      </w:pPr>
      <w:r>
        <w:t xml:space="preserve">Versions: </w:t>
      </w:r>
    </w:p>
    <w:p w14:paraId="4CA057C5" w14:textId="77777777" w:rsidR="00A77B3E" w:rsidRDefault="00A77B3E">
      <w:pPr>
        <w:keepLines/>
      </w:pPr>
      <w:r>
        <w:t>#</w:t>
      </w:r>
      <w:r>
        <w:rPr>
          <w:noProof/>
        </w:rPr>
        <w:t>3</w:t>
      </w:r>
      <w:r>
        <w:t xml:space="preserve">: </w:t>
      </w:r>
      <w:r>
        <w:rPr>
          <w:noProof/>
        </w:rPr>
        <w:t>03/20/2025</w:t>
      </w:r>
      <w:r>
        <w:t xml:space="preserve"> - </w:t>
      </w:r>
      <w:r>
        <w:rPr>
          <w:noProof/>
        </w:rPr>
        <w:t>"Requirement Description" changed</w:t>
      </w:r>
      <w:r>
        <w:t xml:space="preserve"> - . Baselines: </w:t>
      </w:r>
      <w:r>
        <w:rPr>
          <w:noProof/>
        </w:rPr>
        <w:t>Review Decagon SyRR Jama Review v4, Review Decagon SyRR Jama Review v9, Review Decagon SyRR Jama Review v3, Review Decagon SyRR Jama Review v14, Review Decagon SyRR Jama Review v7, Review Decagon SyRR Jama Review v10, B1 - Project Decagon Post SyRR - 07/11/2025, Review Decagon SyRR Jama Review v8, Review Decagon SyRR Jama Review v2, Review Decagon SyRR Jama Review v5, Review Decagon SyRR Jama Review v6, Review Decagon SyRR Jama Review v13, Review Decagon SyRR Jama Review v12, Review Decagon SyRR Jama Review v11, Review Decagon SyRR Jama Review v1,</w:t>
      </w:r>
    </w:p>
    <w:p w14:paraId="3E54093E" w14:textId="77777777" w:rsidR="00A77B3E" w:rsidRDefault="00A77B3E">
      <w:pPr>
        <w:keepLines/>
      </w:pPr>
      <w:r>
        <w:t>#</w:t>
      </w:r>
      <w:r>
        <w:rPr>
          <w:noProof/>
        </w:rPr>
        <w:t>2</w:t>
      </w:r>
      <w:r>
        <w:t xml:space="preserve">: </w:t>
      </w:r>
      <w:r>
        <w:rPr>
          <w:noProof/>
        </w:rPr>
        <w:t>03/20/2025</w:t>
      </w:r>
      <w:r>
        <w:t xml:space="preserve"> - </w:t>
      </w:r>
      <w:r>
        <w:rPr>
          <w:noProof/>
        </w:rPr>
        <w:t>"Requirement Description" changed</w:t>
      </w:r>
      <w:r>
        <w:t xml:space="preserve"> - . Baselines: </w:t>
      </w:r>
    </w:p>
    <w:p w14:paraId="38F35FD9" w14:textId="77777777" w:rsidR="00A77B3E" w:rsidRDefault="00A77B3E">
      <w:pPr>
        <w:keepLines/>
      </w:pPr>
      <w:r>
        <w:t>#</w:t>
      </w:r>
      <w:r>
        <w:rPr>
          <w:noProof/>
        </w:rPr>
        <w:t>1</w:t>
      </w:r>
      <w:r>
        <w:t xml:space="preserve">: </w:t>
      </w:r>
      <w:r>
        <w:rPr>
          <w:noProof/>
        </w:rPr>
        <w:t>12/05/2024</w:t>
      </w:r>
      <w:r>
        <w:t xml:space="preserve"> - </w:t>
      </w:r>
      <w:r>
        <w:rPr>
          <w:noProof/>
        </w:rPr>
        <w:t>Copied from "StdTestReq-REQ_RC-1774 Identification Markings"</w:t>
      </w:r>
      <w:r>
        <w:t xml:space="preserve"> - . Baselines: </w:t>
      </w:r>
    </w:p>
    <w:bookmarkStart w:id="20" w:name="DECAGON-REQ_RC-27_1"/>
    <w:p w14:paraId="6BB0D6E1" w14:textId="77777777" w:rsidR="00A77B3E" w:rsidRDefault="00A77B3E">
      <w:pPr>
        <w:pStyle w:val="Heading2"/>
        <w:keepLines/>
      </w:pPr>
      <w:r>
        <w:rPr>
          <w:noProof/>
        </w:rPr>
        <w:fldChar w:fldCharType="begin"/>
      </w:r>
      <w:r>
        <w:rPr>
          <w:noProof/>
        </w:rPr>
        <w:instrText xml:space="preserve"> HYPERLINK "https://jama02.rockwellcollins.com/contour/perspective.req?projectId=636&amp;docId=18747386" </w:instrText>
      </w:r>
      <w:r>
        <w:rPr>
          <w:noProof/>
        </w:rPr>
      </w:r>
      <w:r>
        <w:rPr>
          <w:noProof/>
        </w:rPr>
        <w:fldChar w:fldCharType="separate"/>
      </w:r>
      <w:r>
        <w:rPr>
          <w:noProof/>
        </w:rPr>
        <w:t>DECAGON-REQ_RC-27</w:t>
      </w:r>
      <w:r>
        <w:rPr>
          <w:noProof/>
        </w:rPr>
        <w:fldChar w:fldCharType="end"/>
      </w:r>
      <w:bookmarkEnd w:id="20"/>
      <w:r>
        <w:t xml:space="preserve"> </w:t>
      </w:r>
      <w:bookmarkStart w:id="21" w:name="DECAGON-REQ_RC-27_0_0"/>
      <w:r>
        <w:rPr>
          <w:noProof/>
        </w:rPr>
        <w:t>Test Data Sheet Contents</w:t>
      </w:r>
      <w:bookmarkEnd w:id="21"/>
    </w:p>
    <w:p w14:paraId="7A3067C7" w14:textId="77777777" w:rsidR="00A77B3E" w:rsidRDefault="00A77B3E">
      <w:pPr>
        <w:keepLines/>
        <w:rPr>
          <w:noProof/>
          <w:lang w:val="en-US" w:eastAsia="en-US" w:bidi="ar-SA"/>
        </w:rPr>
      </w:pPr>
      <w:r>
        <w:rPr>
          <w:noProof/>
          <w:lang w:val="en-US" w:eastAsia="en-US" w:bidi="ar-SA"/>
        </w:rPr>
        <w:t>The Test System Software shall produce a Test Data Sheet that contains the following information:</w:t>
      </w:r>
    </w:p>
    <w:p w14:paraId="2E0A28D1" w14:textId="77777777" w:rsidR="00A77B3E" w:rsidRDefault="00A77B3E">
      <w:pPr>
        <w:keepLines/>
        <w:rPr>
          <w:noProof/>
          <w:lang w:val="en-US" w:eastAsia="en-US" w:bidi="ar-SA"/>
        </w:rPr>
      </w:pPr>
      <w:r>
        <w:rPr>
          <w:noProof/>
          <w:lang w:val="en-US" w:eastAsia="en-US" w:bidi="ar-SA"/>
        </w:rPr>
        <w:t>a. Product serial number at the sellable level of assembly.</w:t>
      </w:r>
    </w:p>
    <w:p w14:paraId="56CCA694" w14:textId="77777777" w:rsidR="00A77B3E" w:rsidRDefault="00A77B3E">
      <w:pPr>
        <w:keepLines/>
        <w:rPr>
          <w:noProof/>
          <w:lang w:val="en-US" w:eastAsia="en-US" w:bidi="ar-SA"/>
        </w:rPr>
      </w:pPr>
      <w:r>
        <w:rPr>
          <w:noProof/>
          <w:lang w:val="en-US" w:eastAsia="en-US" w:bidi="ar-SA"/>
        </w:rPr>
        <w:t>b. Product revision level/status.</w:t>
      </w:r>
    </w:p>
    <w:p w14:paraId="041F4EA4" w14:textId="77777777" w:rsidR="00A77B3E" w:rsidRDefault="00A77B3E">
      <w:pPr>
        <w:keepLines/>
        <w:rPr>
          <w:noProof/>
          <w:lang w:val="en-US" w:eastAsia="en-US" w:bidi="ar-SA"/>
        </w:rPr>
      </w:pPr>
      <w:r>
        <w:rPr>
          <w:noProof/>
          <w:lang w:val="en-US" w:eastAsia="en-US" w:bidi="ar-SA"/>
        </w:rPr>
        <w:t>c. Product part number.</w:t>
      </w:r>
    </w:p>
    <w:p w14:paraId="40189902" w14:textId="77777777" w:rsidR="00A77B3E" w:rsidRDefault="00A77B3E">
      <w:pPr>
        <w:keepLines/>
        <w:rPr>
          <w:noProof/>
          <w:lang w:val="en-US" w:eastAsia="en-US" w:bidi="ar-SA"/>
        </w:rPr>
      </w:pPr>
      <w:r>
        <w:rPr>
          <w:noProof/>
          <w:lang w:val="en-US" w:eastAsia="en-US" w:bidi="ar-SA"/>
        </w:rPr>
        <w:t>d. Test equipment software part number(s).</w:t>
      </w:r>
    </w:p>
    <w:p w14:paraId="0AB2BABF" w14:textId="77777777" w:rsidR="00A77B3E" w:rsidRDefault="00A77B3E">
      <w:pPr>
        <w:keepLines/>
        <w:rPr>
          <w:noProof/>
          <w:lang w:val="en-US" w:eastAsia="en-US" w:bidi="ar-SA"/>
        </w:rPr>
      </w:pPr>
      <w:r>
        <w:rPr>
          <w:noProof/>
          <w:lang w:val="en-US" w:eastAsia="en-US" w:bidi="ar-SA"/>
        </w:rPr>
        <w:t>e. ATP revision level/status.</w:t>
      </w:r>
    </w:p>
    <w:p w14:paraId="05B2DCC6" w14:textId="77777777" w:rsidR="00A77B3E" w:rsidRDefault="00A77B3E">
      <w:pPr>
        <w:keepLines/>
        <w:rPr>
          <w:noProof/>
          <w:lang w:val="en-US" w:eastAsia="en-US" w:bidi="ar-SA"/>
        </w:rPr>
      </w:pPr>
      <w:r>
        <w:rPr>
          <w:noProof/>
          <w:lang w:val="en-US" w:eastAsia="en-US" w:bidi="ar-SA"/>
        </w:rPr>
        <w:t>f. Calendar date test performed.</w:t>
      </w:r>
    </w:p>
    <w:p w14:paraId="39CC51ED" w14:textId="77777777" w:rsidR="00A77B3E" w:rsidRDefault="00A77B3E">
      <w:pPr>
        <w:keepLines/>
        <w:rPr>
          <w:noProof/>
          <w:lang w:val="en-US" w:eastAsia="en-US" w:bidi="ar-SA"/>
        </w:rPr>
      </w:pPr>
      <w:r>
        <w:rPr>
          <w:noProof/>
          <w:lang w:val="en-US" w:eastAsia="en-US" w:bidi="ar-SA"/>
        </w:rPr>
        <w:t>g. Quantitative values measured for each test step.</w:t>
      </w:r>
    </w:p>
    <w:p w14:paraId="6E6FBB33" w14:textId="77777777" w:rsidR="00A77B3E" w:rsidRDefault="00A77B3E">
      <w:pPr>
        <w:keepLines/>
        <w:rPr>
          <w:noProof/>
          <w:lang w:val="en-US" w:eastAsia="en-US" w:bidi="ar-SA"/>
        </w:rPr>
      </w:pPr>
      <w:r>
        <w:rPr>
          <w:noProof/>
          <w:lang w:val="en-US" w:eastAsia="en-US" w:bidi="ar-SA"/>
        </w:rPr>
        <w:t>h. Pass/Fail criterial for each test step.</w:t>
      </w:r>
    </w:p>
    <w:p w14:paraId="4F6D8604" w14:textId="77777777" w:rsidR="00A77B3E" w:rsidRDefault="00A77B3E">
      <w:pPr>
        <w:keepLines/>
        <w:rPr>
          <w:noProof/>
          <w:lang w:val="en-US" w:eastAsia="en-US" w:bidi="ar-SA"/>
        </w:rPr>
      </w:pPr>
      <w:r>
        <w:rPr>
          <w:noProof/>
          <w:lang w:val="en-US" w:eastAsia="en-US" w:bidi="ar-SA"/>
        </w:rPr>
        <w:t> </w:t>
      </w:r>
    </w:p>
    <w:tbl>
      <w:tblPr>
        <w:tblW w:w="5000" w:type="pct"/>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2046"/>
        <w:gridCol w:w="7530"/>
      </w:tblGrid>
      <w:tr w:rsidR="00000000" w14:paraId="2A4EE126" w14:textId="77777777">
        <w:tc>
          <w:tcPr>
            <w:tcW w:w="2000" w:type="dxa"/>
          </w:tcPr>
          <w:p w14:paraId="37BB3646" w14:textId="77777777" w:rsidR="00A77B3E" w:rsidRDefault="00A77B3E">
            <w:pPr>
              <w:keepLines/>
            </w:pPr>
            <w:r>
              <w:t># of Downstream Relationships</w:t>
            </w:r>
          </w:p>
        </w:tc>
        <w:tc>
          <w:tcPr>
            <w:tcW w:w="7360" w:type="dxa"/>
          </w:tcPr>
          <w:p w14:paraId="241DE7B5" w14:textId="77777777" w:rsidR="00A77B3E" w:rsidRDefault="00A77B3E">
            <w:pPr>
              <w:keepLines/>
            </w:pPr>
            <w:r>
              <w:rPr>
                <w:noProof/>
              </w:rPr>
              <w:t>0</w:t>
            </w:r>
          </w:p>
        </w:tc>
      </w:tr>
      <w:tr w:rsidR="00000000" w14:paraId="3DE0093E" w14:textId="77777777">
        <w:tc>
          <w:tcPr>
            <w:tcW w:w="2000" w:type="dxa"/>
          </w:tcPr>
          <w:p w14:paraId="2F2032D7" w14:textId="77777777" w:rsidR="00A77B3E" w:rsidRDefault="00A77B3E">
            <w:pPr>
              <w:keepLines/>
            </w:pPr>
            <w:r>
              <w:t>Connected Users</w:t>
            </w:r>
          </w:p>
        </w:tc>
        <w:tc>
          <w:tcPr>
            <w:tcW w:w="7360" w:type="dxa"/>
          </w:tcPr>
          <w:p w14:paraId="014B3940" w14:textId="77777777" w:rsidR="00A77B3E" w:rsidRDefault="00A77B3E">
            <w:pPr>
              <w:keepLines/>
            </w:pPr>
            <w:r>
              <w:rPr>
                <w:noProof/>
              </w:rPr>
              <w:t>2</w:t>
            </w:r>
          </w:p>
        </w:tc>
      </w:tr>
      <w:tr w:rsidR="00000000" w14:paraId="2E382033" w14:textId="77777777">
        <w:tc>
          <w:tcPr>
            <w:tcW w:w="2000" w:type="dxa"/>
          </w:tcPr>
          <w:p w14:paraId="56CF63D1" w14:textId="77777777" w:rsidR="00A77B3E" w:rsidRDefault="00A77B3E">
            <w:pPr>
              <w:keepLines/>
            </w:pPr>
            <w:r>
              <w:t>Verification Method/s</w:t>
            </w:r>
          </w:p>
        </w:tc>
        <w:tc>
          <w:tcPr>
            <w:tcW w:w="7360" w:type="dxa"/>
          </w:tcPr>
          <w:p w14:paraId="6D353B7D" w14:textId="77777777" w:rsidR="00A77B3E" w:rsidRDefault="00A77B3E">
            <w:pPr>
              <w:keepLines/>
            </w:pPr>
            <w:r>
              <w:rPr>
                <w:noProof/>
              </w:rPr>
              <w:t>Analysis</w:t>
            </w:r>
          </w:p>
        </w:tc>
      </w:tr>
      <w:tr w:rsidR="00000000" w14:paraId="4F882C7B" w14:textId="77777777">
        <w:tc>
          <w:tcPr>
            <w:tcW w:w="2000" w:type="dxa"/>
          </w:tcPr>
          <w:p w14:paraId="3A380CAF" w14:textId="77777777" w:rsidR="00A77B3E" w:rsidRDefault="00A77B3E">
            <w:pPr>
              <w:keepLines/>
            </w:pPr>
            <w:r>
              <w:t>Release</w:t>
            </w:r>
          </w:p>
        </w:tc>
        <w:tc>
          <w:tcPr>
            <w:tcW w:w="7360" w:type="dxa"/>
          </w:tcPr>
          <w:p w14:paraId="134B6C58" w14:textId="77777777" w:rsidR="00000000" w:rsidRDefault="00000000"/>
        </w:tc>
      </w:tr>
      <w:tr w:rsidR="00000000" w14:paraId="3D3B6C1C" w14:textId="77777777">
        <w:tc>
          <w:tcPr>
            <w:tcW w:w="2000" w:type="dxa"/>
          </w:tcPr>
          <w:p w14:paraId="361F5396" w14:textId="77777777" w:rsidR="00A77B3E" w:rsidRDefault="00A77B3E">
            <w:pPr>
              <w:keepLines/>
            </w:pPr>
            <w:r>
              <w:t>Project Defined</w:t>
            </w:r>
          </w:p>
        </w:tc>
        <w:tc>
          <w:tcPr>
            <w:tcW w:w="7360" w:type="dxa"/>
          </w:tcPr>
          <w:p w14:paraId="6AD6605B" w14:textId="77777777" w:rsidR="00000000" w:rsidRDefault="00000000"/>
        </w:tc>
      </w:tr>
      <w:tr w:rsidR="00000000" w14:paraId="3C8C2909" w14:textId="77777777">
        <w:tc>
          <w:tcPr>
            <w:tcW w:w="2000" w:type="dxa"/>
          </w:tcPr>
          <w:p w14:paraId="2BAF3B20" w14:textId="77777777" w:rsidR="00A77B3E" w:rsidRDefault="00A77B3E">
            <w:pPr>
              <w:keepLines/>
            </w:pPr>
            <w:r>
              <w:t>Project</w:t>
            </w:r>
          </w:p>
        </w:tc>
        <w:tc>
          <w:tcPr>
            <w:tcW w:w="7360" w:type="dxa"/>
          </w:tcPr>
          <w:p w14:paraId="7C7C0301" w14:textId="77777777" w:rsidR="00A77B3E" w:rsidRDefault="00A77B3E">
            <w:pPr>
              <w:keepLines/>
            </w:pPr>
            <w:r>
              <w:rPr>
                <w:noProof/>
              </w:rPr>
              <w:t>Decagon_Boundary Scan</w:t>
            </w:r>
          </w:p>
        </w:tc>
      </w:tr>
      <w:tr w:rsidR="00000000" w14:paraId="061F49C5" w14:textId="77777777">
        <w:tc>
          <w:tcPr>
            <w:tcW w:w="2000" w:type="dxa"/>
          </w:tcPr>
          <w:p w14:paraId="680F18DB" w14:textId="77777777" w:rsidR="00A77B3E" w:rsidRDefault="00A77B3E">
            <w:pPr>
              <w:keepLines/>
            </w:pPr>
            <w:r>
              <w:t>Relationship Status</w:t>
            </w:r>
          </w:p>
        </w:tc>
        <w:tc>
          <w:tcPr>
            <w:tcW w:w="7360" w:type="dxa"/>
          </w:tcPr>
          <w:p w14:paraId="26397A8D" w14:textId="77777777" w:rsidR="00000000" w:rsidRDefault="00000000"/>
        </w:tc>
      </w:tr>
      <w:tr w:rsidR="00000000" w14:paraId="1C107412" w14:textId="77777777">
        <w:tc>
          <w:tcPr>
            <w:tcW w:w="2000" w:type="dxa"/>
          </w:tcPr>
          <w:p w14:paraId="795DB62C" w14:textId="77777777" w:rsidR="00A77B3E" w:rsidRDefault="00A77B3E">
            <w:pPr>
              <w:keepLines/>
            </w:pPr>
            <w:r>
              <w:t>DOORS Relationship</w:t>
            </w:r>
          </w:p>
        </w:tc>
        <w:tc>
          <w:tcPr>
            <w:tcW w:w="7360" w:type="dxa"/>
          </w:tcPr>
          <w:p w14:paraId="1B22AB40" w14:textId="77777777" w:rsidR="00000000" w:rsidRDefault="00000000"/>
        </w:tc>
      </w:tr>
      <w:tr w:rsidR="00000000" w14:paraId="5889D837" w14:textId="77777777">
        <w:tc>
          <w:tcPr>
            <w:tcW w:w="2000" w:type="dxa"/>
          </w:tcPr>
          <w:p w14:paraId="3E418465" w14:textId="77777777" w:rsidR="00A77B3E" w:rsidRDefault="00A77B3E">
            <w:pPr>
              <w:keepLines/>
            </w:pPr>
            <w:r>
              <w:t>Version</w:t>
            </w:r>
          </w:p>
        </w:tc>
        <w:tc>
          <w:tcPr>
            <w:tcW w:w="7360" w:type="dxa"/>
          </w:tcPr>
          <w:p w14:paraId="7280F6D2" w14:textId="77777777" w:rsidR="00A77B3E" w:rsidRDefault="00A77B3E">
            <w:pPr>
              <w:keepLines/>
            </w:pPr>
            <w:r>
              <w:rPr>
                <w:noProof/>
              </w:rPr>
              <w:t>2</w:t>
            </w:r>
          </w:p>
        </w:tc>
      </w:tr>
      <w:tr w:rsidR="00000000" w14:paraId="1AB2E482" w14:textId="77777777">
        <w:tc>
          <w:tcPr>
            <w:tcW w:w="2000" w:type="dxa"/>
          </w:tcPr>
          <w:p w14:paraId="3B388E9F" w14:textId="77777777" w:rsidR="00A77B3E" w:rsidRDefault="00A77B3E">
            <w:pPr>
              <w:keepLines/>
            </w:pPr>
            <w:r>
              <w:t>Last Activity Date</w:t>
            </w:r>
          </w:p>
        </w:tc>
        <w:tc>
          <w:tcPr>
            <w:tcW w:w="7360" w:type="dxa"/>
          </w:tcPr>
          <w:p w14:paraId="03C43F09" w14:textId="77777777" w:rsidR="00A77B3E" w:rsidRDefault="00A77B3E">
            <w:pPr>
              <w:keepLines/>
            </w:pPr>
            <w:r>
              <w:rPr>
                <w:noProof/>
              </w:rPr>
              <w:t>2025-05-02 16:30:16.0</w:t>
            </w:r>
          </w:p>
        </w:tc>
      </w:tr>
      <w:tr w:rsidR="00000000" w14:paraId="46AF23EA" w14:textId="77777777">
        <w:tc>
          <w:tcPr>
            <w:tcW w:w="2000" w:type="dxa"/>
          </w:tcPr>
          <w:p w14:paraId="5BF51775" w14:textId="77777777" w:rsidR="00A77B3E" w:rsidRDefault="00A77B3E">
            <w:pPr>
              <w:keepLines/>
            </w:pPr>
            <w:r>
              <w:t xml:space="preserve">Upstream Cross </w:t>
            </w:r>
            <w:r>
              <w:lastRenderedPageBreak/>
              <w:t>Instance Relationships</w:t>
            </w:r>
          </w:p>
        </w:tc>
        <w:tc>
          <w:tcPr>
            <w:tcW w:w="7360" w:type="dxa"/>
          </w:tcPr>
          <w:p w14:paraId="6491C13D" w14:textId="77777777" w:rsidR="00000000" w:rsidRDefault="00000000"/>
        </w:tc>
      </w:tr>
      <w:tr w:rsidR="00000000" w14:paraId="4E2A0ABB" w14:textId="77777777">
        <w:tc>
          <w:tcPr>
            <w:tcW w:w="2000" w:type="dxa"/>
          </w:tcPr>
          <w:p w14:paraId="4801B148" w14:textId="77777777" w:rsidR="00A77B3E" w:rsidRDefault="00A77B3E">
            <w:pPr>
              <w:keepLines/>
            </w:pPr>
            <w:r>
              <w:t>Validation Method/s</w:t>
            </w:r>
          </w:p>
        </w:tc>
        <w:tc>
          <w:tcPr>
            <w:tcW w:w="7360" w:type="dxa"/>
          </w:tcPr>
          <w:p w14:paraId="03FAF8DE" w14:textId="77777777" w:rsidR="00A77B3E" w:rsidRDefault="00A77B3E">
            <w:pPr>
              <w:keepLines/>
            </w:pPr>
            <w:r>
              <w:rPr>
                <w:noProof/>
              </w:rPr>
              <w:t>Review</w:t>
            </w:r>
          </w:p>
        </w:tc>
      </w:tr>
      <w:tr w:rsidR="00000000" w14:paraId="1681FDA1" w14:textId="77777777">
        <w:tc>
          <w:tcPr>
            <w:tcW w:w="2000" w:type="dxa"/>
          </w:tcPr>
          <w:p w14:paraId="3DEA769C" w14:textId="77777777" w:rsidR="00A77B3E" w:rsidRDefault="00A77B3E">
            <w:pPr>
              <w:keepLines/>
            </w:pPr>
            <w:r>
              <w:t>API ID</w:t>
            </w:r>
          </w:p>
        </w:tc>
        <w:tc>
          <w:tcPr>
            <w:tcW w:w="7360" w:type="dxa"/>
          </w:tcPr>
          <w:p w14:paraId="66D50DDE" w14:textId="77777777" w:rsidR="00A77B3E" w:rsidRDefault="00A77B3E">
            <w:pPr>
              <w:keepLines/>
            </w:pPr>
            <w:r>
              <w:rPr>
                <w:noProof/>
              </w:rPr>
              <w:t>18747386</w:t>
            </w:r>
          </w:p>
        </w:tc>
      </w:tr>
      <w:tr w:rsidR="00000000" w14:paraId="3DD29040" w14:textId="77777777">
        <w:tc>
          <w:tcPr>
            <w:tcW w:w="2000" w:type="dxa"/>
          </w:tcPr>
          <w:p w14:paraId="13EBC642" w14:textId="77777777" w:rsidR="00A77B3E" w:rsidRDefault="00A77B3E">
            <w:pPr>
              <w:keepLines/>
            </w:pPr>
            <w:r>
              <w:t>Locked</w:t>
            </w:r>
          </w:p>
        </w:tc>
        <w:tc>
          <w:tcPr>
            <w:tcW w:w="7360" w:type="dxa"/>
          </w:tcPr>
          <w:p w14:paraId="5721915D" w14:textId="77777777" w:rsidR="00A77B3E" w:rsidRDefault="00A77B3E">
            <w:pPr>
              <w:keepLines/>
            </w:pPr>
            <w:r>
              <w:rPr>
                <w:noProof/>
              </w:rPr>
              <w:t>false</w:t>
            </w:r>
          </w:p>
        </w:tc>
      </w:tr>
      <w:tr w:rsidR="00000000" w14:paraId="25C9B213" w14:textId="77777777">
        <w:tc>
          <w:tcPr>
            <w:tcW w:w="2000" w:type="dxa"/>
          </w:tcPr>
          <w:p w14:paraId="51F4BD91" w14:textId="77777777" w:rsidR="00A77B3E" w:rsidRDefault="00A77B3E">
            <w:pPr>
              <w:keepLines/>
            </w:pPr>
            <w:r>
              <w:t>Derived Requirement</w:t>
            </w:r>
          </w:p>
        </w:tc>
        <w:tc>
          <w:tcPr>
            <w:tcW w:w="7360" w:type="dxa"/>
          </w:tcPr>
          <w:p w14:paraId="3519471B" w14:textId="77777777" w:rsidR="00A77B3E" w:rsidRDefault="00A77B3E">
            <w:pPr>
              <w:keepLines/>
            </w:pPr>
            <w:r>
              <w:rPr>
                <w:noProof/>
              </w:rPr>
              <w:t>Yes</w:t>
            </w:r>
          </w:p>
        </w:tc>
      </w:tr>
      <w:tr w:rsidR="00000000" w14:paraId="449B52B2" w14:textId="77777777">
        <w:tc>
          <w:tcPr>
            <w:tcW w:w="2000" w:type="dxa"/>
          </w:tcPr>
          <w:p w14:paraId="45C13F85" w14:textId="77777777" w:rsidR="00A77B3E" w:rsidRDefault="00A77B3E">
            <w:pPr>
              <w:keepLines/>
            </w:pPr>
            <w:r>
              <w:t>Security Requirement</w:t>
            </w:r>
          </w:p>
        </w:tc>
        <w:tc>
          <w:tcPr>
            <w:tcW w:w="7360" w:type="dxa"/>
          </w:tcPr>
          <w:p w14:paraId="21AEA922" w14:textId="77777777" w:rsidR="00A77B3E" w:rsidRDefault="00A77B3E">
            <w:pPr>
              <w:keepLines/>
            </w:pPr>
            <w:r>
              <w:rPr>
                <w:noProof/>
              </w:rPr>
              <w:t>No</w:t>
            </w:r>
          </w:p>
        </w:tc>
      </w:tr>
      <w:tr w:rsidR="00000000" w14:paraId="6CD46B64" w14:textId="77777777">
        <w:tc>
          <w:tcPr>
            <w:tcW w:w="2000" w:type="dxa"/>
          </w:tcPr>
          <w:p w14:paraId="15C04C3C" w14:textId="77777777" w:rsidR="00A77B3E" w:rsidRDefault="00A77B3E">
            <w:pPr>
              <w:keepLines/>
            </w:pPr>
            <w:r>
              <w:t>DOORS ID</w:t>
            </w:r>
          </w:p>
        </w:tc>
        <w:tc>
          <w:tcPr>
            <w:tcW w:w="7360" w:type="dxa"/>
          </w:tcPr>
          <w:p w14:paraId="0D395DE9" w14:textId="77777777" w:rsidR="00000000" w:rsidRDefault="00000000"/>
        </w:tc>
      </w:tr>
      <w:tr w:rsidR="00000000" w14:paraId="157132A3" w14:textId="77777777">
        <w:tc>
          <w:tcPr>
            <w:tcW w:w="2000" w:type="dxa"/>
          </w:tcPr>
          <w:p w14:paraId="2C28BA90" w14:textId="77777777" w:rsidR="00A77B3E" w:rsidRDefault="00A77B3E">
            <w:pPr>
              <w:keepLines/>
            </w:pPr>
            <w:r>
              <w:t>Safety Requirement</w:t>
            </w:r>
          </w:p>
        </w:tc>
        <w:tc>
          <w:tcPr>
            <w:tcW w:w="7360" w:type="dxa"/>
          </w:tcPr>
          <w:p w14:paraId="3189FB0F" w14:textId="77777777" w:rsidR="00A77B3E" w:rsidRDefault="00A77B3E">
            <w:pPr>
              <w:keepLines/>
            </w:pPr>
            <w:r>
              <w:rPr>
                <w:noProof/>
              </w:rPr>
              <w:t>No</w:t>
            </w:r>
          </w:p>
        </w:tc>
      </w:tr>
      <w:tr w:rsidR="00000000" w14:paraId="15B4EA73" w14:textId="77777777">
        <w:tc>
          <w:tcPr>
            <w:tcW w:w="2000" w:type="dxa"/>
          </w:tcPr>
          <w:p w14:paraId="32B055EE" w14:textId="77777777" w:rsidR="00A77B3E" w:rsidRDefault="00A77B3E">
            <w:pPr>
              <w:keepLines/>
            </w:pPr>
            <w:r>
              <w:t>Statement of Compliance</w:t>
            </w:r>
          </w:p>
        </w:tc>
        <w:tc>
          <w:tcPr>
            <w:tcW w:w="7360" w:type="dxa"/>
          </w:tcPr>
          <w:p w14:paraId="31DD6693" w14:textId="77777777" w:rsidR="00A77B3E" w:rsidRDefault="00A77B3E">
            <w:pPr>
              <w:keepLines/>
            </w:pPr>
            <w:r>
              <w:rPr>
                <w:noProof/>
              </w:rPr>
              <w:t>Unassigned</w:t>
            </w:r>
          </w:p>
        </w:tc>
      </w:tr>
      <w:tr w:rsidR="00000000" w14:paraId="62A44AD5" w14:textId="77777777">
        <w:tc>
          <w:tcPr>
            <w:tcW w:w="2000" w:type="dxa"/>
          </w:tcPr>
          <w:p w14:paraId="5892F779" w14:textId="77777777" w:rsidR="00A77B3E" w:rsidRDefault="00A77B3E">
            <w:pPr>
              <w:keepLines/>
            </w:pPr>
            <w:r>
              <w:t>Export Controlled</w:t>
            </w:r>
          </w:p>
        </w:tc>
        <w:tc>
          <w:tcPr>
            <w:tcW w:w="7360" w:type="dxa"/>
          </w:tcPr>
          <w:p w14:paraId="192CB18E" w14:textId="77777777" w:rsidR="00000000" w:rsidRDefault="00000000"/>
        </w:tc>
      </w:tr>
      <w:tr w:rsidR="00000000" w14:paraId="3AE6BB6A" w14:textId="77777777">
        <w:tc>
          <w:tcPr>
            <w:tcW w:w="2000" w:type="dxa"/>
          </w:tcPr>
          <w:p w14:paraId="53D7BAB3" w14:textId="77777777" w:rsidR="00A77B3E" w:rsidRDefault="00A77B3E">
            <w:pPr>
              <w:keepLines/>
            </w:pPr>
            <w:r>
              <w:t>Global ID</w:t>
            </w:r>
          </w:p>
        </w:tc>
        <w:tc>
          <w:tcPr>
            <w:tcW w:w="7360" w:type="dxa"/>
          </w:tcPr>
          <w:p w14:paraId="16223F65" w14:textId="77777777" w:rsidR="00A77B3E" w:rsidRDefault="00A77B3E">
            <w:pPr>
              <w:keepLines/>
            </w:pPr>
            <w:r>
              <w:rPr>
                <w:noProof/>
              </w:rPr>
              <w:t>COL02-REQ_RC-10677753</w:t>
            </w:r>
          </w:p>
        </w:tc>
      </w:tr>
      <w:tr w:rsidR="00000000" w14:paraId="42BAD786" w14:textId="77777777">
        <w:tc>
          <w:tcPr>
            <w:tcW w:w="2000" w:type="dxa"/>
          </w:tcPr>
          <w:p w14:paraId="40B0B46A" w14:textId="77777777" w:rsidR="00A77B3E" w:rsidRDefault="00A77B3E">
            <w:pPr>
              <w:keepLines/>
            </w:pPr>
            <w:r>
              <w:t>Downstream Cross Instance Relationships</w:t>
            </w:r>
          </w:p>
        </w:tc>
        <w:tc>
          <w:tcPr>
            <w:tcW w:w="7360" w:type="dxa"/>
          </w:tcPr>
          <w:p w14:paraId="5606175B" w14:textId="77777777" w:rsidR="00000000" w:rsidRDefault="00000000"/>
        </w:tc>
      </w:tr>
      <w:tr w:rsidR="00000000" w14:paraId="46939214" w14:textId="77777777">
        <w:tc>
          <w:tcPr>
            <w:tcW w:w="2000" w:type="dxa"/>
          </w:tcPr>
          <w:p w14:paraId="14EB04E0" w14:textId="77777777" w:rsidR="00A77B3E" w:rsidRDefault="00A77B3E">
            <w:pPr>
              <w:keepLines/>
            </w:pPr>
            <w:r>
              <w:t>Last Locked</w:t>
            </w:r>
          </w:p>
        </w:tc>
        <w:tc>
          <w:tcPr>
            <w:tcW w:w="7360" w:type="dxa"/>
          </w:tcPr>
          <w:p w14:paraId="1726CD02" w14:textId="77777777" w:rsidR="00A77B3E" w:rsidRDefault="00A77B3E">
            <w:pPr>
              <w:keepLines/>
            </w:pPr>
            <w:r>
              <w:rPr>
                <w:noProof/>
              </w:rPr>
              <w:t>2025-04-03 14:49:40.0</w:t>
            </w:r>
          </w:p>
        </w:tc>
      </w:tr>
      <w:tr w:rsidR="00000000" w14:paraId="0A933CF0" w14:textId="77777777">
        <w:tc>
          <w:tcPr>
            <w:tcW w:w="2000" w:type="dxa"/>
          </w:tcPr>
          <w:p w14:paraId="2657E6A1" w14:textId="77777777" w:rsidR="00A77B3E" w:rsidRDefault="00A77B3E">
            <w:pPr>
              <w:keepLines/>
            </w:pPr>
            <w:r>
              <w:t>Requirement Type</w:t>
            </w:r>
          </w:p>
        </w:tc>
        <w:tc>
          <w:tcPr>
            <w:tcW w:w="7360" w:type="dxa"/>
          </w:tcPr>
          <w:p w14:paraId="15376E68" w14:textId="77777777" w:rsidR="00A77B3E" w:rsidRDefault="00A77B3E">
            <w:pPr>
              <w:keepLines/>
            </w:pPr>
            <w:r>
              <w:rPr>
                <w:noProof/>
              </w:rPr>
              <w:t>System</w:t>
            </w:r>
          </w:p>
        </w:tc>
      </w:tr>
      <w:tr w:rsidR="00000000" w14:paraId="69A1519A" w14:textId="77777777">
        <w:tc>
          <w:tcPr>
            <w:tcW w:w="2000" w:type="dxa"/>
          </w:tcPr>
          <w:p w14:paraId="4D957CA8" w14:textId="77777777" w:rsidR="00A77B3E" w:rsidRDefault="00A77B3E">
            <w:pPr>
              <w:keepLines/>
            </w:pPr>
            <w:r>
              <w:t>Tags</w:t>
            </w:r>
          </w:p>
        </w:tc>
        <w:tc>
          <w:tcPr>
            <w:tcW w:w="7360" w:type="dxa"/>
          </w:tcPr>
          <w:p w14:paraId="7ADC1F15" w14:textId="77777777" w:rsidR="00A77B3E" w:rsidRDefault="00A77B3E">
            <w:pPr>
              <w:keepLines/>
            </w:pPr>
            <w:r>
              <w:rPr>
                <w:noProof/>
              </w:rPr>
              <w:t>All</w:t>
            </w:r>
          </w:p>
        </w:tc>
      </w:tr>
      <w:tr w:rsidR="00000000" w14:paraId="53A6FACB" w14:textId="77777777">
        <w:tc>
          <w:tcPr>
            <w:tcW w:w="2000" w:type="dxa"/>
          </w:tcPr>
          <w:p w14:paraId="6CC46D37" w14:textId="77777777" w:rsidR="00A77B3E" w:rsidRDefault="00A77B3E">
            <w:pPr>
              <w:keepLines/>
            </w:pPr>
            <w:r>
              <w:t>Heading</w:t>
            </w:r>
          </w:p>
        </w:tc>
        <w:tc>
          <w:tcPr>
            <w:tcW w:w="7360" w:type="dxa"/>
          </w:tcPr>
          <w:p w14:paraId="469EC2E1" w14:textId="77777777" w:rsidR="00A77B3E" w:rsidRDefault="00A77B3E">
            <w:pPr>
              <w:keepLines/>
            </w:pPr>
            <w:r>
              <w:rPr>
                <w:noProof/>
              </w:rPr>
              <w:t>1.2.1.2.8</w:t>
            </w:r>
          </w:p>
        </w:tc>
      </w:tr>
      <w:tr w:rsidR="00000000" w14:paraId="11B1E813" w14:textId="77777777">
        <w:tc>
          <w:tcPr>
            <w:tcW w:w="2000" w:type="dxa"/>
          </w:tcPr>
          <w:p w14:paraId="47F01B68" w14:textId="77777777" w:rsidR="00A77B3E" w:rsidRDefault="00A77B3E">
            <w:pPr>
              <w:keepLines/>
            </w:pPr>
            <w:r>
              <w:t>Rationale</w:t>
            </w:r>
          </w:p>
        </w:tc>
        <w:tc>
          <w:tcPr>
            <w:tcW w:w="7360" w:type="dxa"/>
          </w:tcPr>
          <w:p w14:paraId="61584091" w14:textId="77777777" w:rsidR="00A77B3E" w:rsidRDefault="00A77B3E">
            <w:pPr>
              <w:keepLines/>
            </w:pPr>
            <w:r>
              <w:rPr>
                <w:noProof/>
                <w:lang w:val="en-US" w:eastAsia="en-US" w:bidi="ar-SA"/>
              </w:rPr>
              <w:t xml:space="preserve">HRC-ENG-P-039 Acceptance Test Procedure Development </w:t>
            </w:r>
          </w:p>
        </w:tc>
      </w:tr>
      <w:tr w:rsidR="00000000" w14:paraId="52474740" w14:textId="77777777">
        <w:tc>
          <w:tcPr>
            <w:tcW w:w="2000" w:type="dxa"/>
          </w:tcPr>
          <w:p w14:paraId="7120DBDE" w14:textId="77777777" w:rsidR="00A77B3E" w:rsidRDefault="00A77B3E">
            <w:pPr>
              <w:keepLines/>
            </w:pPr>
            <w:r>
              <w:t>Safety Rationale</w:t>
            </w:r>
          </w:p>
        </w:tc>
        <w:tc>
          <w:tcPr>
            <w:tcW w:w="7360" w:type="dxa"/>
          </w:tcPr>
          <w:p w14:paraId="149FD1FB" w14:textId="77777777" w:rsidR="00000000" w:rsidRDefault="00000000"/>
        </w:tc>
      </w:tr>
      <w:tr w:rsidR="00000000" w14:paraId="7E3091DA" w14:textId="77777777">
        <w:tc>
          <w:tcPr>
            <w:tcW w:w="2000" w:type="dxa"/>
          </w:tcPr>
          <w:p w14:paraId="13853D84" w14:textId="77777777" w:rsidR="00A77B3E" w:rsidRDefault="00A77B3E">
            <w:pPr>
              <w:keepLines/>
            </w:pPr>
            <w:r>
              <w:t>Change Driver</w:t>
            </w:r>
          </w:p>
        </w:tc>
        <w:tc>
          <w:tcPr>
            <w:tcW w:w="7360" w:type="dxa"/>
          </w:tcPr>
          <w:p w14:paraId="7995AD91" w14:textId="77777777" w:rsidR="00000000" w:rsidRDefault="00000000"/>
        </w:tc>
      </w:tr>
      <w:tr w:rsidR="00000000" w14:paraId="56115164" w14:textId="77777777">
        <w:tc>
          <w:tcPr>
            <w:tcW w:w="2000" w:type="dxa"/>
          </w:tcPr>
          <w:p w14:paraId="285853E7" w14:textId="77777777" w:rsidR="00A77B3E" w:rsidRDefault="00A77B3E">
            <w:pPr>
              <w:keepLines/>
            </w:pPr>
            <w:r>
              <w:t>Allocation/s</w:t>
            </w:r>
          </w:p>
        </w:tc>
        <w:tc>
          <w:tcPr>
            <w:tcW w:w="7360" w:type="dxa"/>
          </w:tcPr>
          <w:p w14:paraId="5F979A8F" w14:textId="77777777" w:rsidR="00000000" w:rsidRDefault="00000000"/>
        </w:tc>
      </w:tr>
      <w:tr w:rsidR="00000000" w14:paraId="220DDC6B" w14:textId="77777777">
        <w:tc>
          <w:tcPr>
            <w:tcW w:w="2000" w:type="dxa"/>
          </w:tcPr>
          <w:p w14:paraId="716C4350" w14:textId="77777777" w:rsidR="00A77B3E" w:rsidRDefault="00A77B3E">
            <w:pPr>
              <w:keepLines/>
            </w:pPr>
            <w:r>
              <w:t>Modified Date</w:t>
            </w:r>
          </w:p>
        </w:tc>
        <w:tc>
          <w:tcPr>
            <w:tcW w:w="7360" w:type="dxa"/>
          </w:tcPr>
          <w:p w14:paraId="615F5A08" w14:textId="77777777" w:rsidR="00A77B3E" w:rsidRDefault="00A77B3E">
            <w:pPr>
              <w:keepLines/>
            </w:pPr>
            <w:r>
              <w:rPr>
                <w:noProof/>
              </w:rPr>
              <w:t>04/03/2025</w:t>
            </w:r>
          </w:p>
        </w:tc>
      </w:tr>
      <w:tr w:rsidR="00000000" w14:paraId="02F03DA1" w14:textId="77777777">
        <w:tc>
          <w:tcPr>
            <w:tcW w:w="2000" w:type="dxa"/>
          </w:tcPr>
          <w:p w14:paraId="08CDC3D9" w14:textId="77777777" w:rsidR="00A77B3E" w:rsidRDefault="00A77B3E">
            <w:pPr>
              <w:keepLines/>
            </w:pPr>
            <w:r>
              <w:t>Compliance Rationale</w:t>
            </w:r>
          </w:p>
        </w:tc>
        <w:tc>
          <w:tcPr>
            <w:tcW w:w="7360" w:type="dxa"/>
          </w:tcPr>
          <w:p w14:paraId="58DF208A" w14:textId="77777777" w:rsidR="00000000" w:rsidRDefault="00000000"/>
        </w:tc>
      </w:tr>
      <w:tr w:rsidR="00000000" w14:paraId="5B7A2D11" w14:textId="77777777">
        <w:tc>
          <w:tcPr>
            <w:tcW w:w="2000" w:type="dxa"/>
          </w:tcPr>
          <w:p w14:paraId="557907C1" w14:textId="77777777" w:rsidR="00A77B3E" w:rsidRDefault="00A77B3E">
            <w:pPr>
              <w:keepLines/>
            </w:pPr>
            <w:r>
              <w:t>Security Rationale</w:t>
            </w:r>
          </w:p>
        </w:tc>
        <w:tc>
          <w:tcPr>
            <w:tcW w:w="7360" w:type="dxa"/>
          </w:tcPr>
          <w:p w14:paraId="1F2B4EC9" w14:textId="77777777" w:rsidR="00000000" w:rsidRDefault="00000000"/>
        </w:tc>
      </w:tr>
      <w:tr w:rsidR="00000000" w14:paraId="2D0F5A9A" w14:textId="77777777">
        <w:tc>
          <w:tcPr>
            <w:tcW w:w="2000" w:type="dxa"/>
          </w:tcPr>
          <w:p w14:paraId="791FB9EB" w14:textId="77777777" w:rsidR="00A77B3E" w:rsidRDefault="00A77B3E">
            <w:pPr>
              <w:keepLines/>
            </w:pPr>
            <w:r>
              <w:t>Customer ID</w:t>
            </w:r>
          </w:p>
        </w:tc>
        <w:tc>
          <w:tcPr>
            <w:tcW w:w="7360" w:type="dxa"/>
          </w:tcPr>
          <w:p w14:paraId="512C56EB" w14:textId="77777777" w:rsidR="00000000" w:rsidRDefault="00000000"/>
        </w:tc>
      </w:tr>
      <w:tr w:rsidR="00000000" w14:paraId="742D9679" w14:textId="77777777">
        <w:tc>
          <w:tcPr>
            <w:tcW w:w="2000" w:type="dxa"/>
          </w:tcPr>
          <w:p w14:paraId="411388A2" w14:textId="77777777" w:rsidR="00A77B3E" w:rsidRDefault="00A77B3E">
            <w:pPr>
              <w:keepLines/>
            </w:pPr>
            <w:r>
              <w:t>Status</w:t>
            </w:r>
          </w:p>
        </w:tc>
        <w:tc>
          <w:tcPr>
            <w:tcW w:w="7360" w:type="dxa"/>
          </w:tcPr>
          <w:p w14:paraId="256D7BA8" w14:textId="77777777" w:rsidR="00A77B3E" w:rsidRDefault="00A77B3E">
            <w:pPr>
              <w:keepLines/>
            </w:pPr>
            <w:r>
              <w:rPr>
                <w:noProof/>
              </w:rPr>
              <w:t>Ready For Review</w:t>
            </w:r>
          </w:p>
        </w:tc>
      </w:tr>
      <w:tr w:rsidR="00000000" w14:paraId="46109BDE" w14:textId="77777777">
        <w:tc>
          <w:tcPr>
            <w:tcW w:w="2000" w:type="dxa"/>
          </w:tcPr>
          <w:p w14:paraId="13F293E0" w14:textId="77777777" w:rsidR="00A77B3E" w:rsidRDefault="00A77B3E">
            <w:pPr>
              <w:keepLines/>
            </w:pPr>
            <w:r>
              <w:t>Robust Rationale</w:t>
            </w:r>
          </w:p>
        </w:tc>
        <w:tc>
          <w:tcPr>
            <w:tcW w:w="7360" w:type="dxa"/>
          </w:tcPr>
          <w:p w14:paraId="5C1FABD9" w14:textId="77777777" w:rsidR="00000000" w:rsidRDefault="00000000"/>
        </w:tc>
      </w:tr>
      <w:tr w:rsidR="00000000" w14:paraId="6C9451AC" w14:textId="77777777">
        <w:tc>
          <w:tcPr>
            <w:tcW w:w="2000" w:type="dxa"/>
          </w:tcPr>
          <w:p w14:paraId="06386D0B" w14:textId="77777777" w:rsidR="00A77B3E" w:rsidRDefault="00A77B3E">
            <w:pPr>
              <w:keepLines/>
            </w:pPr>
            <w:r>
              <w:t>Item Type</w:t>
            </w:r>
          </w:p>
        </w:tc>
        <w:tc>
          <w:tcPr>
            <w:tcW w:w="7360" w:type="dxa"/>
          </w:tcPr>
          <w:p w14:paraId="3DBBE6DC" w14:textId="77777777" w:rsidR="00A77B3E" w:rsidRDefault="00A77B3E">
            <w:pPr>
              <w:keepLines/>
            </w:pPr>
            <w:r>
              <w:rPr>
                <w:noProof/>
              </w:rPr>
              <w:t>Requirement</w:t>
            </w:r>
          </w:p>
        </w:tc>
      </w:tr>
      <w:tr w:rsidR="00000000" w14:paraId="05974C09" w14:textId="77777777">
        <w:tc>
          <w:tcPr>
            <w:tcW w:w="2000" w:type="dxa"/>
          </w:tcPr>
          <w:p w14:paraId="110E25D4" w14:textId="77777777" w:rsidR="00A77B3E" w:rsidRDefault="00A77B3E">
            <w:pPr>
              <w:keepLines/>
            </w:pPr>
            <w:r>
              <w:t>Validation Conclusion</w:t>
            </w:r>
          </w:p>
        </w:tc>
        <w:tc>
          <w:tcPr>
            <w:tcW w:w="7360" w:type="dxa"/>
          </w:tcPr>
          <w:p w14:paraId="66CDF0AF" w14:textId="77777777" w:rsidR="00A77B3E" w:rsidRDefault="00A77B3E">
            <w:pPr>
              <w:keepLines/>
            </w:pPr>
            <w:r>
              <w:rPr>
                <w:noProof/>
              </w:rPr>
              <w:t>Unassigned</w:t>
            </w:r>
          </w:p>
        </w:tc>
      </w:tr>
      <w:tr w:rsidR="00000000" w14:paraId="227263FE" w14:textId="77777777">
        <w:tc>
          <w:tcPr>
            <w:tcW w:w="2000" w:type="dxa"/>
          </w:tcPr>
          <w:p w14:paraId="184C9C4F" w14:textId="77777777" w:rsidR="00A77B3E" w:rsidRDefault="00A77B3E">
            <w:pPr>
              <w:keepLines/>
            </w:pPr>
            <w:r>
              <w:t>FDAL</w:t>
            </w:r>
          </w:p>
        </w:tc>
        <w:tc>
          <w:tcPr>
            <w:tcW w:w="7360" w:type="dxa"/>
          </w:tcPr>
          <w:p w14:paraId="4E154E87" w14:textId="77777777" w:rsidR="00A77B3E" w:rsidRDefault="00A77B3E">
            <w:pPr>
              <w:keepLines/>
            </w:pPr>
            <w:r>
              <w:rPr>
                <w:noProof/>
              </w:rPr>
              <w:t>Unassigned</w:t>
            </w:r>
          </w:p>
        </w:tc>
      </w:tr>
      <w:tr w:rsidR="00000000" w14:paraId="66C30F5C" w14:textId="77777777">
        <w:tc>
          <w:tcPr>
            <w:tcW w:w="2000" w:type="dxa"/>
          </w:tcPr>
          <w:p w14:paraId="1972BDAD" w14:textId="77777777" w:rsidR="00A77B3E" w:rsidRDefault="00A77B3E">
            <w:pPr>
              <w:keepLines/>
            </w:pPr>
            <w:r>
              <w:t>Key Characteristics</w:t>
            </w:r>
          </w:p>
        </w:tc>
        <w:tc>
          <w:tcPr>
            <w:tcW w:w="7360" w:type="dxa"/>
          </w:tcPr>
          <w:p w14:paraId="61E34460" w14:textId="77777777" w:rsidR="00A77B3E" w:rsidRDefault="00A77B3E">
            <w:pPr>
              <w:keepLines/>
            </w:pPr>
            <w:r>
              <w:rPr>
                <w:noProof/>
              </w:rPr>
              <w:t>Unassigned</w:t>
            </w:r>
          </w:p>
        </w:tc>
      </w:tr>
      <w:tr w:rsidR="00000000" w14:paraId="63CC0A1B" w14:textId="77777777">
        <w:tc>
          <w:tcPr>
            <w:tcW w:w="2000" w:type="dxa"/>
          </w:tcPr>
          <w:p w14:paraId="64311942" w14:textId="77777777" w:rsidR="00A77B3E" w:rsidRDefault="00A77B3E">
            <w:pPr>
              <w:keepLines/>
            </w:pPr>
            <w:r>
              <w:t># of Attachments</w:t>
            </w:r>
          </w:p>
        </w:tc>
        <w:tc>
          <w:tcPr>
            <w:tcW w:w="7360" w:type="dxa"/>
          </w:tcPr>
          <w:p w14:paraId="4AA2D4D7" w14:textId="77777777" w:rsidR="00A77B3E" w:rsidRDefault="00A77B3E">
            <w:pPr>
              <w:keepLines/>
            </w:pPr>
            <w:r>
              <w:rPr>
                <w:noProof/>
              </w:rPr>
              <w:t>0</w:t>
            </w:r>
          </w:p>
        </w:tc>
      </w:tr>
      <w:tr w:rsidR="00000000" w14:paraId="1FAB394B" w14:textId="77777777">
        <w:tc>
          <w:tcPr>
            <w:tcW w:w="2000" w:type="dxa"/>
          </w:tcPr>
          <w:p w14:paraId="25AC8B05" w14:textId="77777777" w:rsidR="00A77B3E" w:rsidRDefault="00A77B3E">
            <w:pPr>
              <w:keepLines/>
            </w:pPr>
            <w:r>
              <w:t>Last Locked By</w:t>
            </w:r>
          </w:p>
        </w:tc>
        <w:tc>
          <w:tcPr>
            <w:tcW w:w="7360" w:type="dxa"/>
          </w:tcPr>
          <w:p w14:paraId="675E1728" w14:textId="77777777" w:rsidR="00A77B3E" w:rsidRDefault="00A77B3E">
            <w:pPr>
              <w:keepLines/>
            </w:pPr>
            <w:r>
              <w:rPr>
                <w:noProof/>
              </w:rPr>
              <w:t>Nicole Sierra</w:t>
            </w:r>
          </w:p>
        </w:tc>
      </w:tr>
      <w:tr w:rsidR="00000000" w14:paraId="0481347A" w14:textId="77777777">
        <w:tc>
          <w:tcPr>
            <w:tcW w:w="2000" w:type="dxa"/>
          </w:tcPr>
          <w:p w14:paraId="06C1AAF8" w14:textId="77777777" w:rsidR="00A77B3E" w:rsidRDefault="00A77B3E">
            <w:pPr>
              <w:keepLines/>
            </w:pPr>
            <w:r>
              <w:t>Modified By</w:t>
            </w:r>
          </w:p>
        </w:tc>
        <w:tc>
          <w:tcPr>
            <w:tcW w:w="7360" w:type="dxa"/>
          </w:tcPr>
          <w:p w14:paraId="4EC8B2D3" w14:textId="77777777" w:rsidR="00A77B3E" w:rsidRDefault="00A77B3E">
            <w:pPr>
              <w:keepLines/>
            </w:pPr>
            <w:r>
              <w:rPr>
                <w:noProof/>
              </w:rPr>
              <w:t>Nicole Sierra</w:t>
            </w:r>
          </w:p>
        </w:tc>
      </w:tr>
      <w:tr w:rsidR="00000000" w14:paraId="3D0A88CD" w14:textId="77777777">
        <w:tc>
          <w:tcPr>
            <w:tcW w:w="2000" w:type="dxa"/>
          </w:tcPr>
          <w:p w14:paraId="6BC6EE68" w14:textId="77777777" w:rsidR="00A77B3E" w:rsidRDefault="00A77B3E">
            <w:pPr>
              <w:keepLines/>
            </w:pPr>
            <w:r>
              <w:lastRenderedPageBreak/>
              <w:t>Validation Evidence</w:t>
            </w:r>
          </w:p>
        </w:tc>
        <w:tc>
          <w:tcPr>
            <w:tcW w:w="7360" w:type="dxa"/>
          </w:tcPr>
          <w:p w14:paraId="49B4ED90" w14:textId="77777777" w:rsidR="00A77B3E" w:rsidRDefault="00A77B3E">
            <w:pPr>
              <w:keepLines/>
              <w:rPr>
                <w:noProof/>
                <w:lang w:val="en-US" w:eastAsia="en-US" w:bidi="ar-SA"/>
              </w:rPr>
            </w:pPr>
            <w:r>
              <w:rPr>
                <w:noProof/>
                <w:lang w:val="en-US" w:eastAsia="en-US" w:bidi="ar-SA"/>
              </w:rPr>
              <w:t>The requirement passes all validation criteria outlined in Appendix B of the RMP 946-3FG8-001 Rev A.</w:t>
            </w:r>
          </w:p>
        </w:tc>
      </w:tr>
      <w:tr w:rsidR="00000000" w14:paraId="42AC3BD3" w14:textId="77777777">
        <w:tc>
          <w:tcPr>
            <w:tcW w:w="2000" w:type="dxa"/>
          </w:tcPr>
          <w:p w14:paraId="582EF1FE" w14:textId="77777777" w:rsidR="00A77B3E" w:rsidRDefault="00A77B3E">
            <w:pPr>
              <w:keepLines/>
            </w:pPr>
            <w:r>
              <w:t>Robust Requirement</w:t>
            </w:r>
          </w:p>
        </w:tc>
        <w:tc>
          <w:tcPr>
            <w:tcW w:w="7360" w:type="dxa"/>
          </w:tcPr>
          <w:p w14:paraId="1C068F18" w14:textId="77777777" w:rsidR="00A77B3E" w:rsidRDefault="00A77B3E">
            <w:pPr>
              <w:keepLines/>
            </w:pPr>
            <w:r>
              <w:rPr>
                <w:noProof/>
              </w:rPr>
              <w:t>Unassigned</w:t>
            </w:r>
          </w:p>
        </w:tc>
      </w:tr>
      <w:tr w:rsidR="00000000" w14:paraId="0EB56E75" w14:textId="77777777">
        <w:tc>
          <w:tcPr>
            <w:tcW w:w="2000" w:type="dxa"/>
          </w:tcPr>
          <w:p w14:paraId="647FD8A7" w14:textId="77777777" w:rsidR="00A77B3E" w:rsidRDefault="00A77B3E">
            <w:pPr>
              <w:keepLines/>
            </w:pPr>
            <w:r>
              <w:t># of Upstream Relationships</w:t>
            </w:r>
          </w:p>
        </w:tc>
        <w:tc>
          <w:tcPr>
            <w:tcW w:w="7360" w:type="dxa"/>
          </w:tcPr>
          <w:p w14:paraId="17A7780E" w14:textId="77777777" w:rsidR="00A77B3E" w:rsidRDefault="00A77B3E">
            <w:pPr>
              <w:keepLines/>
            </w:pPr>
            <w:r>
              <w:rPr>
                <w:noProof/>
              </w:rPr>
              <w:t>0</w:t>
            </w:r>
          </w:p>
        </w:tc>
      </w:tr>
      <w:tr w:rsidR="00000000" w14:paraId="2C520D2E" w14:textId="77777777">
        <w:tc>
          <w:tcPr>
            <w:tcW w:w="2000" w:type="dxa"/>
          </w:tcPr>
          <w:p w14:paraId="615B28E9" w14:textId="77777777" w:rsidR="00A77B3E" w:rsidRDefault="00A77B3E">
            <w:pPr>
              <w:keepLines/>
            </w:pPr>
            <w:r>
              <w:t>Created Date</w:t>
            </w:r>
          </w:p>
        </w:tc>
        <w:tc>
          <w:tcPr>
            <w:tcW w:w="7360" w:type="dxa"/>
          </w:tcPr>
          <w:p w14:paraId="013D6B82" w14:textId="77777777" w:rsidR="00A77B3E" w:rsidRDefault="00A77B3E">
            <w:pPr>
              <w:keepLines/>
            </w:pPr>
            <w:r>
              <w:rPr>
                <w:noProof/>
              </w:rPr>
              <w:t>12/05/2024</w:t>
            </w:r>
          </w:p>
        </w:tc>
      </w:tr>
      <w:tr w:rsidR="00000000" w14:paraId="747B2ACE" w14:textId="77777777">
        <w:tc>
          <w:tcPr>
            <w:tcW w:w="2000" w:type="dxa"/>
          </w:tcPr>
          <w:p w14:paraId="62D064F8" w14:textId="77777777" w:rsidR="00A77B3E" w:rsidRDefault="00A77B3E">
            <w:pPr>
              <w:keepLines/>
            </w:pPr>
            <w:r>
              <w:t>Created By</w:t>
            </w:r>
          </w:p>
        </w:tc>
        <w:tc>
          <w:tcPr>
            <w:tcW w:w="7360" w:type="dxa"/>
          </w:tcPr>
          <w:p w14:paraId="6FBE5977" w14:textId="77777777" w:rsidR="00A77B3E" w:rsidRDefault="00A77B3E">
            <w:pPr>
              <w:keepLines/>
            </w:pPr>
            <w:r>
              <w:rPr>
                <w:noProof/>
              </w:rPr>
              <w:t>Anthony Su</w:t>
            </w:r>
          </w:p>
        </w:tc>
      </w:tr>
      <w:tr w:rsidR="00000000" w14:paraId="13B938A8" w14:textId="77777777">
        <w:tc>
          <w:tcPr>
            <w:tcW w:w="2000" w:type="dxa"/>
          </w:tcPr>
          <w:p w14:paraId="3426155A" w14:textId="77777777" w:rsidR="00A77B3E" w:rsidRDefault="00A77B3E">
            <w:pPr>
              <w:keepLines/>
            </w:pPr>
            <w:r>
              <w:t>Item Path</w:t>
            </w:r>
          </w:p>
        </w:tc>
        <w:tc>
          <w:tcPr>
            <w:tcW w:w="7360" w:type="dxa"/>
          </w:tcPr>
          <w:p w14:paraId="340DE28E" w14:textId="77777777" w:rsidR="00000000" w:rsidRDefault="00000000"/>
        </w:tc>
      </w:tr>
      <w:tr w:rsidR="00000000" w14:paraId="0C07F53B" w14:textId="77777777">
        <w:tc>
          <w:tcPr>
            <w:tcW w:w="2000" w:type="dxa"/>
          </w:tcPr>
          <w:p w14:paraId="43BF3B0E" w14:textId="77777777" w:rsidR="00A77B3E" w:rsidRDefault="00A77B3E">
            <w:pPr>
              <w:keepLines/>
            </w:pPr>
            <w:r>
              <w:t># of Comments</w:t>
            </w:r>
          </w:p>
        </w:tc>
        <w:tc>
          <w:tcPr>
            <w:tcW w:w="7360" w:type="dxa"/>
          </w:tcPr>
          <w:p w14:paraId="1A496081" w14:textId="77777777" w:rsidR="00A77B3E" w:rsidRDefault="00A77B3E">
            <w:pPr>
              <w:keepLines/>
            </w:pPr>
            <w:r>
              <w:rPr>
                <w:noProof/>
              </w:rPr>
              <w:t>0</w:t>
            </w:r>
          </w:p>
        </w:tc>
      </w:tr>
      <w:tr w:rsidR="00000000" w14:paraId="0AD3A02E" w14:textId="77777777">
        <w:tc>
          <w:tcPr>
            <w:tcW w:w="2000" w:type="dxa"/>
          </w:tcPr>
          <w:p w14:paraId="28578D09" w14:textId="77777777" w:rsidR="00A77B3E" w:rsidRDefault="00A77B3E">
            <w:pPr>
              <w:keepLines/>
            </w:pPr>
            <w:r>
              <w:t>Current version</w:t>
            </w:r>
          </w:p>
        </w:tc>
        <w:tc>
          <w:tcPr>
            <w:tcW w:w="7360" w:type="dxa"/>
          </w:tcPr>
          <w:p w14:paraId="41CA5960" w14:textId="77777777" w:rsidR="00A77B3E" w:rsidRDefault="00A77B3E">
            <w:pPr>
              <w:keepLines/>
            </w:pPr>
            <w:r>
              <w:rPr>
                <w:noProof/>
              </w:rPr>
              <w:t>2</w:t>
            </w:r>
          </w:p>
        </w:tc>
      </w:tr>
      <w:tr w:rsidR="00000000" w14:paraId="00838376" w14:textId="77777777">
        <w:tc>
          <w:tcPr>
            <w:tcW w:w="2000" w:type="dxa"/>
          </w:tcPr>
          <w:p w14:paraId="73B4B231" w14:textId="77777777" w:rsidR="00A77B3E" w:rsidRDefault="00A77B3E">
            <w:pPr>
              <w:keepLines/>
            </w:pPr>
            <w:r>
              <w:t># of Links</w:t>
            </w:r>
          </w:p>
        </w:tc>
        <w:tc>
          <w:tcPr>
            <w:tcW w:w="7360" w:type="dxa"/>
          </w:tcPr>
          <w:p w14:paraId="7624E574" w14:textId="77777777" w:rsidR="00A77B3E" w:rsidRDefault="00A77B3E">
            <w:pPr>
              <w:keepLines/>
            </w:pPr>
            <w:r>
              <w:rPr>
                <w:noProof/>
              </w:rPr>
              <w:t>0</w:t>
            </w:r>
          </w:p>
        </w:tc>
      </w:tr>
    </w:tbl>
    <w:p w14:paraId="50570422" w14:textId="77777777" w:rsidR="00A77B3E" w:rsidRDefault="00A77B3E">
      <w:pPr>
        <w:keepLines/>
      </w:pPr>
      <w:r>
        <w:t xml:space="preserve">Tags: </w:t>
      </w:r>
    </w:p>
    <w:p w14:paraId="35466405" w14:textId="77777777" w:rsidR="00A77B3E" w:rsidRDefault="00A77B3E">
      <w:pPr>
        <w:keepLines/>
      </w:pPr>
      <w:r>
        <w:rPr>
          <w:noProof/>
        </w:rPr>
        <w:t>All</w:t>
      </w:r>
    </w:p>
    <w:p w14:paraId="6877E6AF" w14:textId="77777777" w:rsidR="00A77B3E" w:rsidRDefault="00A77B3E">
      <w:pPr>
        <w:keepLines/>
      </w:pPr>
      <w:r>
        <w:t xml:space="preserve">Upstream Relationships: </w:t>
      </w:r>
    </w:p>
    <w:p w14:paraId="5AD9C3BB" w14:textId="77777777" w:rsidR="00A77B3E" w:rsidRDefault="00A77B3E">
      <w:pPr>
        <w:keepLines/>
      </w:pPr>
      <w:r>
        <w:t xml:space="preserve">Relationships: </w:t>
      </w:r>
    </w:p>
    <w:p w14:paraId="6F36B5F2" w14:textId="77777777" w:rsidR="00A77B3E" w:rsidRDefault="00A77B3E">
      <w:pPr>
        <w:keepLines/>
      </w:pPr>
      <w:r>
        <w:t xml:space="preserve">Synchronized Items: </w:t>
      </w:r>
    </w:p>
    <w:p w14:paraId="20EEFD07" w14:textId="77777777" w:rsidR="00A77B3E" w:rsidRDefault="00A77B3E">
      <w:pPr>
        <w:keepLines/>
      </w:pPr>
      <w:r>
        <w:t xml:space="preserve">Comments: </w:t>
      </w:r>
    </w:p>
    <w:p w14:paraId="0B6DAF9E" w14:textId="77777777" w:rsidR="00A77B3E" w:rsidRDefault="00A77B3E">
      <w:pPr>
        <w:keepLines/>
      </w:pPr>
      <w:r>
        <w:t xml:space="preserve">Versions: </w:t>
      </w:r>
    </w:p>
    <w:p w14:paraId="09F6EB1C" w14:textId="77777777" w:rsidR="00A77B3E" w:rsidRDefault="00A77B3E">
      <w:pPr>
        <w:keepLines/>
      </w:pPr>
      <w:r>
        <w:t>#</w:t>
      </w:r>
      <w:r>
        <w:rPr>
          <w:noProof/>
        </w:rPr>
        <w:t>2</w:t>
      </w:r>
      <w:r>
        <w:t xml:space="preserve">: </w:t>
      </w:r>
      <w:r>
        <w:rPr>
          <w:noProof/>
        </w:rPr>
        <w:t>04/03/2025</w:t>
      </w:r>
      <w:r>
        <w:t xml:space="preserve"> - </w:t>
      </w:r>
      <w:r>
        <w:rPr>
          <w:noProof/>
        </w:rPr>
        <w:t>"Requirement Description" changed</w:t>
      </w:r>
      <w:r>
        <w:t xml:space="preserve"> - </w:t>
      </w:r>
      <w:r>
        <w:rPr>
          <w:noProof/>
        </w:rPr>
        <w:t>Removed ATP References as well as the requirement for a tech signature</w:t>
      </w:r>
      <w:r>
        <w:t xml:space="preserve">. Baselines: </w:t>
      </w:r>
      <w:r>
        <w:rPr>
          <w:noProof/>
        </w:rPr>
        <w:t>Review Decagon SyRR Jama Review v4, Review Decagon SyRR Jama Review v9, Review Decagon SyRR Jama Review v3, Review Decagon SyRR Jama Review v14, Review Decagon SyRR Jama Review v7, Review Decagon SyRR Jama Review v10, B1 - Project Decagon Post SyRR - 07/11/2025, Review Decagon SyRR Jama Review v8, Review Decagon SyRR Jama Review v2, Review Decagon SyRR Jama Review v5, Review Decagon SyRR Jama Review v6, Review Decagon SyRR Jama Review v13, Review Decagon SyRR Jama Review v12, Review Decagon SyRR Jama Review v11,</w:t>
      </w:r>
    </w:p>
    <w:p w14:paraId="60A6592D" w14:textId="77777777" w:rsidR="00A77B3E" w:rsidRDefault="00A77B3E">
      <w:pPr>
        <w:keepLines/>
      </w:pPr>
      <w:r>
        <w:t>#</w:t>
      </w:r>
      <w:r>
        <w:rPr>
          <w:noProof/>
        </w:rPr>
        <w:t>1</w:t>
      </w:r>
      <w:r>
        <w:t xml:space="preserve">: </w:t>
      </w:r>
      <w:r>
        <w:rPr>
          <w:noProof/>
        </w:rPr>
        <w:t>12/05/2024</w:t>
      </w:r>
      <w:r>
        <w:t xml:space="preserve"> - </w:t>
      </w:r>
      <w:r>
        <w:rPr>
          <w:noProof/>
        </w:rPr>
        <w:t>Copied from "StdTestReq-REQ_RC-2987 Test Data Sheet Contents"</w:t>
      </w:r>
      <w:r>
        <w:t xml:space="preserve"> - . Baselines: </w:t>
      </w:r>
      <w:r>
        <w:rPr>
          <w:noProof/>
        </w:rPr>
        <w:t>Review Decagon SyRR Jama Review v1,</w:t>
      </w:r>
    </w:p>
    <w:p w14:paraId="68B8028A" w14:textId="77777777" w:rsidR="00A77B3E" w:rsidRDefault="00A77B3E">
      <w:pPr>
        <w:pStyle w:val="Heading1"/>
        <w:keepLines/>
      </w:pPr>
      <w:bookmarkStart w:id="22" w:name="DECAGON-FLD-4_0"/>
      <w:r>
        <w:rPr>
          <w:noProof/>
        </w:rPr>
        <w:t>Test System Capabilities</w:t>
      </w:r>
      <w:bookmarkEnd w:id="22"/>
    </w:p>
    <w:tbl>
      <w:tblPr>
        <w:tblW w:w="5000" w:type="pct"/>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2046"/>
        <w:gridCol w:w="7530"/>
      </w:tblGrid>
      <w:tr w:rsidR="00000000" w14:paraId="7D97A779" w14:textId="77777777">
        <w:tc>
          <w:tcPr>
            <w:tcW w:w="2000" w:type="dxa"/>
          </w:tcPr>
          <w:p w14:paraId="76465740" w14:textId="77777777" w:rsidR="00A77B3E" w:rsidRDefault="00A77B3E">
            <w:pPr>
              <w:keepLines/>
            </w:pPr>
            <w:r>
              <w:t># of Downstream Relationships</w:t>
            </w:r>
          </w:p>
        </w:tc>
        <w:tc>
          <w:tcPr>
            <w:tcW w:w="7360" w:type="dxa"/>
          </w:tcPr>
          <w:p w14:paraId="038E1A68" w14:textId="77777777" w:rsidR="00A77B3E" w:rsidRDefault="00A77B3E">
            <w:pPr>
              <w:keepLines/>
            </w:pPr>
            <w:r>
              <w:rPr>
                <w:noProof/>
              </w:rPr>
              <w:t>0</w:t>
            </w:r>
          </w:p>
        </w:tc>
      </w:tr>
      <w:tr w:rsidR="00000000" w14:paraId="5D287E19" w14:textId="77777777">
        <w:tc>
          <w:tcPr>
            <w:tcW w:w="2000" w:type="dxa"/>
          </w:tcPr>
          <w:p w14:paraId="3E00C6CA" w14:textId="77777777" w:rsidR="00A77B3E" w:rsidRDefault="00A77B3E">
            <w:pPr>
              <w:keepLines/>
            </w:pPr>
            <w:r>
              <w:t>Connected Users</w:t>
            </w:r>
          </w:p>
        </w:tc>
        <w:tc>
          <w:tcPr>
            <w:tcW w:w="7360" w:type="dxa"/>
          </w:tcPr>
          <w:p w14:paraId="3ED71AB6" w14:textId="77777777" w:rsidR="00A77B3E" w:rsidRDefault="00A77B3E">
            <w:pPr>
              <w:keepLines/>
            </w:pPr>
            <w:r>
              <w:rPr>
                <w:noProof/>
              </w:rPr>
              <w:t>1</w:t>
            </w:r>
          </w:p>
        </w:tc>
      </w:tr>
      <w:tr w:rsidR="00000000" w14:paraId="38EF77A7" w14:textId="77777777">
        <w:tc>
          <w:tcPr>
            <w:tcW w:w="2000" w:type="dxa"/>
          </w:tcPr>
          <w:p w14:paraId="757A77F2" w14:textId="77777777" w:rsidR="00A77B3E" w:rsidRDefault="00A77B3E">
            <w:pPr>
              <w:keepLines/>
            </w:pPr>
            <w:r>
              <w:t>Item Type</w:t>
            </w:r>
          </w:p>
        </w:tc>
        <w:tc>
          <w:tcPr>
            <w:tcW w:w="7360" w:type="dxa"/>
          </w:tcPr>
          <w:p w14:paraId="76586A35" w14:textId="77777777" w:rsidR="00A77B3E" w:rsidRDefault="00A77B3E">
            <w:pPr>
              <w:keepLines/>
            </w:pPr>
            <w:r>
              <w:rPr>
                <w:noProof/>
              </w:rPr>
              <w:t>Folder</w:t>
            </w:r>
          </w:p>
        </w:tc>
      </w:tr>
      <w:tr w:rsidR="00000000" w14:paraId="5174DA21" w14:textId="77777777">
        <w:tc>
          <w:tcPr>
            <w:tcW w:w="2000" w:type="dxa"/>
          </w:tcPr>
          <w:p w14:paraId="55CE1A02" w14:textId="77777777" w:rsidR="00A77B3E" w:rsidRDefault="00A77B3E">
            <w:pPr>
              <w:keepLines/>
            </w:pPr>
            <w:r>
              <w:t>Project</w:t>
            </w:r>
          </w:p>
        </w:tc>
        <w:tc>
          <w:tcPr>
            <w:tcW w:w="7360" w:type="dxa"/>
          </w:tcPr>
          <w:p w14:paraId="5EC89E7C" w14:textId="77777777" w:rsidR="00A77B3E" w:rsidRDefault="00A77B3E">
            <w:pPr>
              <w:keepLines/>
            </w:pPr>
            <w:r>
              <w:rPr>
                <w:noProof/>
              </w:rPr>
              <w:t>Decagon_Boundary Scan</w:t>
            </w:r>
          </w:p>
        </w:tc>
      </w:tr>
      <w:tr w:rsidR="00000000" w14:paraId="35BDAA3A" w14:textId="77777777">
        <w:tc>
          <w:tcPr>
            <w:tcW w:w="2000" w:type="dxa"/>
          </w:tcPr>
          <w:p w14:paraId="0AE11116" w14:textId="77777777" w:rsidR="00A77B3E" w:rsidRDefault="00A77B3E">
            <w:pPr>
              <w:keepLines/>
            </w:pPr>
            <w:r>
              <w:t>Relationship Status</w:t>
            </w:r>
          </w:p>
        </w:tc>
        <w:tc>
          <w:tcPr>
            <w:tcW w:w="7360" w:type="dxa"/>
          </w:tcPr>
          <w:p w14:paraId="77593E73" w14:textId="77777777" w:rsidR="00000000" w:rsidRDefault="00000000"/>
        </w:tc>
      </w:tr>
      <w:tr w:rsidR="00000000" w14:paraId="0F5CA103" w14:textId="77777777">
        <w:tc>
          <w:tcPr>
            <w:tcW w:w="2000" w:type="dxa"/>
          </w:tcPr>
          <w:p w14:paraId="48385500" w14:textId="77777777" w:rsidR="00A77B3E" w:rsidRDefault="00A77B3E">
            <w:pPr>
              <w:keepLines/>
            </w:pPr>
            <w:r>
              <w:t># of Attachments</w:t>
            </w:r>
          </w:p>
        </w:tc>
        <w:tc>
          <w:tcPr>
            <w:tcW w:w="7360" w:type="dxa"/>
          </w:tcPr>
          <w:p w14:paraId="3421CA5A" w14:textId="77777777" w:rsidR="00A77B3E" w:rsidRDefault="00A77B3E">
            <w:pPr>
              <w:keepLines/>
            </w:pPr>
            <w:r>
              <w:rPr>
                <w:noProof/>
              </w:rPr>
              <w:t>0</w:t>
            </w:r>
          </w:p>
        </w:tc>
      </w:tr>
      <w:tr w:rsidR="00000000" w14:paraId="0C787EB0" w14:textId="77777777">
        <w:tc>
          <w:tcPr>
            <w:tcW w:w="2000" w:type="dxa"/>
          </w:tcPr>
          <w:p w14:paraId="6F999A0C" w14:textId="77777777" w:rsidR="00A77B3E" w:rsidRDefault="00A77B3E">
            <w:pPr>
              <w:keepLines/>
            </w:pPr>
            <w:r>
              <w:t>Last Locked By</w:t>
            </w:r>
          </w:p>
        </w:tc>
        <w:tc>
          <w:tcPr>
            <w:tcW w:w="7360" w:type="dxa"/>
          </w:tcPr>
          <w:p w14:paraId="72B7B3C5" w14:textId="77777777" w:rsidR="00A77B3E" w:rsidRDefault="00A77B3E">
            <w:pPr>
              <w:keepLines/>
            </w:pPr>
            <w:r>
              <w:rPr>
                <w:noProof/>
              </w:rPr>
              <w:t>Nicole Sierra</w:t>
            </w:r>
          </w:p>
        </w:tc>
      </w:tr>
      <w:tr w:rsidR="00000000" w14:paraId="071C6739" w14:textId="77777777">
        <w:tc>
          <w:tcPr>
            <w:tcW w:w="2000" w:type="dxa"/>
          </w:tcPr>
          <w:p w14:paraId="05A0CBA1" w14:textId="77777777" w:rsidR="00A77B3E" w:rsidRDefault="00A77B3E">
            <w:pPr>
              <w:keepLines/>
            </w:pPr>
            <w:r>
              <w:t>Version</w:t>
            </w:r>
          </w:p>
        </w:tc>
        <w:tc>
          <w:tcPr>
            <w:tcW w:w="7360" w:type="dxa"/>
          </w:tcPr>
          <w:p w14:paraId="04B0A0FB" w14:textId="77777777" w:rsidR="00A77B3E" w:rsidRDefault="00A77B3E">
            <w:pPr>
              <w:keepLines/>
            </w:pPr>
            <w:r>
              <w:rPr>
                <w:noProof/>
              </w:rPr>
              <w:t>1</w:t>
            </w:r>
          </w:p>
        </w:tc>
      </w:tr>
      <w:tr w:rsidR="00000000" w14:paraId="597AFD5A" w14:textId="77777777">
        <w:tc>
          <w:tcPr>
            <w:tcW w:w="2000" w:type="dxa"/>
          </w:tcPr>
          <w:p w14:paraId="67B0A55C" w14:textId="77777777" w:rsidR="00A77B3E" w:rsidRDefault="00A77B3E">
            <w:pPr>
              <w:keepLines/>
            </w:pPr>
            <w:r>
              <w:t>Last Activity Date</w:t>
            </w:r>
          </w:p>
        </w:tc>
        <w:tc>
          <w:tcPr>
            <w:tcW w:w="7360" w:type="dxa"/>
          </w:tcPr>
          <w:p w14:paraId="7EC4A857" w14:textId="77777777" w:rsidR="00A77B3E" w:rsidRDefault="00A77B3E">
            <w:pPr>
              <w:keepLines/>
            </w:pPr>
            <w:r>
              <w:rPr>
                <w:noProof/>
              </w:rPr>
              <w:t>2024-12-09 16:27:49.0</w:t>
            </w:r>
          </w:p>
        </w:tc>
      </w:tr>
      <w:tr w:rsidR="00000000" w14:paraId="75469911" w14:textId="77777777">
        <w:tc>
          <w:tcPr>
            <w:tcW w:w="2000" w:type="dxa"/>
          </w:tcPr>
          <w:p w14:paraId="5E564753" w14:textId="77777777" w:rsidR="00A77B3E" w:rsidRDefault="00A77B3E">
            <w:pPr>
              <w:keepLines/>
            </w:pPr>
            <w:r>
              <w:t>Modified By</w:t>
            </w:r>
          </w:p>
        </w:tc>
        <w:tc>
          <w:tcPr>
            <w:tcW w:w="7360" w:type="dxa"/>
          </w:tcPr>
          <w:p w14:paraId="2EFB2EFE" w14:textId="77777777" w:rsidR="00A77B3E" w:rsidRDefault="00A77B3E">
            <w:pPr>
              <w:keepLines/>
            </w:pPr>
            <w:r>
              <w:rPr>
                <w:noProof/>
              </w:rPr>
              <w:t>Anthony Su</w:t>
            </w:r>
          </w:p>
        </w:tc>
      </w:tr>
      <w:tr w:rsidR="00000000" w14:paraId="6B86911B" w14:textId="77777777">
        <w:tc>
          <w:tcPr>
            <w:tcW w:w="2000" w:type="dxa"/>
          </w:tcPr>
          <w:p w14:paraId="306B165D" w14:textId="77777777" w:rsidR="00A77B3E" w:rsidRDefault="00A77B3E">
            <w:pPr>
              <w:keepLines/>
            </w:pPr>
            <w:r>
              <w:t>API ID</w:t>
            </w:r>
          </w:p>
        </w:tc>
        <w:tc>
          <w:tcPr>
            <w:tcW w:w="7360" w:type="dxa"/>
          </w:tcPr>
          <w:p w14:paraId="1745CAED" w14:textId="77777777" w:rsidR="00A77B3E" w:rsidRDefault="00A77B3E">
            <w:pPr>
              <w:keepLines/>
            </w:pPr>
            <w:r>
              <w:rPr>
                <w:noProof/>
              </w:rPr>
              <w:t>18749477</w:t>
            </w:r>
          </w:p>
        </w:tc>
      </w:tr>
      <w:tr w:rsidR="00000000" w14:paraId="1B458C6F" w14:textId="77777777">
        <w:tc>
          <w:tcPr>
            <w:tcW w:w="2000" w:type="dxa"/>
          </w:tcPr>
          <w:p w14:paraId="24799CB1" w14:textId="77777777" w:rsidR="00A77B3E" w:rsidRDefault="00A77B3E">
            <w:pPr>
              <w:keepLines/>
            </w:pPr>
            <w:r>
              <w:lastRenderedPageBreak/>
              <w:t>Locked</w:t>
            </w:r>
          </w:p>
        </w:tc>
        <w:tc>
          <w:tcPr>
            <w:tcW w:w="7360" w:type="dxa"/>
          </w:tcPr>
          <w:p w14:paraId="687CEAB8" w14:textId="77777777" w:rsidR="00A77B3E" w:rsidRDefault="00A77B3E">
            <w:pPr>
              <w:keepLines/>
            </w:pPr>
            <w:r>
              <w:rPr>
                <w:noProof/>
              </w:rPr>
              <w:t>false</w:t>
            </w:r>
          </w:p>
        </w:tc>
      </w:tr>
      <w:tr w:rsidR="00000000" w14:paraId="28967D85" w14:textId="77777777">
        <w:tc>
          <w:tcPr>
            <w:tcW w:w="2000" w:type="dxa"/>
          </w:tcPr>
          <w:p w14:paraId="56292DE7" w14:textId="77777777" w:rsidR="00A77B3E" w:rsidRDefault="00A77B3E">
            <w:pPr>
              <w:keepLines/>
            </w:pPr>
            <w:r>
              <w:t>DOORS ID</w:t>
            </w:r>
          </w:p>
        </w:tc>
        <w:tc>
          <w:tcPr>
            <w:tcW w:w="7360" w:type="dxa"/>
          </w:tcPr>
          <w:p w14:paraId="04D2DDE0" w14:textId="77777777" w:rsidR="00000000" w:rsidRDefault="00000000"/>
        </w:tc>
      </w:tr>
      <w:tr w:rsidR="00000000" w14:paraId="13A204A8" w14:textId="77777777">
        <w:tc>
          <w:tcPr>
            <w:tcW w:w="2000" w:type="dxa"/>
          </w:tcPr>
          <w:p w14:paraId="305A1210" w14:textId="77777777" w:rsidR="00A77B3E" w:rsidRDefault="00A77B3E">
            <w:pPr>
              <w:keepLines/>
            </w:pPr>
            <w:r>
              <w:t>Change Request</w:t>
            </w:r>
          </w:p>
        </w:tc>
        <w:tc>
          <w:tcPr>
            <w:tcW w:w="7360" w:type="dxa"/>
          </w:tcPr>
          <w:p w14:paraId="0A73B2E0" w14:textId="77777777" w:rsidR="00000000" w:rsidRDefault="00000000"/>
        </w:tc>
      </w:tr>
      <w:tr w:rsidR="00000000" w14:paraId="105E60DE" w14:textId="77777777">
        <w:tc>
          <w:tcPr>
            <w:tcW w:w="2000" w:type="dxa"/>
          </w:tcPr>
          <w:p w14:paraId="49996D3C" w14:textId="77777777" w:rsidR="00A77B3E" w:rsidRDefault="00A77B3E">
            <w:pPr>
              <w:keepLines/>
            </w:pPr>
            <w:r>
              <w:t>Global ID</w:t>
            </w:r>
          </w:p>
        </w:tc>
        <w:tc>
          <w:tcPr>
            <w:tcW w:w="7360" w:type="dxa"/>
          </w:tcPr>
          <w:p w14:paraId="1E006639" w14:textId="77777777" w:rsidR="00A77B3E" w:rsidRDefault="00A77B3E">
            <w:pPr>
              <w:keepLines/>
            </w:pPr>
            <w:r>
              <w:rPr>
                <w:noProof/>
              </w:rPr>
              <w:t>COL02-FLD-10678045</w:t>
            </w:r>
          </w:p>
        </w:tc>
      </w:tr>
      <w:tr w:rsidR="00000000" w14:paraId="608CE87B" w14:textId="77777777">
        <w:tc>
          <w:tcPr>
            <w:tcW w:w="2000" w:type="dxa"/>
          </w:tcPr>
          <w:p w14:paraId="0FB6D50E" w14:textId="77777777" w:rsidR="00A77B3E" w:rsidRDefault="00A77B3E">
            <w:pPr>
              <w:keepLines/>
            </w:pPr>
            <w:r>
              <w:t>Last Locked</w:t>
            </w:r>
          </w:p>
        </w:tc>
        <w:tc>
          <w:tcPr>
            <w:tcW w:w="7360" w:type="dxa"/>
          </w:tcPr>
          <w:p w14:paraId="74183A99" w14:textId="77777777" w:rsidR="00A77B3E" w:rsidRDefault="00A77B3E">
            <w:pPr>
              <w:keepLines/>
            </w:pPr>
            <w:r>
              <w:rPr>
                <w:noProof/>
              </w:rPr>
              <w:t>2024-12-13 16:24:32.0</w:t>
            </w:r>
          </w:p>
        </w:tc>
      </w:tr>
      <w:tr w:rsidR="00000000" w14:paraId="1DB8D378" w14:textId="77777777">
        <w:tc>
          <w:tcPr>
            <w:tcW w:w="2000" w:type="dxa"/>
          </w:tcPr>
          <w:p w14:paraId="18BF9BEA" w14:textId="77777777" w:rsidR="00A77B3E" w:rsidRDefault="00A77B3E">
            <w:pPr>
              <w:keepLines/>
            </w:pPr>
            <w:r>
              <w:t># of Upstream Relationships</w:t>
            </w:r>
          </w:p>
        </w:tc>
        <w:tc>
          <w:tcPr>
            <w:tcW w:w="7360" w:type="dxa"/>
          </w:tcPr>
          <w:p w14:paraId="09CD22B3" w14:textId="77777777" w:rsidR="00A77B3E" w:rsidRDefault="00A77B3E">
            <w:pPr>
              <w:keepLines/>
            </w:pPr>
            <w:r>
              <w:rPr>
                <w:noProof/>
              </w:rPr>
              <w:t>0</w:t>
            </w:r>
          </w:p>
        </w:tc>
      </w:tr>
      <w:tr w:rsidR="00000000" w14:paraId="32A2E2D7" w14:textId="77777777">
        <w:tc>
          <w:tcPr>
            <w:tcW w:w="2000" w:type="dxa"/>
          </w:tcPr>
          <w:p w14:paraId="56955D09" w14:textId="77777777" w:rsidR="00A77B3E" w:rsidRDefault="00A77B3E">
            <w:pPr>
              <w:keepLines/>
            </w:pPr>
            <w:r>
              <w:t>Tags</w:t>
            </w:r>
          </w:p>
        </w:tc>
        <w:tc>
          <w:tcPr>
            <w:tcW w:w="7360" w:type="dxa"/>
          </w:tcPr>
          <w:p w14:paraId="3B1F162F" w14:textId="77777777" w:rsidR="00000000" w:rsidRDefault="00000000"/>
        </w:tc>
      </w:tr>
      <w:tr w:rsidR="00000000" w14:paraId="103429F9" w14:textId="77777777">
        <w:tc>
          <w:tcPr>
            <w:tcW w:w="2000" w:type="dxa"/>
          </w:tcPr>
          <w:p w14:paraId="2DE51CCF" w14:textId="77777777" w:rsidR="00A77B3E" w:rsidRDefault="00A77B3E">
            <w:pPr>
              <w:keepLines/>
            </w:pPr>
            <w:r>
              <w:t>Heading</w:t>
            </w:r>
          </w:p>
        </w:tc>
        <w:tc>
          <w:tcPr>
            <w:tcW w:w="7360" w:type="dxa"/>
          </w:tcPr>
          <w:p w14:paraId="498F0EB6" w14:textId="77777777" w:rsidR="00A77B3E" w:rsidRDefault="00A77B3E">
            <w:pPr>
              <w:keepLines/>
            </w:pPr>
            <w:r>
              <w:rPr>
                <w:noProof/>
              </w:rPr>
              <w:t>1.2.1.3</w:t>
            </w:r>
          </w:p>
        </w:tc>
      </w:tr>
      <w:tr w:rsidR="00000000" w14:paraId="569690F1" w14:textId="77777777">
        <w:tc>
          <w:tcPr>
            <w:tcW w:w="2000" w:type="dxa"/>
          </w:tcPr>
          <w:p w14:paraId="3C3ADE5E" w14:textId="77777777" w:rsidR="00A77B3E" w:rsidRDefault="00A77B3E">
            <w:pPr>
              <w:keepLines/>
            </w:pPr>
            <w:r>
              <w:t>Created Date</w:t>
            </w:r>
          </w:p>
        </w:tc>
        <w:tc>
          <w:tcPr>
            <w:tcW w:w="7360" w:type="dxa"/>
          </w:tcPr>
          <w:p w14:paraId="39719CBB" w14:textId="77777777" w:rsidR="00A77B3E" w:rsidRDefault="00A77B3E">
            <w:pPr>
              <w:keepLines/>
            </w:pPr>
            <w:r>
              <w:rPr>
                <w:noProof/>
              </w:rPr>
              <w:t>12/09/2024</w:t>
            </w:r>
          </w:p>
        </w:tc>
      </w:tr>
      <w:tr w:rsidR="00000000" w14:paraId="04144476" w14:textId="77777777">
        <w:tc>
          <w:tcPr>
            <w:tcW w:w="2000" w:type="dxa"/>
          </w:tcPr>
          <w:p w14:paraId="694353AD" w14:textId="77777777" w:rsidR="00A77B3E" w:rsidRDefault="00A77B3E">
            <w:pPr>
              <w:keepLines/>
            </w:pPr>
            <w:r>
              <w:t>Created By</w:t>
            </w:r>
          </w:p>
        </w:tc>
        <w:tc>
          <w:tcPr>
            <w:tcW w:w="7360" w:type="dxa"/>
          </w:tcPr>
          <w:p w14:paraId="56EE03CA" w14:textId="77777777" w:rsidR="00A77B3E" w:rsidRDefault="00A77B3E">
            <w:pPr>
              <w:keepLines/>
            </w:pPr>
            <w:r>
              <w:rPr>
                <w:noProof/>
              </w:rPr>
              <w:t>Anthony Su</w:t>
            </w:r>
          </w:p>
        </w:tc>
      </w:tr>
      <w:tr w:rsidR="00000000" w14:paraId="048D593E" w14:textId="77777777">
        <w:tc>
          <w:tcPr>
            <w:tcW w:w="2000" w:type="dxa"/>
          </w:tcPr>
          <w:p w14:paraId="189321CF" w14:textId="77777777" w:rsidR="00A77B3E" w:rsidRDefault="00A77B3E">
            <w:pPr>
              <w:keepLines/>
            </w:pPr>
            <w:r>
              <w:t>Item Path</w:t>
            </w:r>
          </w:p>
        </w:tc>
        <w:tc>
          <w:tcPr>
            <w:tcW w:w="7360" w:type="dxa"/>
          </w:tcPr>
          <w:p w14:paraId="5F84CBDA" w14:textId="77777777" w:rsidR="00000000" w:rsidRDefault="00000000"/>
        </w:tc>
      </w:tr>
      <w:tr w:rsidR="00000000" w14:paraId="6EDE4128" w14:textId="77777777">
        <w:tc>
          <w:tcPr>
            <w:tcW w:w="2000" w:type="dxa"/>
          </w:tcPr>
          <w:p w14:paraId="3DA55A58" w14:textId="77777777" w:rsidR="00A77B3E" w:rsidRDefault="00A77B3E">
            <w:pPr>
              <w:keepLines/>
            </w:pPr>
            <w:r>
              <w:t># of Comments</w:t>
            </w:r>
          </w:p>
        </w:tc>
        <w:tc>
          <w:tcPr>
            <w:tcW w:w="7360" w:type="dxa"/>
          </w:tcPr>
          <w:p w14:paraId="0B87AC00" w14:textId="77777777" w:rsidR="00A77B3E" w:rsidRDefault="00A77B3E">
            <w:pPr>
              <w:keepLines/>
            </w:pPr>
            <w:r>
              <w:rPr>
                <w:noProof/>
              </w:rPr>
              <w:t>0</w:t>
            </w:r>
          </w:p>
        </w:tc>
      </w:tr>
      <w:tr w:rsidR="00000000" w14:paraId="79892893" w14:textId="77777777">
        <w:tc>
          <w:tcPr>
            <w:tcW w:w="2000" w:type="dxa"/>
          </w:tcPr>
          <w:p w14:paraId="5F768E78" w14:textId="77777777" w:rsidR="00A77B3E" w:rsidRDefault="00A77B3E">
            <w:pPr>
              <w:keepLines/>
            </w:pPr>
            <w:r>
              <w:t>Modified Date</w:t>
            </w:r>
          </w:p>
        </w:tc>
        <w:tc>
          <w:tcPr>
            <w:tcW w:w="7360" w:type="dxa"/>
          </w:tcPr>
          <w:p w14:paraId="62448402" w14:textId="77777777" w:rsidR="00A77B3E" w:rsidRDefault="00A77B3E">
            <w:pPr>
              <w:keepLines/>
            </w:pPr>
            <w:r>
              <w:rPr>
                <w:noProof/>
              </w:rPr>
              <w:t>12/09/2024</w:t>
            </w:r>
          </w:p>
        </w:tc>
      </w:tr>
      <w:tr w:rsidR="00000000" w14:paraId="6CE07E38" w14:textId="77777777">
        <w:tc>
          <w:tcPr>
            <w:tcW w:w="2000" w:type="dxa"/>
          </w:tcPr>
          <w:p w14:paraId="1DE6862B" w14:textId="77777777" w:rsidR="00A77B3E" w:rsidRDefault="00A77B3E">
            <w:pPr>
              <w:keepLines/>
            </w:pPr>
            <w:r>
              <w:t>Current version</w:t>
            </w:r>
          </w:p>
        </w:tc>
        <w:tc>
          <w:tcPr>
            <w:tcW w:w="7360" w:type="dxa"/>
          </w:tcPr>
          <w:p w14:paraId="2FB5CF5A" w14:textId="77777777" w:rsidR="00A77B3E" w:rsidRDefault="00A77B3E">
            <w:pPr>
              <w:keepLines/>
            </w:pPr>
            <w:r>
              <w:rPr>
                <w:noProof/>
              </w:rPr>
              <w:t>1</w:t>
            </w:r>
          </w:p>
        </w:tc>
      </w:tr>
      <w:tr w:rsidR="00000000" w14:paraId="37ED849B" w14:textId="77777777">
        <w:tc>
          <w:tcPr>
            <w:tcW w:w="2000" w:type="dxa"/>
          </w:tcPr>
          <w:p w14:paraId="7B5711F7" w14:textId="77777777" w:rsidR="00A77B3E" w:rsidRDefault="00A77B3E">
            <w:pPr>
              <w:keepLines/>
            </w:pPr>
            <w:r>
              <w:t>Export Controlled</w:t>
            </w:r>
          </w:p>
        </w:tc>
        <w:tc>
          <w:tcPr>
            <w:tcW w:w="7360" w:type="dxa"/>
          </w:tcPr>
          <w:p w14:paraId="56593906" w14:textId="77777777" w:rsidR="00000000" w:rsidRDefault="00000000"/>
        </w:tc>
      </w:tr>
      <w:tr w:rsidR="00000000" w14:paraId="4E5C96DF" w14:textId="77777777">
        <w:tc>
          <w:tcPr>
            <w:tcW w:w="2000" w:type="dxa"/>
          </w:tcPr>
          <w:p w14:paraId="2E04F797" w14:textId="77777777" w:rsidR="00A77B3E" w:rsidRDefault="00A77B3E">
            <w:pPr>
              <w:keepLines/>
            </w:pPr>
            <w:r>
              <w:t># of Links</w:t>
            </w:r>
          </w:p>
        </w:tc>
        <w:tc>
          <w:tcPr>
            <w:tcW w:w="7360" w:type="dxa"/>
          </w:tcPr>
          <w:p w14:paraId="0F9B2810" w14:textId="77777777" w:rsidR="00A77B3E" w:rsidRDefault="00A77B3E">
            <w:pPr>
              <w:keepLines/>
            </w:pPr>
            <w:r>
              <w:rPr>
                <w:noProof/>
              </w:rPr>
              <w:t>0</w:t>
            </w:r>
          </w:p>
        </w:tc>
      </w:tr>
    </w:tbl>
    <w:p w14:paraId="5114D788" w14:textId="77777777" w:rsidR="00A77B3E" w:rsidRDefault="00A77B3E">
      <w:pPr>
        <w:keepLines/>
      </w:pPr>
      <w:r>
        <w:t xml:space="preserve">Tags: </w:t>
      </w:r>
    </w:p>
    <w:p w14:paraId="279D532D" w14:textId="77777777" w:rsidR="00A77B3E" w:rsidRDefault="00A77B3E">
      <w:pPr>
        <w:keepLines/>
      </w:pPr>
      <w:r>
        <w:t xml:space="preserve">Synchronized Items: </w:t>
      </w:r>
    </w:p>
    <w:p w14:paraId="598CA5DC" w14:textId="77777777" w:rsidR="00A77B3E" w:rsidRDefault="00A77B3E">
      <w:pPr>
        <w:keepLines/>
      </w:pPr>
      <w:r>
        <w:t xml:space="preserve">Comments: </w:t>
      </w:r>
    </w:p>
    <w:p w14:paraId="03C3D1D3" w14:textId="77777777" w:rsidR="00A77B3E" w:rsidRDefault="00A77B3E">
      <w:pPr>
        <w:keepLines/>
      </w:pPr>
      <w:r>
        <w:t xml:space="preserve">Versions: </w:t>
      </w:r>
    </w:p>
    <w:p w14:paraId="0A554A85" w14:textId="77777777" w:rsidR="00A77B3E" w:rsidRDefault="00A77B3E">
      <w:pPr>
        <w:keepLines/>
      </w:pPr>
      <w:r>
        <w:t>#</w:t>
      </w:r>
      <w:r>
        <w:rPr>
          <w:noProof/>
        </w:rPr>
        <w:t>1</w:t>
      </w:r>
      <w:r>
        <w:t xml:space="preserve">: </w:t>
      </w:r>
      <w:r>
        <w:rPr>
          <w:noProof/>
        </w:rPr>
        <w:t>12/09/2024</w:t>
      </w:r>
      <w:r>
        <w:t xml:space="preserve"> - </w:t>
      </w:r>
      <w:r>
        <w:rPr>
          <w:noProof/>
        </w:rPr>
        <w:t>Initial creation</w:t>
      </w:r>
      <w:r>
        <w:t xml:space="preserve"> - . Baselines: </w:t>
      </w:r>
      <w:r>
        <w:rPr>
          <w:noProof/>
        </w:rPr>
        <w:t>B1 - Project Decagon Post SyRR - 07/11/2025,</w:t>
      </w:r>
    </w:p>
    <w:bookmarkStart w:id="23" w:name="DECAGON-REQ_RC-12_1"/>
    <w:p w14:paraId="05189302" w14:textId="77777777" w:rsidR="00A77B3E" w:rsidRDefault="00A77B3E">
      <w:pPr>
        <w:pStyle w:val="Heading2"/>
        <w:keepLines/>
      </w:pPr>
      <w:r>
        <w:rPr>
          <w:noProof/>
        </w:rPr>
        <w:fldChar w:fldCharType="begin"/>
      </w:r>
      <w:r>
        <w:rPr>
          <w:noProof/>
        </w:rPr>
        <w:instrText xml:space="preserve"> HYPERLINK "https://jama02.rockwellcollins.com/contour/perspective.req?projectId=636&amp;docId=18747357" </w:instrText>
      </w:r>
      <w:r>
        <w:rPr>
          <w:noProof/>
        </w:rPr>
      </w:r>
      <w:r>
        <w:rPr>
          <w:noProof/>
        </w:rPr>
        <w:fldChar w:fldCharType="separate"/>
      </w:r>
      <w:r>
        <w:rPr>
          <w:noProof/>
        </w:rPr>
        <w:t>DECAGON-REQ_RC-12</w:t>
      </w:r>
      <w:r>
        <w:rPr>
          <w:noProof/>
        </w:rPr>
        <w:fldChar w:fldCharType="end"/>
      </w:r>
      <w:bookmarkEnd w:id="23"/>
      <w:r>
        <w:t xml:space="preserve"> </w:t>
      </w:r>
      <w:bookmarkStart w:id="24" w:name="DECAGON-REQ_RC-12_0_0"/>
      <w:r>
        <w:rPr>
          <w:noProof/>
        </w:rPr>
        <w:t>UUT List</w:t>
      </w:r>
      <w:bookmarkEnd w:id="24"/>
    </w:p>
    <w:p w14:paraId="1ACC5A2B" w14:textId="77777777" w:rsidR="00A77B3E" w:rsidRDefault="00A77B3E">
      <w:pPr>
        <w:keepLines/>
        <w:rPr>
          <w:noProof/>
          <w:lang w:val="en-US" w:eastAsia="en-US" w:bidi="ar-SA"/>
        </w:rPr>
      </w:pPr>
      <w:r>
        <w:rPr>
          <w:noProof/>
          <w:lang w:val="en-US" w:eastAsia="en-US" w:bidi="ar-SA"/>
        </w:rPr>
        <w:t>The Test System shall be capable of screening and programming the following UUTs.</w:t>
      </w:r>
    </w:p>
    <w:tbl>
      <w:tblPr>
        <w:tblW w:w="4357" w:type="dxa"/>
        <w:tblInd w:w="8" w:type="dxa"/>
        <w:tblCellMar>
          <w:top w:w="15" w:type="dxa"/>
          <w:left w:w="15" w:type="dxa"/>
          <w:bottom w:w="15" w:type="dxa"/>
          <w:right w:w="15" w:type="dxa"/>
        </w:tblCellMar>
        <w:tblLook w:val="04A0" w:firstRow="1" w:lastRow="0" w:firstColumn="1" w:lastColumn="0" w:noHBand="0" w:noVBand="1"/>
      </w:tblPr>
      <w:tblGrid>
        <w:gridCol w:w="2331"/>
        <w:gridCol w:w="2026"/>
      </w:tblGrid>
      <w:tr w:rsidR="00000000" w14:paraId="4EC95C55" w14:textId="77777777">
        <w:trPr>
          <w:trHeight w:val="300"/>
        </w:trPr>
        <w:tc>
          <w:tcPr>
            <w:tcW w:w="2310" w:type="dxa"/>
            <w:tcBorders>
              <w:top w:val="single" w:sz="6" w:space="0" w:color="000000"/>
              <w:left w:val="single" w:sz="6" w:space="0" w:color="000000"/>
              <w:bottom w:val="single" w:sz="6" w:space="0" w:color="000000"/>
              <w:right w:val="single" w:sz="6" w:space="0" w:color="000000"/>
            </w:tcBorders>
            <w:noWrap/>
            <w:tcMar>
              <w:top w:w="0" w:type="dxa"/>
              <w:left w:w="0" w:type="dxa"/>
              <w:bottom w:w="0" w:type="dxa"/>
              <w:right w:w="0" w:type="dxa"/>
            </w:tcMar>
            <w:vAlign w:val="bottom"/>
            <w:hideMark/>
          </w:tcPr>
          <w:p w14:paraId="2CABDE11" w14:textId="77777777" w:rsidR="00A77B3E" w:rsidRDefault="00A77B3E">
            <w:pPr>
              <w:keepLines/>
              <w:rPr>
                <w:noProof/>
                <w:lang w:val="en-US" w:eastAsia="en-US" w:bidi="ar-SA"/>
              </w:rPr>
            </w:pPr>
            <w:r>
              <w:rPr>
                <w:rFonts w:ascii="Arial" w:eastAsia="Arial" w:hAnsi="Arial" w:cs="Arial"/>
                <w:noProof/>
                <w:color w:val="000000"/>
                <w:sz w:val="30"/>
                <w:szCs w:val="30"/>
                <w:lang w:val="en-US" w:eastAsia="en-US" w:bidi="ar-SA"/>
              </w:rPr>
              <w:t>CCA Part Number</w:t>
            </w:r>
          </w:p>
        </w:tc>
        <w:tc>
          <w:tcPr>
            <w:tcW w:w="2008" w:type="dxa"/>
            <w:tcBorders>
              <w:top w:val="single" w:sz="6" w:space="0" w:color="000000"/>
              <w:bottom w:val="single" w:sz="6" w:space="0" w:color="000000"/>
              <w:right w:val="single" w:sz="6" w:space="0" w:color="000000"/>
            </w:tcBorders>
            <w:noWrap/>
            <w:tcMar>
              <w:top w:w="0" w:type="dxa"/>
              <w:left w:w="0" w:type="dxa"/>
              <w:bottom w:w="0" w:type="dxa"/>
              <w:right w:w="0" w:type="dxa"/>
            </w:tcMar>
            <w:vAlign w:val="bottom"/>
            <w:hideMark/>
          </w:tcPr>
          <w:p w14:paraId="5872FFBA" w14:textId="77777777" w:rsidR="00A77B3E" w:rsidRDefault="00A77B3E">
            <w:pPr>
              <w:keepLines/>
              <w:rPr>
                <w:noProof/>
                <w:lang w:val="en-US" w:eastAsia="en-US" w:bidi="ar-SA"/>
              </w:rPr>
            </w:pPr>
            <w:r>
              <w:rPr>
                <w:rFonts w:ascii="Arial" w:eastAsia="Arial" w:hAnsi="Arial" w:cs="Arial"/>
                <w:noProof/>
                <w:color w:val="000000"/>
                <w:sz w:val="30"/>
                <w:szCs w:val="30"/>
                <w:lang w:val="en-US" w:eastAsia="en-US" w:bidi="ar-SA"/>
              </w:rPr>
              <w:t>CCA Description</w:t>
            </w:r>
          </w:p>
        </w:tc>
      </w:tr>
      <w:tr w:rsidR="00000000" w14:paraId="438CC173" w14:textId="77777777">
        <w:trPr>
          <w:trHeight w:val="300"/>
        </w:trPr>
        <w:tc>
          <w:tcPr>
            <w:tcW w:w="2310" w:type="dxa"/>
            <w:tcBorders>
              <w:left w:val="single" w:sz="6" w:space="0" w:color="000000"/>
              <w:bottom w:val="single" w:sz="6" w:space="0" w:color="000000"/>
              <w:right w:val="single" w:sz="6" w:space="0" w:color="000000"/>
            </w:tcBorders>
            <w:noWrap/>
            <w:tcMar>
              <w:top w:w="0" w:type="dxa"/>
              <w:left w:w="0" w:type="dxa"/>
              <w:bottom w:w="0" w:type="dxa"/>
              <w:right w:w="0" w:type="dxa"/>
            </w:tcMar>
            <w:vAlign w:val="bottom"/>
            <w:hideMark/>
          </w:tcPr>
          <w:p w14:paraId="1DE819F3" w14:textId="77777777" w:rsidR="00A77B3E" w:rsidRDefault="00A77B3E">
            <w:pPr>
              <w:keepLines/>
              <w:rPr>
                <w:noProof/>
                <w:lang w:val="en-US" w:eastAsia="en-US" w:bidi="ar-SA"/>
              </w:rPr>
            </w:pPr>
            <w:r>
              <w:rPr>
                <w:rFonts w:ascii="Arial" w:eastAsia="Arial" w:hAnsi="Arial" w:cs="Arial"/>
                <w:noProof/>
                <w:sz w:val="26"/>
                <w:szCs w:val="26"/>
                <w:lang w:val="en-US" w:eastAsia="en-US" w:bidi="ar-SA"/>
              </w:rPr>
              <w:t>2600-0860-002</w:t>
            </w:r>
          </w:p>
        </w:tc>
        <w:tc>
          <w:tcPr>
            <w:tcW w:w="2008" w:type="dxa"/>
            <w:tcBorders>
              <w:bottom w:val="single" w:sz="6" w:space="0" w:color="000000"/>
              <w:right w:val="single" w:sz="6" w:space="0" w:color="000000"/>
            </w:tcBorders>
            <w:noWrap/>
            <w:tcMar>
              <w:top w:w="0" w:type="dxa"/>
              <w:left w:w="0" w:type="dxa"/>
              <w:bottom w:w="0" w:type="dxa"/>
              <w:right w:w="0" w:type="dxa"/>
            </w:tcMar>
            <w:vAlign w:val="bottom"/>
            <w:hideMark/>
          </w:tcPr>
          <w:p w14:paraId="6C38366C" w14:textId="77777777" w:rsidR="00A77B3E" w:rsidRDefault="00A77B3E">
            <w:pPr>
              <w:keepLines/>
              <w:rPr>
                <w:noProof/>
                <w:lang w:val="en-US" w:eastAsia="en-US" w:bidi="ar-SA"/>
              </w:rPr>
            </w:pPr>
            <w:r>
              <w:rPr>
                <w:rFonts w:ascii="Arial" w:eastAsia="Arial" w:hAnsi="Arial" w:cs="Arial"/>
                <w:noProof/>
                <w:sz w:val="26"/>
                <w:szCs w:val="26"/>
                <w:lang w:val="en-US" w:eastAsia="en-US" w:bidi="ar-SA"/>
              </w:rPr>
              <w:t>PCA, HPIO #1, HC</w:t>
            </w:r>
          </w:p>
        </w:tc>
      </w:tr>
      <w:tr w:rsidR="00000000" w14:paraId="1A51083D" w14:textId="77777777">
        <w:trPr>
          <w:trHeight w:val="300"/>
        </w:trPr>
        <w:tc>
          <w:tcPr>
            <w:tcW w:w="2310" w:type="dxa"/>
            <w:tcBorders>
              <w:left w:val="single" w:sz="6" w:space="0" w:color="000000"/>
              <w:bottom w:val="single" w:sz="6" w:space="0" w:color="000000"/>
              <w:right w:val="single" w:sz="6" w:space="0" w:color="000000"/>
            </w:tcBorders>
            <w:noWrap/>
            <w:tcMar>
              <w:top w:w="0" w:type="dxa"/>
              <w:left w:w="0" w:type="dxa"/>
              <w:bottom w:w="0" w:type="dxa"/>
              <w:right w:w="0" w:type="dxa"/>
            </w:tcMar>
            <w:vAlign w:val="bottom"/>
            <w:hideMark/>
          </w:tcPr>
          <w:p w14:paraId="09E62821" w14:textId="77777777" w:rsidR="00A77B3E" w:rsidRDefault="00A77B3E">
            <w:pPr>
              <w:keepLines/>
              <w:rPr>
                <w:noProof/>
                <w:lang w:val="en-US" w:eastAsia="en-US" w:bidi="ar-SA"/>
              </w:rPr>
            </w:pPr>
            <w:r>
              <w:rPr>
                <w:rFonts w:ascii="Arial" w:eastAsia="Arial" w:hAnsi="Arial" w:cs="Arial"/>
                <w:noProof/>
                <w:sz w:val="26"/>
                <w:szCs w:val="26"/>
                <w:lang w:val="en-US" w:eastAsia="en-US" w:bidi="ar-SA"/>
              </w:rPr>
              <w:t>2600-0870-002</w:t>
            </w:r>
          </w:p>
        </w:tc>
        <w:tc>
          <w:tcPr>
            <w:tcW w:w="2008" w:type="dxa"/>
            <w:tcBorders>
              <w:bottom w:val="single" w:sz="6" w:space="0" w:color="000000"/>
              <w:right w:val="single" w:sz="6" w:space="0" w:color="000000"/>
            </w:tcBorders>
            <w:noWrap/>
            <w:tcMar>
              <w:top w:w="0" w:type="dxa"/>
              <w:left w:w="0" w:type="dxa"/>
              <w:bottom w:w="0" w:type="dxa"/>
              <w:right w:w="0" w:type="dxa"/>
            </w:tcMar>
            <w:vAlign w:val="bottom"/>
            <w:hideMark/>
          </w:tcPr>
          <w:p w14:paraId="5D9E3B2D" w14:textId="77777777" w:rsidR="00A77B3E" w:rsidRDefault="00A77B3E">
            <w:pPr>
              <w:keepLines/>
              <w:rPr>
                <w:noProof/>
                <w:lang w:val="en-US" w:eastAsia="en-US" w:bidi="ar-SA"/>
              </w:rPr>
            </w:pPr>
            <w:r>
              <w:rPr>
                <w:rFonts w:ascii="Arial" w:eastAsia="Arial" w:hAnsi="Arial" w:cs="Arial"/>
                <w:noProof/>
                <w:sz w:val="26"/>
                <w:szCs w:val="26"/>
                <w:lang w:val="en-US" w:eastAsia="en-US" w:bidi="ar-SA"/>
              </w:rPr>
              <w:t>PCA, HPIO #2, HC</w:t>
            </w:r>
          </w:p>
        </w:tc>
      </w:tr>
      <w:tr w:rsidR="00000000" w14:paraId="021C4261" w14:textId="77777777">
        <w:trPr>
          <w:trHeight w:val="300"/>
        </w:trPr>
        <w:tc>
          <w:tcPr>
            <w:tcW w:w="2310" w:type="dxa"/>
            <w:tcBorders>
              <w:left w:val="single" w:sz="6" w:space="0" w:color="000000"/>
              <w:bottom w:val="single" w:sz="6" w:space="0" w:color="000000"/>
              <w:right w:val="single" w:sz="6" w:space="0" w:color="000000"/>
            </w:tcBorders>
            <w:noWrap/>
            <w:tcMar>
              <w:top w:w="0" w:type="dxa"/>
              <w:left w:w="0" w:type="dxa"/>
              <w:bottom w:w="0" w:type="dxa"/>
              <w:right w:w="0" w:type="dxa"/>
            </w:tcMar>
            <w:vAlign w:val="bottom"/>
            <w:hideMark/>
          </w:tcPr>
          <w:p w14:paraId="31B5CC4D" w14:textId="77777777" w:rsidR="00A77B3E" w:rsidRDefault="00A77B3E">
            <w:pPr>
              <w:keepLines/>
              <w:rPr>
                <w:noProof/>
                <w:lang w:val="en-US" w:eastAsia="en-US" w:bidi="ar-SA"/>
              </w:rPr>
            </w:pPr>
            <w:r>
              <w:rPr>
                <w:rFonts w:ascii="Arial" w:eastAsia="Arial" w:hAnsi="Arial" w:cs="Arial"/>
                <w:noProof/>
                <w:sz w:val="26"/>
                <w:szCs w:val="26"/>
                <w:lang w:val="en-US" w:eastAsia="en-US" w:bidi="ar-SA"/>
              </w:rPr>
              <w:t>828-1A60-001</w:t>
            </w:r>
          </w:p>
        </w:tc>
        <w:tc>
          <w:tcPr>
            <w:tcW w:w="2008" w:type="dxa"/>
            <w:tcBorders>
              <w:bottom w:val="single" w:sz="6" w:space="0" w:color="000000"/>
              <w:right w:val="single" w:sz="6" w:space="0" w:color="000000"/>
            </w:tcBorders>
            <w:noWrap/>
            <w:tcMar>
              <w:top w:w="0" w:type="dxa"/>
              <w:left w:w="0" w:type="dxa"/>
              <w:bottom w:w="0" w:type="dxa"/>
              <w:right w:w="0" w:type="dxa"/>
            </w:tcMar>
            <w:vAlign w:val="bottom"/>
            <w:hideMark/>
          </w:tcPr>
          <w:p w14:paraId="266B6C08" w14:textId="77777777" w:rsidR="00A77B3E" w:rsidRDefault="00A77B3E">
            <w:pPr>
              <w:keepLines/>
              <w:rPr>
                <w:noProof/>
                <w:lang w:val="en-US" w:eastAsia="en-US" w:bidi="ar-SA"/>
              </w:rPr>
            </w:pPr>
            <w:r>
              <w:rPr>
                <w:rFonts w:ascii="Arial" w:eastAsia="Arial" w:hAnsi="Arial" w:cs="Arial"/>
                <w:noProof/>
                <w:sz w:val="26"/>
                <w:szCs w:val="26"/>
                <w:lang w:val="en-US" w:eastAsia="en-US" w:bidi="ar-SA"/>
              </w:rPr>
              <w:t>New HPIO</w:t>
            </w:r>
          </w:p>
        </w:tc>
      </w:tr>
      <w:tr w:rsidR="00000000" w14:paraId="4AA65519" w14:textId="77777777">
        <w:trPr>
          <w:trHeight w:val="300"/>
        </w:trPr>
        <w:tc>
          <w:tcPr>
            <w:tcW w:w="2310" w:type="dxa"/>
            <w:tcBorders>
              <w:left w:val="single" w:sz="6" w:space="0" w:color="000000"/>
              <w:bottom w:val="single" w:sz="6" w:space="0" w:color="000000"/>
              <w:right w:val="single" w:sz="6" w:space="0" w:color="000000"/>
            </w:tcBorders>
            <w:noWrap/>
            <w:tcMar>
              <w:top w:w="0" w:type="dxa"/>
              <w:left w:w="0" w:type="dxa"/>
              <w:bottom w:w="0" w:type="dxa"/>
              <w:right w:w="0" w:type="dxa"/>
            </w:tcMar>
            <w:vAlign w:val="bottom"/>
            <w:hideMark/>
          </w:tcPr>
          <w:p w14:paraId="112B440E" w14:textId="77777777" w:rsidR="00A77B3E" w:rsidRDefault="00A77B3E">
            <w:pPr>
              <w:keepLines/>
              <w:rPr>
                <w:noProof/>
                <w:lang w:val="en-US" w:eastAsia="en-US" w:bidi="ar-SA"/>
              </w:rPr>
            </w:pPr>
            <w:r>
              <w:rPr>
                <w:rFonts w:ascii="Arial" w:eastAsia="Arial" w:hAnsi="Arial" w:cs="Arial"/>
                <w:noProof/>
                <w:sz w:val="26"/>
                <w:szCs w:val="26"/>
                <w:lang w:val="en-US" w:eastAsia="en-US" w:bidi="ar-SA"/>
              </w:rPr>
              <w:t>2600-1760-001</w:t>
            </w:r>
          </w:p>
        </w:tc>
        <w:tc>
          <w:tcPr>
            <w:tcW w:w="2008" w:type="dxa"/>
            <w:tcBorders>
              <w:bottom w:val="single" w:sz="6" w:space="0" w:color="000000"/>
              <w:right w:val="single" w:sz="6" w:space="0" w:color="000000"/>
            </w:tcBorders>
            <w:noWrap/>
            <w:tcMar>
              <w:top w:w="0" w:type="dxa"/>
              <w:left w:w="0" w:type="dxa"/>
              <w:bottom w:w="0" w:type="dxa"/>
              <w:right w:w="0" w:type="dxa"/>
            </w:tcMar>
            <w:vAlign w:val="bottom"/>
            <w:hideMark/>
          </w:tcPr>
          <w:p w14:paraId="43DE8522" w14:textId="77777777" w:rsidR="00A77B3E" w:rsidRDefault="00A77B3E">
            <w:pPr>
              <w:keepLines/>
              <w:rPr>
                <w:noProof/>
                <w:lang w:val="en-US" w:eastAsia="en-US" w:bidi="ar-SA"/>
              </w:rPr>
            </w:pPr>
            <w:r>
              <w:rPr>
                <w:rFonts w:ascii="Arial" w:eastAsia="Arial" w:hAnsi="Arial" w:cs="Arial"/>
                <w:noProof/>
                <w:sz w:val="26"/>
                <w:szCs w:val="26"/>
                <w:lang w:val="en-US" w:eastAsia="en-US" w:bidi="ar-SA"/>
              </w:rPr>
              <w:t>PCA, HC EGDP M6000</w:t>
            </w:r>
          </w:p>
        </w:tc>
      </w:tr>
      <w:tr w:rsidR="00000000" w14:paraId="718CB404" w14:textId="77777777">
        <w:trPr>
          <w:trHeight w:val="300"/>
        </w:trPr>
        <w:tc>
          <w:tcPr>
            <w:tcW w:w="2310" w:type="dxa"/>
            <w:tcBorders>
              <w:left w:val="single" w:sz="6" w:space="0" w:color="000000"/>
              <w:bottom w:val="single" w:sz="6" w:space="0" w:color="000000"/>
              <w:right w:val="single" w:sz="6" w:space="0" w:color="000000"/>
            </w:tcBorders>
            <w:noWrap/>
            <w:tcMar>
              <w:top w:w="0" w:type="dxa"/>
              <w:left w:w="0" w:type="dxa"/>
              <w:bottom w:w="0" w:type="dxa"/>
              <w:right w:w="0" w:type="dxa"/>
            </w:tcMar>
            <w:vAlign w:val="bottom"/>
            <w:hideMark/>
          </w:tcPr>
          <w:p w14:paraId="6A1B8190" w14:textId="77777777" w:rsidR="00A77B3E" w:rsidRDefault="00A77B3E">
            <w:pPr>
              <w:keepLines/>
              <w:rPr>
                <w:noProof/>
                <w:lang w:val="en-US" w:eastAsia="en-US" w:bidi="ar-SA"/>
              </w:rPr>
            </w:pPr>
            <w:r>
              <w:rPr>
                <w:rFonts w:ascii="Arial" w:eastAsia="Arial" w:hAnsi="Arial" w:cs="Arial"/>
                <w:noProof/>
                <w:sz w:val="26"/>
                <w:szCs w:val="26"/>
                <w:lang w:val="en-US" w:eastAsia="en-US" w:bidi="ar-SA"/>
              </w:rPr>
              <w:t>2600-1760-002</w:t>
            </w:r>
          </w:p>
        </w:tc>
        <w:tc>
          <w:tcPr>
            <w:tcW w:w="2008" w:type="dxa"/>
            <w:tcBorders>
              <w:bottom w:val="single" w:sz="6" w:space="0" w:color="000000"/>
              <w:right w:val="single" w:sz="6" w:space="0" w:color="000000"/>
            </w:tcBorders>
            <w:noWrap/>
            <w:tcMar>
              <w:top w:w="0" w:type="dxa"/>
              <w:left w:w="0" w:type="dxa"/>
              <w:bottom w:w="0" w:type="dxa"/>
              <w:right w:w="0" w:type="dxa"/>
            </w:tcMar>
            <w:vAlign w:val="bottom"/>
            <w:hideMark/>
          </w:tcPr>
          <w:p w14:paraId="3C465737" w14:textId="77777777" w:rsidR="00A77B3E" w:rsidRDefault="00A77B3E">
            <w:pPr>
              <w:keepLines/>
              <w:rPr>
                <w:noProof/>
                <w:lang w:val="en-US" w:eastAsia="en-US" w:bidi="ar-SA"/>
              </w:rPr>
            </w:pPr>
            <w:r>
              <w:rPr>
                <w:rFonts w:ascii="Arial" w:eastAsia="Arial" w:hAnsi="Arial" w:cs="Arial"/>
                <w:noProof/>
                <w:sz w:val="26"/>
                <w:szCs w:val="26"/>
                <w:lang w:val="en-US" w:eastAsia="en-US" w:bidi="ar-SA"/>
              </w:rPr>
              <w:t>PCA, HEU EGDP M6500</w:t>
            </w:r>
          </w:p>
        </w:tc>
      </w:tr>
      <w:tr w:rsidR="00000000" w14:paraId="69818CAF" w14:textId="77777777">
        <w:trPr>
          <w:trHeight w:val="300"/>
        </w:trPr>
        <w:tc>
          <w:tcPr>
            <w:tcW w:w="2310" w:type="dxa"/>
            <w:tcBorders>
              <w:left w:val="single" w:sz="6" w:space="0" w:color="000000"/>
              <w:bottom w:val="single" w:sz="6" w:space="0" w:color="000000"/>
              <w:right w:val="single" w:sz="6" w:space="0" w:color="000000"/>
            </w:tcBorders>
            <w:noWrap/>
            <w:tcMar>
              <w:top w:w="0" w:type="dxa"/>
              <w:left w:w="0" w:type="dxa"/>
              <w:bottom w:w="0" w:type="dxa"/>
              <w:right w:w="0" w:type="dxa"/>
            </w:tcMar>
            <w:vAlign w:val="bottom"/>
            <w:hideMark/>
          </w:tcPr>
          <w:p w14:paraId="3DE2F1E4" w14:textId="77777777" w:rsidR="00A77B3E" w:rsidRDefault="00A77B3E">
            <w:pPr>
              <w:keepLines/>
              <w:rPr>
                <w:noProof/>
                <w:lang w:val="en-US" w:eastAsia="en-US" w:bidi="ar-SA"/>
              </w:rPr>
            </w:pPr>
            <w:r>
              <w:rPr>
                <w:rFonts w:ascii="Arial" w:eastAsia="Arial" w:hAnsi="Arial" w:cs="Arial"/>
                <w:noProof/>
                <w:sz w:val="26"/>
                <w:szCs w:val="26"/>
                <w:lang w:val="en-US" w:eastAsia="en-US" w:bidi="ar-SA"/>
              </w:rPr>
              <w:t>2600-1370-006</w:t>
            </w:r>
          </w:p>
        </w:tc>
        <w:tc>
          <w:tcPr>
            <w:tcW w:w="2008" w:type="dxa"/>
            <w:tcBorders>
              <w:bottom w:val="single" w:sz="6" w:space="0" w:color="000000"/>
              <w:right w:val="single" w:sz="6" w:space="0" w:color="000000"/>
            </w:tcBorders>
            <w:noWrap/>
            <w:tcMar>
              <w:top w:w="0" w:type="dxa"/>
              <w:left w:w="0" w:type="dxa"/>
              <w:bottom w:w="0" w:type="dxa"/>
              <w:right w:w="0" w:type="dxa"/>
            </w:tcMar>
            <w:vAlign w:val="bottom"/>
            <w:hideMark/>
          </w:tcPr>
          <w:p w14:paraId="46669C28" w14:textId="77777777" w:rsidR="00A77B3E" w:rsidRDefault="00A77B3E">
            <w:pPr>
              <w:keepLines/>
              <w:rPr>
                <w:noProof/>
                <w:lang w:val="en-US" w:eastAsia="en-US" w:bidi="ar-SA"/>
              </w:rPr>
            </w:pPr>
            <w:r>
              <w:rPr>
                <w:rFonts w:ascii="Arial" w:eastAsia="Arial" w:hAnsi="Arial" w:cs="Arial"/>
                <w:noProof/>
                <w:sz w:val="26"/>
                <w:szCs w:val="26"/>
                <w:lang w:val="en-US" w:eastAsia="en-US" w:bidi="ar-SA"/>
              </w:rPr>
              <w:t>Sensor Suite Controller</w:t>
            </w:r>
          </w:p>
        </w:tc>
      </w:tr>
      <w:tr w:rsidR="00000000" w14:paraId="1182CFF7" w14:textId="77777777">
        <w:trPr>
          <w:trHeight w:val="300"/>
        </w:trPr>
        <w:tc>
          <w:tcPr>
            <w:tcW w:w="2310" w:type="dxa"/>
            <w:tcBorders>
              <w:left w:val="single" w:sz="6" w:space="0" w:color="000000"/>
              <w:bottom w:val="single" w:sz="6" w:space="0" w:color="000000"/>
              <w:right w:val="single" w:sz="6" w:space="0" w:color="000000"/>
            </w:tcBorders>
            <w:noWrap/>
            <w:tcMar>
              <w:top w:w="0" w:type="dxa"/>
              <w:left w:w="0" w:type="dxa"/>
              <w:bottom w:w="0" w:type="dxa"/>
              <w:right w:w="0" w:type="dxa"/>
            </w:tcMar>
            <w:vAlign w:val="bottom"/>
            <w:hideMark/>
          </w:tcPr>
          <w:p w14:paraId="29FF13D4" w14:textId="77777777" w:rsidR="00A77B3E" w:rsidRDefault="00A77B3E">
            <w:pPr>
              <w:keepLines/>
              <w:rPr>
                <w:noProof/>
                <w:lang w:val="en-US" w:eastAsia="en-US" w:bidi="ar-SA"/>
              </w:rPr>
            </w:pPr>
            <w:r>
              <w:rPr>
                <w:rFonts w:ascii="Arial" w:eastAsia="Arial" w:hAnsi="Arial" w:cs="Arial"/>
                <w:noProof/>
                <w:sz w:val="26"/>
                <w:szCs w:val="26"/>
                <w:lang w:val="en-US" w:eastAsia="en-US" w:bidi="ar-SA"/>
              </w:rPr>
              <w:t>2600-1370-007</w:t>
            </w:r>
          </w:p>
        </w:tc>
        <w:tc>
          <w:tcPr>
            <w:tcW w:w="2008" w:type="dxa"/>
            <w:tcBorders>
              <w:bottom w:val="single" w:sz="6" w:space="0" w:color="000000"/>
              <w:right w:val="single" w:sz="6" w:space="0" w:color="000000"/>
            </w:tcBorders>
            <w:noWrap/>
            <w:tcMar>
              <w:top w:w="0" w:type="dxa"/>
              <w:left w:w="0" w:type="dxa"/>
              <w:bottom w:w="0" w:type="dxa"/>
              <w:right w:w="0" w:type="dxa"/>
            </w:tcMar>
            <w:vAlign w:val="bottom"/>
            <w:hideMark/>
          </w:tcPr>
          <w:p w14:paraId="39A88854" w14:textId="77777777" w:rsidR="00A77B3E" w:rsidRDefault="00A77B3E">
            <w:pPr>
              <w:keepLines/>
              <w:rPr>
                <w:noProof/>
                <w:lang w:val="en-US" w:eastAsia="en-US" w:bidi="ar-SA"/>
              </w:rPr>
            </w:pPr>
            <w:r>
              <w:rPr>
                <w:rFonts w:ascii="Arial" w:eastAsia="Arial" w:hAnsi="Arial" w:cs="Arial"/>
                <w:noProof/>
                <w:sz w:val="26"/>
                <w:szCs w:val="26"/>
                <w:lang w:val="en-US" w:eastAsia="en-US" w:bidi="ar-SA"/>
              </w:rPr>
              <w:t>Sensor Suite Controller</w:t>
            </w:r>
          </w:p>
        </w:tc>
      </w:tr>
      <w:tr w:rsidR="00000000" w14:paraId="0C6076AC" w14:textId="77777777">
        <w:trPr>
          <w:trHeight w:val="300"/>
        </w:trPr>
        <w:tc>
          <w:tcPr>
            <w:tcW w:w="2310" w:type="dxa"/>
            <w:tcBorders>
              <w:left w:val="single" w:sz="6" w:space="0" w:color="000000"/>
              <w:bottom w:val="single" w:sz="6" w:space="0" w:color="000000"/>
              <w:right w:val="single" w:sz="6" w:space="0" w:color="000000"/>
            </w:tcBorders>
            <w:noWrap/>
            <w:tcMar>
              <w:top w:w="0" w:type="dxa"/>
              <w:left w:w="0" w:type="dxa"/>
              <w:bottom w:w="0" w:type="dxa"/>
              <w:right w:w="0" w:type="dxa"/>
            </w:tcMar>
            <w:vAlign w:val="bottom"/>
            <w:hideMark/>
          </w:tcPr>
          <w:p w14:paraId="6270FB37" w14:textId="77777777" w:rsidR="00A77B3E" w:rsidRDefault="00A77B3E">
            <w:pPr>
              <w:keepLines/>
              <w:rPr>
                <w:noProof/>
                <w:lang w:val="en-US" w:eastAsia="en-US" w:bidi="ar-SA"/>
              </w:rPr>
            </w:pPr>
            <w:r>
              <w:rPr>
                <w:rFonts w:ascii="Arial" w:eastAsia="Arial" w:hAnsi="Arial" w:cs="Arial"/>
                <w:noProof/>
                <w:sz w:val="26"/>
                <w:szCs w:val="26"/>
                <w:lang w:val="en-US" w:eastAsia="en-US" w:bidi="ar-SA"/>
              </w:rPr>
              <w:t>828-1A62-002</w:t>
            </w:r>
          </w:p>
        </w:tc>
        <w:tc>
          <w:tcPr>
            <w:tcW w:w="2008" w:type="dxa"/>
            <w:tcBorders>
              <w:bottom w:val="single" w:sz="6" w:space="0" w:color="000000"/>
              <w:right w:val="single" w:sz="6" w:space="0" w:color="000000"/>
            </w:tcBorders>
            <w:noWrap/>
            <w:tcMar>
              <w:top w:w="0" w:type="dxa"/>
              <w:left w:w="0" w:type="dxa"/>
              <w:bottom w:w="0" w:type="dxa"/>
              <w:right w:w="0" w:type="dxa"/>
            </w:tcMar>
            <w:vAlign w:val="bottom"/>
            <w:hideMark/>
          </w:tcPr>
          <w:p w14:paraId="23624792" w14:textId="77777777" w:rsidR="00A77B3E" w:rsidRDefault="00A77B3E">
            <w:pPr>
              <w:keepLines/>
              <w:rPr>
                <w:noProof/>
                <w:lang w:val="en-US" w:eastAsia="en-US" w:bidi="ar-SA"/>
              </w:rPr>
            </w:pPr>
            <w:r>
              <w:rPr>
                <w:rFonts w:ascii="Arial" w:eastAsia="Arial" w:hAnsi="Arial" w:cs="Arial"/>
                <w:noProof/>
                <w:sz w:val="26"/>
                <w:szCs w:val="26"/>
                <w:lang w:val="en-US" w:eastAsia="en-US" w:bidi="ar-SA"/>
              </w:rPr>
              <w:t>LCD Controller</w:t>
            </w:r>
          </w:p>
        </w:tc>
      </w:tr>
      <w:tr w:rsidR="00000000" w14:paraId="439707FC" w14:textId="77777777">
        <w:trPr>
          <w:trHeight w:val="300"/>
        </w:trPr>
        <w:tc>
          <w:tcPr>
            <w:tcW w:w="2310" w:type="dxa"/>
            <w:tcBorders>
              <w:left w:val="single" w:sz="6" w:space="0" w:color="000000"/>
              <w:bottom w:val="single" w:sz="6" w:space="0" w:color="000000"/>
              <w:right w:val="single" w:sz="6" w:space="0" w:color="000000"/>
            </w:tcBorders>
            <w:noWrap/>
            <w:tcMar>
              <w:top w:w="0" w:type="dxa"/>
              <w:left w:w="0" w:type="dxa"/>
              <w:bottom w:w="0" w:type="dxa"/>
              <w:right w:w="0" w:type="dxa"/>
            </w:tcMar>
            <w:vAlign w:val="bottom"/>
            <w:hideMark/>
          </w:tcPr>
          <w:p w14:paraId="6BB554A9" w14:textId="77777777" w:rsidR="00A77B3E" w:rsidRDefault="00A77B3E">
            <w:pPr>
              <w:keepLines/>
              <w:rPr>
                <w:noProof/>
                <w:lang w:val="en-US" w:eastAsia="en-US" w:bidi="ar-SA"/>
              </w:rPr>
            </w:pPr>
            <w:r>
              <w:rPr>
                <w:rFonts w:ascii="Arial" w:eastAsia="Arial" w:hAnsi="Arial" w:cs="Arial"/>
                <w:noProof/>
                <w:sz w:val="26"/>
                <w:szCs w:val="26"/>
                <w:lang w:val="en-US" w:eastAsia="en-US" w:bidi="ar-SA"/>
              </w:rPr>
              <w:t>828-2A21-002</w:t>
            </w:r>
          </w:p>
        </w:tc>
        <w:tc>
          <w:tcPr>
            <w:tcW w:w="2008" w:type="dxa"/>
            <w:tcBorders>
              <w:bottom w:val="single" w:sz="6" w:space="0" w:color="000000"/>
              <w:right w:val="single" w:sz="6" w:space="0" w:color="000000"/>
            </w:tcBorders>
            <w:noWrap/>
            <w:tcMar>
              <w:top w:w="0" w:type="dxa"/>
              <w:left w:w="0" w:type="dxa"/>
              <w:bottom w:w="0" w:type="dxa"/>
              <w:right w:w="0" w:type="dxa"/>
            </w:tcMar>
            <w:vAlign w:val="bottom"/>
            <w:hideMark/>
          </w:tcPr>
          <w:p w14:paraId="267DCFBB" w14:textId="77777777" w:rsidR="00A77B3E" w:rsidRDefault="00A77B3E">
            <w:pPr>
              <w:keepLines/>
              <w:rPr>
                <w:noProof/>
                <w:lang w:val="en-US" w:eastAsia="en-US" w:bidi="ar-SA"/>
              </w:rPr>
            </w:pPr>
            <w:r>
              <w:rPr>
                <w:rFonts w:ascii="Arial" w:eastAsia="Arial" w:hAnsi="Arial" w:cs="Arial"/>
                <w:noProof/>
                <w:sz w:val="26"/>
                <w:szCs w:val="26"/>
                <w:lang w:val="en-US" w:eastAsia="en-US" w:bidi="ar-SA"/>
              </w:rPr>
              <w:t>HCP Primary Board</w:t>
            </w:r>
          </w:p>
        </w:tc>
      </w:tr>
    </w:tbl>
    <w:p w14:paraId="141A1A3A" w14:textId="77777777" w:rsidR="00A77B3E" w:rsidRDefault="00A77B3E">
      <w:pPr>
        <w:keepLines/>
        <w:rPr>
          <w:noProof/>
          <w:lang w:val="en-US" w:eastAsia="en-US" w:bidi="ar-SA"/>
        </w:rPr>
      </w:pPr>
      <w:r>
        <w:rPr>
          <w:noProof/>
          <w:lang w:val="en-US" w:eastAsia="en-US" w:bidi="ar-SA"/>
        </w:rPr>
        <w:lastRenderedPageBreak/>
        <w:t> </w:t>
      </w:r>
    </w:p>
    <w:tbl>
      <w:tblPr>
        <w:tblW w:w="5000" w:type="pct"/>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2046"/>
        <w:gridCol w:w="7530"/>
      </w:tblGrid>
      <w:tr w:rsidR="00000000" w14:paraId="287F2736" w14:textId="77777777">
        <w:tc>
          <w:tcPr>
            <w:tcW w:w="2000" w:type="dxa"/>
          </w:tcPr>
          <w:p w14:paraId="486CE814" w14:textId="77777777" w:rsidR="00A77B3E" w:rsidRDefault="00A77B3E">
            <w:pPr>
              <w:keepLines/>
            </w:pPr>
            <w:r>
              <w:t># of Downstream Relationships</w:t>
            </w:r>
          </w:p>
        </w:tc>
        <w:tc>
          <w:tcPr>
            <w:tcW w:w="7360" w:type="dxa"/>
          </w:tcPr>
          <w:p w14:paraId="15102C46" w14:textId="77777777" w:rsidR="00A77B3E" w:rsidRDefault="00A77B3E">
            <w:pPr>
              <w:keepLines/>
            </w:pPr>
            <w:r>
              <w:rPr>
                <w:noProof/>
              </w:rPr>
              <w:t>0</w:t>
            </w:r>
          </w:p>
        </w:tc>
      </w:tr>
      <w:tr w:rsidR="00000000" w14:paraId="644E8CB8" w14:textId="77777777">
        <w:tc>
          <w:tcPr>
            <w:tcW w:w="2000" w:type="dxa"/>
          </w:tcPr>
          <w:p w14:paraId="31101BC8" w14:textId="77777777" w:rsidR="00A77B3E" w:rsidRDefault="00A77B3E">
            <w:pPr>
              <w:keepLines/>
            </w:pPr>
            <w:r>
              <w:t>Connected Users</w:t>
            </w:r>
          </w:p>
        </w:tc>
        <w:tc>
          <w:tcPr>
            <w:tcW w:w="7360" w:type="dxa"/>
          </w:tcPr>
          <w:p w14:paraId="5206A757" w14:textId="77777777" w:rsidR="00A77B3E" w:rsidRDefault="00A77B3E">
            <w:pPr>
              <w:keepLines/>
            </w:pPr>
            <w:r>
              <w:rPr>
                <w:noProof/>
              </w:rPr>
              <w:t>2</w:t>
            </w:r>
          </w:p>
        </w:tc>
      </w:tr>
      <w:tr w:rsidR="00000000" w14:paraId="1F19DF2A" w14:textId="77777777">
        <w:tc>
          <w:tcPr>
            <w:tcW w:w="2000" w:type="dxa"/>
          </w:tcPr>
          <w:p w14:paraId="34796010" w14:textId="77777777" w:rsidR="00A77B3E" w:rsidRDefault="00A77B3E">
            <w:pPr>
              <w:keepLines/>
            </w:pPr>
            <w:r>
              <w:t>Verification Method/s</w:t>
            </w:r>
          </w:p>
        </w:tc>
        <w:tc>
          <w:tcPr>
            <w:tcW w:w="7360" w:type="dxa"/>
          </w:tcPr>
          <w:p w14:paraId="2F670AE6" w14:textId="77777777" w:rsidR="00A77B3E" w:rsidRDefault="00A77B3E">
            <w:pPr>
              <w:keepLines/>
            </w:pPr>
            <w:r>
              <w:rPr>
                <w:noProof/>
              </w:rPr>
              <w:t>Demonstration</w:t>
            </w:r>
          </w:p>
        </w:tc>
      </w:tr>
      <w:tr w:rsidR="00000000" w14:paraId="15984DD4" w14:textId="77777777">
        <w:tc>
          <w:tcPr>
            <w:tcW w:w="2000" w:type="dxa"/>
          </w:tcPr>
          <w:p w14:paraId="3E931E48" w14:textId="77777777" w:rsidR="00A77B3E" w:rsidRDefault="00A77B3E">
            <w:pPr>
              <w:keepLines/>
            </w:pPr>
            <w:r>
              <w:t>Release</w:t>
            </w:r>
          </w:p>
        </w:tc>
        <w:tc>
          <w:tcPr>
            <w:tcW w:w="7360" w:type="dxa"/>
          </w:tcPr>
          <w:p w14:paraId="2CFD89B2" w14:textId="77777777" w:rsidR="00000000" w:rsidRDefault="00000000"/>
        </w:tc>
      </w:tr>
      <w:tr w:rsidR="00000000" w14:paraId="6AB43367" w14:textId="77777777">
        <w:tc>
          <w:tcPr>
            <w:tcW w:w="2000" w:type="dxa"/>
          </w:tcPr>
          <w:p w14:paraId="0EEE8188" w14:textId="77777777" w:rsidR="00A77B3E" w:rsidRDefault="00A77B3E">
            <w:pPr>
              <w:keepLines/>
            </w:pPr>
            <w:r>
              <w:t>Project Defined</w:t>
            </w:r>
          </w:p>
        </w:tc>
        <w:tc>
          <w:tcPr>
            <w:tcW w:w="7360" w:type="dxa"/>
          </w:tcPr>
          <w:p w14:paraId="6EEBE4C4" w14:textId="77777777" w:rsidR="00000000" w:rsidRDefault="00000000"/>
        </w:tc>
      </w:tr>
      <w:tr w:rsidR="00000000" w14:paraId="60D9E685" w14:textId="77777777">
        <w:tc>
          <w:tcPr>
            <w:tcW w:w="2000" w:type="dxa"/>
          </w:tcPr>
          <w:p w14:paraId="1E24EE88" w14:textId="77777777" w:rsidR="00A77B3E" w:rsidRDefault="00A77B3E">
            <w:pPr>
              <w:keepLines/>
            </w:pPr>
            <w:r>
              <w:t>Project</w:t>
            </w:r>
          </w:p>
        </w:tc>
        <w:tc>
          <w:tcPr>
            <w:tcW w:w="7360" w:type="dxa"/>
          </w:tcPr>
          <w:p w14:paraId="09DF9168" w14:textId="77777777" w:rsidR="00A77B3E" w:rsidRDefault="00A77B3E">
            <w:pPr>
              <w:keepLines/>
            </w:pPr>
            <w:r>
              <w:rPr>
                <w:noProof/>
              </w:rPr>
              <w:t>Decagon_Boundary Scan</w:t>
            </w:r>
          </w:p>
        </w:tc>
      </w:tr>
      <w:tr w:rsidR="00000000" w14:paraId="5E9ED04F" w14:textId="77777777">
        <w:tc>
          <w:tcPr>
            <w:tcW w:w="2000" w:type="dxa"/>
          </w:tcPr>
          <w:p w14:paraId="226D6ECF" w14:textId="77777777" w:rsidR="00A77B3E" w:rsidRDefault="00A77B3E">
            <w:pPr>
              <w:keepLines/>
            </w:pPr>
            <w:r>
              <w:t>Relationship Status</w:t>
            </w:r>
          </w:p>
        </w:tc>
        <w:tc>
          <w:tcPr>
            <w:tcW w:w="7360" w:type="dxa"/>
          </w:tcPr>
          <w:p w14:paraId="5B40C3A7" w14:textId="77777777" w:rsidR="00000000" w:rsidRDefault="00000000"/>
        </w:tc>
      </w:tr>
      <w:tr w:rsidR="00000000" w14:paraId="4A761441" w14:textId="77777777">
        <w:tc>
          <w:tcPr>
            <w:tcW w:w="2000" w:type="dxa"/>
          </w:tcPr>
          <w:p w14:paraId="0DAA3D18" w14:textId="77777777" w:rsidR="00A77B3E" w:rsidRDefault="00A77B3E">
            <w:pPr>
              <w:keepLines/>
            </w:pPr>
            <w:r>
              <w:t>DOORS Relationship</w:t>
            </w:r>
          </w:p>
        </w:tc>
        <w:tc>
          <w:tcPr>
            <w:tcW w:w="7360" w:type="dxa"/>
          </w:tcPr>
          <w:p w14:paraId="56F685C1" w14:textId="77777777" w:rsidR="00000000" w:rsidRDefault="00000000"/>
        </w:tc>
      </w:tr>
      <w:tr w:rsidR="00000000" w14:paraId="70CB0710" w14:textId="77777777">
        <w:tc>
          <w:tcPr>
            <w:tcW w:w="2000" w:type="dxa"/>
          </w:tcPr>
          <w:p w14:paraId="2EF3E4F8" w14:textId="77777777" w:rsidR="00A77B3E" w:rsidRDefault="00A77B3E">
            <w:pPr>
              <w:keepLines/>
            </w:pPr>
            <w:r>
              <w:t>Version</w:t>
            </w:r>
          </w:p>
        </w:tc>
        <w:tc>
          <w:tcPr>
            <w:tcW w:w="7360" w:type="dxa"/>
          </w:tcPr>
          <w:p w14:paraId="5DA3D263" w14:textId="77777777" w:rsidR="00A77B3E" w:rsidRDefault="00A77B3E">
            <w:pPr>
              <w:keepLines/>
            </w:pPr>
            <w:r>
              <w:rPr>
                <w:noProof/>
              </w:rPr>
              <w:t>5</w:t>
            </w:r>
          </w:p>
        </w:tc>
      </w:tr>
      <w:tr w:rsidR="00000000" w14:paraId="71DD6062" w14:textId="77777777">
        <w:tc>
          <w:tcPr>
            <w:tcW w:w="2000" w:type="dxa"/>
          </w:tcPr>
          <w:p w14:paraId="37DAEE9E" w14:textId="77777777" w:rsidR="00A77B3E" w:rsidRDefault="00A77B3E">
            <w:pPr>
              <w:keepLines/>
            </w:pPr>
            <w:r>
              <w:t>Last Activity Date</w:t>
            </w:r>
          </w:p>
        </w:tc>
        <w:tc>
          <w:tcPr>
            <w:tcW w:w="7360" w:type="dxa"/>
          </w:tcPr>
          <w:p w14:paraId="6500FC56" w14:textId="77777777" w:rsidR="00A77B3E" w:rsidRDefault="00A77B3E">
            <w:pPr>
              <w:keepLines/>
            </w:pPr>
            <w:r>
              <w:rPr>
                <w:noProof/>
              </w:rPr>
              <w:t>2025-05-02 17:01:55.0</w:t>
            </w:r>
          </w:p>
        </w:tc>
      </w:tr>
      <w:tr w:rsidR="00000000" w14:paraId="2A9F5FF1" w14:textId="77777777">
        <w:tc>
          <w:tcPr>
            <w:tcW w:w="2000" w:type="dxa"/>
          </w:tcPr>
          <w:p w14:paraId="54C77414" w14:textId="77777777" w:rsidR="00A77B3E" w:rsidRDefault="00A77B3E">
            <w:pPr>
              <w:keepLines/>
            </w:pPr>
            <w:r>
              <w:t>Upstream Cross Instance Relationships</w:t>
            </w:r>
          </w:p>
        </w:tc>
        <w:tc>
          <w:tcPr>
            <w:tcW w:w="7360" w:type="dxa"/>
          </w:tcPr>
          <w:p w14:paraId="02BD1370" w14:textId="77777777" w:rsidR="00000000" w:rsidRDefault="00000000"/>
        </w:tc>
      </w:tr>
      <w:tr w:rsidR="00000000" w14:paraId="5A01FAFF" w14:textId="77777777">
        <w:tc>
          <w:tcPr>
            <w:tcW w:w="2000" w:type="dxa"/>
          </w:tcPr>
          <w:p w14:paraId="3F30797E" w14:textId="77777777" w:rsidR="00A77B3E" w:rsidRDefault="00A77B3E">
            <w:pPr>
              <w:keepLines/>
            </w:pPr>
            <w:r>
              <w:t>Validation Method/s</w:t>
            </w:r>
          </w:p>
        </w:tc>
        <w:tc>
          <w:tcPr>
            <w:tcW w:w="7360" w:type="dxa"/>
          </w:tcPr>
          <w:p w14:paraId="41B1B88E" w14:textId="77777777" w:rsidR="00A77B3E" w:rsidRDefault="00A77B3E">
            <w:pPr>
              <w:keepLines/>
            </w:pPr>
            <w:r>
              <w:rPr>
                <w:noProof/>
              </w:rPr>
              <w:t>Traceability</w:t>
            </w:r>
          </w:p>
        </w:tc>
      </w:tr>
      <w:tr w:rsidR="00000000" w14:paraId="192DD6FD" w14:textId="77777777">
        <w:tc>
          <w:tcPr>
            <w:tcW w:w="2000" w:type="dxa"/>
          </w:tcPr>
          <w:p w14:paraId="1906F98E" w14:textId="77777777" w:rsidR="00A77B3E" w:rsidRDefault="00A77B3E">
            <w:pPr>
              <w:keepLines/>
            </w:pPr>
            <w:r>
              <w:t>API ID</w:t>
            </w:r>
          </w:p>
        </w:tc>
        <w:tc>
          <w:tcPr>
            <w:tcW w:w="7360" w:type="dxa"/>
          </w:tcPr>
          <w:p w14:paraId="3BA08C29" w14:textId="77777777" w:rsidR="00A77B3E" w:rsidRDefault="00A77B3E">
            <w:pPr>
              <w:keepLines/>
            </w:pPr>
            <w:r>
              <w:rPr>
                <w:noProof/>
              </w:rPr>
              <w:t>18747357</w:t>
            </w:r>
          </w:p>
        </w:tc>
      </w:tr>
      <w:tr w:rsidR="00000000" w14:paraId="1B01B723" w14:textId="77777777">
        <w:tc>
          <w:tcPr>
            <w:tcW w:w="2000" w:type="dxa"/>
          </w:tcPr>
          <w:p w14:paraId="0E9D7670" w14:textId="77777777" w:rsidR="00A77B3E" w:rsidRDefault="00A77B3E">
            <w:pPr>
              <w:keepLines/>
            </w:pPr>
            <w:r>
              <w:t>Locked</w:t>
            </w:r>
          </w:p>
        </w:tc>
        <w:tc>
          <w:tcPr>
            <w:tcW w:w="7360" w:type="dxa"/>
          </w:tcPr>
          <w:p w14:paraId="49D567F3" w14:textId="77777777" w:rsidR="00A77B3E" w:rsidRDefault="00A77B3E">
            <w:pPr>
              <w:keepLines/>
            </w:pPr>
            <w:r>
              <w:rPr>
                <w:noProof/>
              </w:rPr>
              <w:t>false</w:t>
            </w:r>
          </w:p>
        </w:tc>
      </w:tr>
      <w:tr w:rsidR="00000000" w14:paraId="4CA49CE2" w14:textId="77777777">
        <w:tc>
          <w:tcPr>
            <w:tcW w:w="2000" w:type="dxa"/>
          </w:tcPr>
          <w:p w14:paraId="2BDB75BC" w14:textId="77777777" w:rsidR="00A77B3E" w:rsidRDefault="00A77B3E">
            <w:pPr>
              <w:keepLines/>
            </w:pPr>
            <w:r>
              <w:t>Derived Requirement</w:t>
            </w:r>
          </w:p>
        </w:tc>
        <w:tc>
          <w:tcPr>
            <w:tcW w:w="7360" w:type="dxa"/>
          </w:tcPr>
          <w:p w14:paraId="1D4073BB" w14:textId="77777777" w:rsidR="00A77B3E" w:rsidRDefault="00A77B3E">
            <w:pPr>
              <w:keepLines/>
            </w:pPr>
            <w:r>
              <w:rPr>
                <w:noProof/>
              </w:rPr>
              <w:t>No</w:t>
            </w:r>
          </w:p>
        </w:tc>
      </w:tr>
      <w:tr w:rsidR="00000000" w14:paraId="0187D2B5" w14:textId="77777777">
        <w:tc>
          <w:tcPr>
            <w:tcW w:w="2000" w:type="dxa"/>
          </w:tcPr>
          <w:p w14:paraId="62235CAC" w14:textId="77777777" w:rsidR="00A77B3E" w:rsidRDefault="00A77B3E">
            <w:pPr>
              <w:keepLines/>
            </w:pPr>
            <w:r>
              <w:t>Security Requirement</w:t>
            </w:r>
          </w:p>
        </w:tc>
        <w:tc>
          <w:tcPr>
            <w:tcW w:w="7360" w:type="dxa"/>
          </w:tcPr>
          <w:p w14:paraId="01A712C5" w14:textId="77777777" w:rsidR="00A77B3E" w:rsidRDefault="00A77B3E">
            <w:pPr>
              <w:keepLines/>
            </w:pPr>
            <w:r>
              <w:rPr>
                <w:noProof/>
              </w:rPr>
              <w:t>No</w:t>
            </w:r>
          </w:p>
        </w:tc>
      </w:tr>
      <w:tr w:rsidR="00000000" w14:paraId="674C4260" w14:textId="77777777">
        <w:tc>
          <w:tcPr>
            <w:tcW w:w="2000" w:type="dxa"/>
          </w:tcPr>
          <w:p w14:paraId="52AB13A4" w14:textId="77777777" w:rsidR="00A77B3E" w:rsidRDefault="00A77B3E">
            <w:pPr>
              <w:keepLines/>
            </w:pPr>
            <w:r>
              <w:t>DOORS ID</w:t>
            </w:r>
          </w:p>
        </w:tc>
        <w:tc>
          <w:tcPr>
            <w:tcW w:w="7360" w:type="dxa"/>
          </w:tcPr>
          <w:p w14:paraId="081D4E29" w14:textId="77777777" w:rsidR="00000000" w:rsidRDefault="00000000"/>
        </w:tc>
      </w:tr>
      <w:tr w:rsidR="00000000" w14:paraId="7BC90197" w14:textId="77777777">
        <w:tc>
          <w:tcPr>
            <w:tcW w:w="2000" w:type="dxa"/>
          </w:tcPr>
          <w:p w14:paraId="739B41A7" w14:textId="77777777" w:rsidR="00A77B3E" w:rsidRDefault="00A77B3E">
            <w:pPr>
              <w:keepLines/>
            </w:pPr>
            <w:r>
              <w:t>Safety Requirement</w:t>
            </w:r>
          </w:p>
        </w:tc>
        <w:tc>
          <w:tcPr>
            <w:tcW w:w="7360" w:type="dxa"/>
          </w:tcPr>
          <w:p w14:paraId="26328946" w14:textId="77777777" w:rsidR="00A77B3E" w:rsidRDefault="00A77B3E">
            <w:pPr>
              <w:keepLines/>
            </w:pPr>
            <w:r>
              <w:rPr>
                <w:noProof/>
              </w:rPr>
              <w:t>No</w:t>
            </w:r>
          </w:p>
        </w:tc>
      </w:tr>
      <w:tr w:rsidR="00000000" w14:paraId="51F5E881" w14:textId="77777777">
        <w:tc>
          <w:tcPr>
            <w:tcW w:w="2000" w:type="dxa"/>
          </w:tcPr>
          <w:p w14:paraId="694F02C7" w14:textId="77777777" w:rsidR="00A77B3E" w:rsidRDefault="00A77B3E">
            <w:pPr>
              <w:keepLines/>
            </w:pPr>
            <w:r>
              <w:t>Statement of Compliance</w:t>
            </w:r>
          </w:p>
        </w:tc>
        <w:tc>
          <w:tcPr>
            <w:tcW w:w="7360" w:type="dxa"/>
          </w:tcPr>
          <w:p w14:paraId="172A6F20" w14:textId="77777777" w:rsidR="00A77B3E" w:rsidRDefault="00A77B3E">
            <w:pPr>
              <w:keepLines/>
            </w:pPr>
            <w:r>
              <w:rPr>
                <w:noProof/>
              </w:rPr>
              <w:t>Unassigned</w:t>
            </w:r>
          </w:p>
        </w:tc>
      </w:tr>
      <w:tr w:rsidR="00000000" w14:paraId="39AE52BC" w14:textId="77777777">
        <w:tc>
          <w:tcPr>
            <w:tcW w:w="2000" w:type="dxa"/>
          </w:tcPr>
          <w:p w14:paraId="61E57A72" w14:textId="77777777" w:rsidR="00A77B3E" w:rsidRDefault="00A77B3E">
            <w:pPr>
              <w:keepLines/>
            </w:pPr>
            <w:r>
              <w:t>Export Controlled</w:t>
            </w:r>
          </w:p>
        </w:tc>
        <w:tc>
          <w:tcPr>
            <w:tcW w:w="7360" w:type="dxa"/>
          </w:tcPr>
          <w:p w14:paraId="3B976299" w14:textId="77777777" w:rsidR="00000000" w:rsidRDefault="00000000"/>
        </w:tc>
      </w:tr>
      <w:tr w:rsidR="00000000" w14:paraId="08481B0C" w14:textId="77777777">
        <w:tc>
          <w:tcPr>
            <w:tcW w:w="2000" w:type="dxa"/>
          </w:tcPr>
          <w:p w14:paraId="6FA8D740" w14:textId="77777777" w:rsidR="00A77B3E" w:rsidRDefault="00A77B3E">
            <w:pPr>
              <w:keepLines/>
            </w:pPr>
            <w:r>
              <w:t>Global ID</w:t>
            </w:r>
          </w:p>
        </w:tc>
        <w:tc>
          <w:tcPr>
            <w:tcW w:w="7360" w:type="dxa"/>
          </w:tcPr>
          <w:p w14:paraId="3B56B41A" w14:textId="77777777" w:rsidR="00A77B3E" w:rsidRDefault="00A77B3E">
            <w:pPr>
              <w:keepLines/>
            </w:pPr>
            <w:r>
              <w:rPr>
                <w:noProof/>
              </w:rPr>
              <w:t>COL02-REQ_RC-10677724</w:t>
            </w:r>
          </w:p>
        </w:tc>
      </w:tr>
      <w:tr w:rsidR="00000000" w14:paraId="71877DB8" w14:textId="77777777">
        <w:tc>
          <w:tcPr>
            <w:tcW w:w="2000" w:type="dxa"/>
          </w:tcPr>
          <w:p w14:paraId="5142476B" w14:textId="77777777" w:rsidR="00A77B3E" w:rsidRDefault="00A77B3E">
            <w:pPr>
              <w:keepLines/>
            </w:pPr>
            <w:r>
              <w:t>Downstream Cross Instance Relationships</w:t>
            </w:r>
          </w:p>
        </w:tc>
        <w:tc>
          <w:tcPr>
            <w:tcW w:w="7360" w:type="dxa"/>
          </w:tcPr>
          <w:p w14:paraId="76BAA637" w14:textId="77777777" w:rsidR="00000000" w:rsidRDefault="00000000"/>
        </w:tc>
      </w:tr>
      <w:tr w:rsidR="00000000" w14:paraId="121BED1D" w14:textId="77777777">
        <w:tc>
          <w:tcPr>
            <w:tcW w:w="2000" w:type="dxa"/>
          </w:tcPr>
          <w:p w14:paraId="75EEF1DA" w14:textId="77777777" w:rsidR="00A77B3E" w:rsidRDefault="00A77B3E">
            <w:pPr>
              <w:keepLines/>
            </w:pPr>
            <w:r>
              <w:t>Last Locked</w:t>
            </w:r>
          </w:p>
        </w:tc>
        <w:tc>
          <w:tcPr>
            <w:tcW w:w="7360" w:type="dxa"/>
          </w:tcPr>
          <w:p w14:paraId="6AC13BB1" w14:textId="77777777" w:rsidR="00A77B3E" w:rsidRDefault="00A77B3E">
            <w:pPr>
              <w:keepLines/>
            </w:pPr>
            <w:r>
              <w:rPr>
                <w:noProof/>
              </w:rPr>
              <w:t>2025-05-02 17:01:55.0</w:t>
            </w:r>
          </w:p>
        </w:tc>
      </w:tr>
      <w:tr w:rsidR="00000000" w14:paraId="7C75B868" w14:textId="77777777">
        <w:tc>
          <w:tcPr>
            <w:tcW w:w="2000" w:type="dxa"/>
          </w:tcPr>
          <w:p w14:paraId="54643605" w14:textId="77777777" w:rsidR="00A77B3E" w:rsidRDefault="00A77B3E">
            <w:pPr>
              <w:keepLines/>
            </w:pPr>
            <w:r>
              <w:t>Requirement Type</w:t>
            </w:r>
          </w:p>
        </w:tc>
        <w:tc>
          <w:tcPr>
            <w:tcW w:w="7360" w:type="dxa"/>
          </w:tcPr>
          <w:p w14:paraId="23793868" w14:textId="77777777" w:rsidR="00A77B3E" w:rsidRDefault="00A77B3E">
            <w:pPr>
              <w:keepLines/>
            </w:pPr>
            <w:r>
              <w:rPr>
                <w:noProof/>
              </w:rPr>
              <w:t>System</w:t>
            </w:r>
          </w:p>
        </w:tc>
      </w:tr>
      <w:tr w:rsidR="00000000" w14:paraId="26FAA06B" w14:textId="77777777">
        <w:tc>
          <w:tcPr>
            <w:tcW w:w="2000" w:type="dxa"/>
          </w:tcPr>
          <w:p w14:paraId="4B306AB0" w14:textId="77777777" w:rsidR="00A77B3E" w:rsidRDefault="00A77B3E">
            <w:pPr>
              <w:keepLines/>
            </w:pPr>
            <w:r>
              <w:t>Tags</w:t>
            </w:r>
          </w:p>
        </w:tc>
        <w:tc>
          <w:tcPr>
            <w:tcW w:w="7360" w:type="dxa"/>
          </w:tcPr>
          <w:p w14:paraId="1B79B3FD" w14:textId="77777777" w:rsidR="00000000" w:rsidRDefault="00000000"/>
        </w:tc>
      </w:tr>
      <w:tr w:rsidR="00000000" w14:paraId="5C4C2EC9" w14:textId="77777777">
        <w:tc>
          <w:tcPr>
            <w:tcW w:w="2000" w:type="dxa"/>
          </w:tcPr>
          <w:p w14:paraId="77E8E27D" w14:textId="77777777" w:rsidR="00A77B3E" w:rsidRDefault="00A77B3E">
            <w:pPr>
              <w:keepLines/>
            </w:pPr>
            <w:r>
              <w:t>Heading</w:t>
            </w:r>
          </w:p>
        </w:tc>
        <w:tc>
          <w:tcPr>
            <w:tcW w:w="7360" w:type="dxa"/>
          </w:tcPr>
          <w:p w14:paraId="3C45C966" w14:textId="77777777" w:rsidR="00A77B3E" w:rsidRDefault="00A77B3E">
            <w:pPr>
              <w:keepLines/>
            </w:pPr>
            <w:r>
              <w:rPr>
                <w:noProof/>
              </w:rPr>
              <w:t>1.2.1.3.1</w:t>
            </w:r>
          </w:p>
        </w:tc>
      </w:tr>
      <w:tr w:rsidR="00000000" w14:paraId="7000BDCD" w14:textId="77777777">
        <w:tc>
          <w:tcPr>
            <w:tcW w:w="2000" w:type="dxa"/>
          </w:tcPr>
          <w:p w14:paraId="71ABC1F6" w14:textId="77777777" w:rsidR="00A77B3E" w:rsidRDefault="00A77B3E">
            <w:pPr>
              <w:keepLines/>
            </w:pPr>
            <w:r>
              <w:t>Rationale</w:t>
            </w:r>
          </w:p>
        </w:tc>
        <w:tc>
          <w:tcPr>
            <w:tcW w:w="7360" w:type="dxa"/>
          </w:tcPr>
          <w:p w14:paraId="653CFE9D" w14:textId="77777777" w:rsidR="00000000" w:rsidRDefault="00000000"/>
        </w:tc>
      </w:tr>
      <w:tr w:rsidR="00000000" w14:paraId="04675C07" w14:textId="77777777">
        <w:tc>
          <w:tcPr>
            <w:tcW w:w="2000" w:type="dxa"/>
          </w:tcPr>
          <w:p w14:paraId="677E4979" w14:textId="77777777" w:rsidR="00A77B3E" w:rsidRDefault="00A77B3E">
            <w:pPr>
              <w:keepLines/>
            </w:pPr>
            <w:r>
              <w:t>Safety Rationale</w:t>
            </w:r>
          </w:p>
        </w:tc>
        <w:tc>
          <w:tcPr>
            <w:tcW w:w="7360" w:type="dxa"/>
          </w:tcPr>
          <w:p w14:paraId="72D5854A" w14:textId="77777777" w:rsidR="00000000" w:rsidRDefault="00000000"/>
        </w:tc>
      </w:tr>
      <w:tr w:rsidR="00000000" w14:paraId="5133D72A" w14:textId="77777777">
        <w:tc>
          <w:tcPr>
            <w:tcW w:w="2000" w:type="dxa"/>
          </w:tcPr>
          <w:p w14:paraId="0C421AA4" w14:textId="77777777" w:rsidR="00A77B3E" w:rsidRDefault="00A77B3E">
            <w:pPr>
              <w:keepLines/>
            </w:pPr>
            <w:r>
              <w:t>Change Driver</w:t>
            </w:r>
          </w:p>
        </w:tc>
        <w:tc>
          <w:tcPr>
            <w:tcW w:w="7360" w:type="dxa"/>
          </w:tcPr>
          <w:p w14:paraId="5F04AB7E" w14:textId="77777777" w:rsidR="00000000" w:rsidRDefault="00000000"/>
        </w:tc>
      </w:tr>
      <w:tr w:rsidR="00000000" w14:paraId="62ABBF56" w14:textId="77777777">
        <w:tc>
          <w:tcPr>
            <w:tcW w:w="2000" w:type="dxa"/>
          </w:tcPr>
          <w:p w14:paraId="4CD250A8" w14:textId="77777777" w:rsidR="00A77B3E" w:rsidRDefault="00A77B3E">
            <w:pPr>
              <w:keepLines/>
            </w:pPr>
            <w:r>
              <w:t>Allocation/s</w:t>
            </w:r>
          </w:p>
        </w:tc>
        <w:tc>
          <w:tcPr>
            <w:tcW w:w="7360" w:type="dxa"/>
          </w:tcPr>
          <w:p w14:paraId="3B6D142C" w14:textId="77777777" w:rsidR="00A77B3E" w:rsidRDefault="00A77B3E">
            <w:pPr>
              <w:keepLines/>
            </w:pPr>
            <w:r>
              <w:rPr>
                <w:noProof/>
                <w:lang w:val="en-US" w:eastAsia="en-US" w:bidi="ar-SA"/>
              </w:rPr>
              <w:t xml:space="preserve">Systems </w:t>
            </w:r>
          </w:p>
        </w:tc>
      </w:tr>
      <w:tr w:rsidR="00000000" w14:paraId="4D596A79" w14:textId="77777777">
        <w:tc>
          <w:tcPr>
            <w:tcW w:w="2000" w:type="dxa"/>
          </w:tcPr>
          <w:p w14:paraId="71D840E6" w14:textId="77777777" w:rsidR="00A77B3E" w:rsidRDefault="00A77B3E">
            <w:pPr>
              <w:keepLines/>
            </w:pPr>
            <w:r>
              <w:lastRenderedPageBreak/>
              <w:t>Modified Date</w:t>
            </w:r>
          </w:p>
        </w:tc>
        <w:tc>
          <w:tcPr>
            <w:tcW w:w="7360" w:type="dxa"/>
          </w:tcPr>
          <w:p w14:paraId="103E9EA9" w14:textId="77777777" w:rsidR="00A77B3E" w:rsidRDefault="00A77B3E">
            <w:pPr>
              <w:keepLines/>
            </w:pPr>
            <w:r>
              <w:rPr>
                <w:noProof/>
              </w:rPr>
              <w:t>05/02/2025</w:t>
            </w:r>
          </w:p>
        </w:tc>
      </w:tr>
      <w:tr w:rsidR="00000000" w14:paraId="7C3D8D8A" w14:textId="77777777">
        <w:tc>
          <w:tcPr>
            <w:tcW w:w="2000" w:type="dxa"/>
          </w:tcPr>
          <w:p w14:paraId="7A567CD2" w14:textId="77777777" w:rsidR="00A77B3E" w:rsidRDefault="00A77B3E">
            <w:pPr>
              <w:keepLines/>
            </w:pPr>
            <w:r>
              <w:t>Compliance Rationale</w:t>
            </w:r>
          </w:p>
        </w:tc>
        <w:tc>
          <w:tcPr>
            <w:tcW w:w="7360" w:type="dxa"/>
          </w:tcPr>
          <w:p w14:paraId="62FF6E76" w14:textId="77777777" w:rsidR="00000000" w:rsidRDefault="00000000"/>
        </w:tc>
      </w:tr>
      <w:tr w:rsidR="00000000" w14:paraId="46932548" w14:textId="77777777">
        <w:tc>
          <w:tcPr>
            <w:tcW w:w="2000" w:type="dxa"/>
          </w:tcPr>
          <w:p w14:paraId="606BDDD1" w14:textId="77777777" w:rsidR="00A77B3E" w:rsidRDefault="00A77B3E">
            <w:pPr>
              <w:keepLines/>
            </w:pPr>
            <w:r>
              <w:t>Security Rationale</w:t>
            </w:r>
          </w:p>
        </w:tc>
        <w:tc>
          <w:tcPr>
            <w:tcW w:w="7360" w:type="dxa"/>
          </w:tcPr>
          <w:p w14:paraId="25299057" w14:textId="77777777" w:rsidR="00000000" w:rsidRDefault="00000000"/>
        </w:tc>
      </w:tr>
      <w:tr w:rsidR="00000000" w14:paraId="06DD1682" w14:textId="77777777">
        <w:tc>
          <w:tcPr>
            <w:tcW w:w="2000" w:type="dxa"/>
          </w:tcPr>
          <w:p w14:paraId="160A2688" w14:textId="77777777" w:rsidR="00A77B3E" w:rsidRDefault="00A77B3E">
            <w:pPr>
              <w:keepLines/>
            </w:pPr>
            <w:r>
              <w:t>Customer ID</w:t>
            </w:r>
          </w:p>
        </w:tc>
        <w:tc>
          <w:tcPr>
            <w:tcW w:w="7360" w:type="dxa"/>
          </w:tcPr>
          <w:p w14:paraId="1E74EE0C" w14:textId="77777777" w:rsidR="00000000" w:rsidRDefault="00000000"/>
        </w:tc>
      </w:tr>
      <w:tr w:rsidR="00000000" w14:paraId="5DE7D12F" w14:textId="77777777">
        <w:tc>
          <w:tcPr>
            <w:tcW w:w="2000" w:type="dxa"/>
          </w:tcPr>
          <w:p w14:paraId="6AB52C07" w14:textId="77777777" w:rsidR="00A77B3E" w:rsidRDefault="00A77B3E">
            <w:pPr>
              <w:keepLines/>
            </w:pPr>
            <w:r>
              <w:t>Status</w:t>
            </w:r>
          </w:p>
        </w:tc>
        <w:tc>
          <w:tcPr>
            <w:tcW w:w="7360" w:type="dxa"/>
          </w:tcPr>
          <w:p w14:paraId="4366E83A" w14:textId="77777777" w:rsidR="00A77B3E" w:rsidRDefault="00A77B3E">
            <w:pPr>
              <w:keepLines/>
            </w:pPr>
            <w:r>
              <w:rPr>
                <w:noProof/>
              </w:rPr>
              <w:t>Ready For Review</w:t>
            </w:r>
          </w:p>
        </w:tc>
      </w:tr>
      <w:tr w:rsidR="00000000" w14:paraId="3EAA2D7D" w14:textId="77777777">
        <w:tc>
          <w:tcPr>
            <w:tcW w:w="2000" w:type="dxa"/>
          </w:tcPr>
          <w:p w14:paraId="2150E94B" w14:textId="77777777" w:rsidR="00A77B3E" w:rsidRDefault="00A77B3E">
            <w:pPr>
              <w:keepLines/>
            </w:pPr>
            <w:r>
              <w:t>Robust Rationale</w:t>
            </w:r>
          </w:p>
        </w:tc>
        <w:tc>
          <w:tcPr>
            <w:tcW w:w="7360" w:type="dxa"/>
          </w:tcPr>
          <w:p w14:paraId="3812A755" w14:textId="77777777" w:rsidR="00000000" w:rsidRDefault="00000000"/>
        </w:tc>
      </w:tr>
      <w:tr w:rsidR="00000000" w14:paraId="6303AD72" w14:textId="77777777">
        <w:tc>
          <w:tcPr>
            <w:tcW w:w="2000" w:type="dxa"/>
          </w:tcPr>
          <w:p w14:paraId="219FE470" w14:textId="77777777" w:rsidR="00A77B3E" w:rsidRDefault="00A77B3E">
            <w:pPr>
              <w:keepLines/>
            </w:pPr>
            <w:r>
              <w:t>Item Type</w:t>
            </w:r>
          </w:p>
        </w:tc>
        <w:tc>
          <w:tcPr>
            <w:tcW w:w="7360" w:type="dxa"/>
          </w:tcPr>
          <w:p w14:paraId="0E0B4FDE" w14:textId="77777777" w:rsidR="00A77B3E" w:rsidRDefault="00A77B3E">
            <w:pPr>
              <w:keepLines/>
            </w:pPr>
            <w:r>
              <w:rPr>
                <w:noProof/>
              </w:rPr>
              <w:t>Requirement</w:t>
            </w:r>
          </w:p>
        </w:tc>
      </w:tr>
      <w:tr w:rsidR="00000000" w14:paraId="148E4984" w14:textId="77777777">
        <w:tc>
          <w:tcPr>
            <w:tcW w:w="2000" w:type="dxa"/>
          </w:tcPr>
          <w:p w14:paraId="1F21D84A" w14:textId="77777777" w:rsidR="00A77B3E" w:rsidRDefault="00A77B3E">
            <w:pPr>
              <w:keepLines/>
            </w:pPr>
            <w:r>
              <w:t>Validation Conclusion</w:t>
            </w:r>
          </w:p>
        </w:tc>
        <w:tc>
          <w:tcPr>
            <w:tcW w:w="7360" w:type="dxa"/>
          </w:tcPr>
          <w:p w14:paraId="70735B9B" w14:textId="77777777" w:rsidR="00A77B3E" w:rsidRDefault="00A77B3E">
            <w:pPr>
              <w:keepLines/>
            </w:pPr>
            <w:r>
              <w:rPr>
                <w:noProof/>
              </w:rPr>
              <w:t>Yes</w:t>
            </w:r>
          </w:p>
        </w:tc>
      </w:tr>
      <w:tr w:rsidR="00000000" w14:paraId="0FA26D0D" w14:textId="77777777">
        <w:tc>
          <w:tcPr>
            <w:tcW w:w="2000" w:type="dxa"/>
          </w:tcPr>
          <w:p w14:paraId="31A6F856" w14:textId="77777777" w:rsidR="00A77B3E" w:rsidRDefault="00A77B3E">
            <w:pPr>
              <w:keepLines/>
            </w:pPr>
            <w:r>
              <w:t>FDAL</w:t>
            </w:r>
          </w:p>
        </w:tc>
        <w:tc>
          <w:tcPr>
            <w:tcW w:w="7360" w:type="dxa"/>
          </w:tcPr>
          <w:p w14:paraId="6D91DB99" w14:textId="77777777" w:rsidR="00A77B3E" w:rsidRDefault="00A77B3E">
            <w:pPr>
              <w:keepLines/>
            </w:pPr>
            <w:r>
              <w:rPr>
                <w:noProof/>
              </w:rPr>
              <w:t>Unassigned</w:t>
            </w:r>
          </w:p>
        </w:tc>
      </w:tr>
      <w:tr w:rsidR="00000000" w14:paraId="152E52D7" w14:textId="77777777">
        <w:tc>
          <w:tcPr>
            <w:tcW w:w="2000" w:type="dxa"/>
          </w:tcPr>
          <w:p w14:paraId="653E57EC" w14:textId="77777777" w:rsidR="00A77B3E" w:rsidRDefault="00A77B3E">
            <w:pPr>
              <w:keepLines/>
            </w:pPr>
            <w:r>
              <w:t>Key Characteristics</w:t>
            </w:r>
          </w:p>
        </w:tc>
        <w:tc>
          <w:tcPr>
            <w:tcW w:w="7360" w:type="dxa"/>
          </w:tcPr>
          <w:p w14:paraId="23BFEE86" w14:textId="77777777" w:rsidR="00A77B3E" w:rsidRDefault="00A77B3E">
            <w:pPr>
              <w:keepLines/>
            </w:pPr>
            <w:r>
              <w:rPr>
                <w:noProof/>
              </w:rPr>
              <w:t>Unassigned</w:t>
            </w:r>
          </w:p>
        </w:tc>
      </w:tr>
      <w:tr w:rsidR="00000000" w14:paraId="09E22A59" w14:textId="77777777">
        <w:tc>
          <w:tcPr>
            <w:tcW w:w="2000" w:type="dxa"/>
          </w:tcPr>
          <w:p w14:paraId="2D2CB283" w14:textId="77777777" w:rsidR="00A77B3E" w:rsidRDefault="00A77B3E">
            <w:pPr>
              <w:keepLines/>
            </w:pPr>
            <w:r>
              <w:t># of Attachments</w:t>
            </w:r>
          </w:p>
        </w:tc>
        <w:tc>
          <w:tcPr>
            <w:tcW w:w="7360" w:type="dxa"/>
          </w:tcPr>
          <w:p w14:paraId="26C90C1B" w14:textId="77777777" w:rsidR="00A77B3E" w:rsidRDefault="00A77B3E">
            <w:pPr>
              <w:keepLines/>
            </w:pPr>
            <w:r>
              <w:rPr>
                <w:noProof/>
              </w:rPr>
              <w:t>0</w:t>
            </w:r>
          </w:p>
        </w:tc>
      </w:tr>
      <w:tr w:rsidR="00000000" w14:paraId="2CFEC4C9" w14:textId="77777777">
        <w:tc>
          <w:tcPr>
            <w:tcW w:w="2000" w:type="dxa"/>
          </w:tcPr>
          <w:p w14:paraId="447F5732" w14:textId="77777777" w:rsidR="00A77B3E" w:rsidRDefault="00A77B3E">
            <w:pPr>
              <w:keepLines/>
            </w:pPr>
            <w:r>
              <w:t>Last Locked By</w:t>
            </w:r>
          </w:p>
        </w:tc>
        <w:tc>
          <w:tcPr>
            <w:tcW w:w="7360" w:type="dxa"/>
          </w:tcPr>
          <w:p w14:paraId="64410236" w14:textId="77777777" w:rsidR="00A77B3E" w:rsidRDefault="00A77B3E">
            <w:pPr>
              <w:keepLines/>
            </w:pPr>
            <w:r>
              <w:rPr>
                <w:noProof/>
              </w:rPr>
              <w:t>Nicole Sierra</w:t>
            </w:r>
          </w:p>
        </w:tc>
      </w:tr>
      <w:tr w:rsidR="00000000" w14:paraId="554AE16B" w14:textId="77777777">
        <w:tc>
          <w:tcPr>
            <w:tcW w:w="2000" w:type="dxa"/>
          </w:tcPr>
          <w:p w14:paraId="44D00D77" w14:textId="77777777" w:rsidR="00A77B3E" w:rsidRDefault="00A77B3E">
            <w:pPr>
              <w:keepLines/>
            </w:pPr>
            <w:r>
              <w:t>Modified By</w:t>
            </w:r>
          </w:p>
        </w:tc>
        <w:tc>
          <w:tcPr>
            <w:tcW w:w="7360" w:type="dxa"/>
          </w:tcPr>
          <w:p w14:paraId="7CA15BC7" w14:textId="77777777" w:rsidR="00A77B3E" w:rsidRDefault="00A77B3E">
            <w:pPr>
              <w:keepLines/>
            </w:pPr>
            <w:r>
              <w:rPr>
                <w:noProof/>
              </w:rPr>
              <w:t>Nicole Sierra</w:t>
            </w:r>
          </w:p>
        </w:tc>
      </w:tr>
      <w:tr w:rsidR="00000000" w14:paraId="3A88496B" w14:textId="77777777">
        <w:tc>
          <w:tcPr>
            <w:tcW w:w="2000" w:type="dxa"/>
          </w:tcPr>
          <w:p w14:paraId="34B6B717" w14:textId="77777777" w:rsidR="00A77B3E" w:rsidRDefault="00A77B3E">
            <w:pPr>
              <w:keepLines/>
            </w:pPr>
            <w:r>
              <w:t>Validation Evidence</w:t>
            </w:r>
          </w:p>
        </w:tc>
        <w:tc>
          <w:tcPr>
            <w:tcW w:w="7360" w:type="dxa"/>
          </w:tcPr>
          <w:p w14:paraId="609AB270" w14:textId="77777777" w:rsidR="00A77B3E" w:rsidRDefault="00A77B3E">
            <w:pPr>
              <w:keepLines/>
              <w:rPr>
                <w:noProof/>
                <w:lang w:val="en-US" w:eastAsia="en-US" w:bidi="ar-SA"/>
              </w:rPr>
            </w:pPr>
            <w:r>
              <w:rPr>
                <w:noProof/>
                <w:lang w:val="en-US" w:eastAsia="en-US" w:bidi="ar-SA"/>
              </w:rPr>
              <w:t>The Bid includes all of these relevant UUTs. The requirement has been drafted according to the guidelines outlined in appendix B of the RMP 946-3FG8-001.</w:t>
            </w:r>
          </w:p>
          <w:p w14:paraId="29BC5EA9" w14:textId="77777777" w:rsidR="00A77B3E" w:rsidRDefault="00A77B3E">
            <w:pPr>
              <w:keepLines/>
              <w:rPr>
                <w:noProof/>
                <w:lang w:val="en-US" w:eastAsia="en-US" w:bidi="ar-SA"/>
              </w:rPr>
            </w:pPr>
            <w:r>
              <w:rPr>
                <w:noProof/>
                <w:lang w:val="en-US" w:eastAsia="en-US" w:bidi="ar-SA"/>
              </w:rPr>
              <w:t> </w:t>
            </w:r>
          </w:p>
        </w:tc>
      </w:tr>
      <w:tr w:rsidR="00000000" w14:paraId="3644B136" w14:textId="77777777">
        <w:tc>
          <w:tcPr>
            <w:tcW w:w="2000" w:type="dxa"/>
          </w:tcPr>
          <w:p w14:paraId="1975676A" w14:textId="77777777" w:rsidR="00A77B3E" w:rsidRDefault="00A77B3E">
            <w:pPr>
              <w:keepLines/>
            </w:pPr>
            <w:r>
              <w:t>Robust Requirement</w:t>
            </w:r>
          </w:p>
        </w:tc>
        <w:tc>
          <w:tcPr>
            <w:tcW w:w="7360" w:type="dxa"/>
          </w:tcPr>
          <w:p w14:paraId="480D034E" w14:textId="77777777" w:rsidR="00A77B3E" w:rsidRDefault="00A77B3E">
            <w:pPr>
              <w:keepLines/>
            </w:pPr>
            <w:r>
              <w:rPr>
                <w:noProof/>
              </w:rPr>
              <w:t>Unassigned</w:t>
            </w:r>
          </w:p>
        </w:tc>
      </w:tr>
      <w:tr w:rsidR="00000000" w14:paraId="395194DF" w14:textId="77777777">
        <w:tc>
          <w:tcPr>
            <w:tcW w:w="2000" w:type="dxa"/>
          </w:tcPr>
          <w:p w14:paraId="044F3159" w14:textId="77777777" w:rsidR="00A77B3E" w:rsidRDefault="00A77B3E">
            <w:pPr>
              <w:keepLines/>
            </w:pPr>
            <w:r>
              <w:t># of Upstream Relationships</w:t>
            </w:r>
          </w:p>
        </w:tc>
        <w:tc>
          <w:tcPr>
            <w:tcW w:w="7360" w:type="dxa"/>
          </w:tcPr>
          <w:p w14:paraId="6D24D6CE" w14:textId="77777777" w:rsidR="00A77B3E" w:rsidRDefault="00A77B3E">
            <w:pPr>
              <w:keepLines/>
            </w:pPr>
            <w:r>
              <w:rPr>
                <w:noProof/>
              </w:rPr>
              <w:t>0</w:t>
            </w:r>
          </w:p>
        </w:tc>
      </w:tr>
      <w:tr w:rsidR="00000000" w14:paraId="13C1CA7A" w14:textId="77777777">
        <w:tc>
          <w:tcPr>
            <w:tcW w:w="2000" w:type="dxa"/>
          </w:tcPr>
          <w:p w14:paraId="09C9088E" w14:textId="77777777" w:rsidR="00A77B3E" w:rsidRDefault="00A77B3E">
            <w:pPr>
              <w:keepLines/>
            </w:pPr>
            <w:r>
              <w:t>Created Date</w:t>
            </w:r>
          </w:p>
        </w:tc>
        <w:tc>
          <w:tcPr>
            <w:tcW w:w="7360" w:type="dxa"/>
          </w:tcPr>
          <w:p w14:paraId="0059E563" w14:textId="77777777" w:rsidR="00A77B3E" w:rsidRDefault="00A77B3E">
            <w:pPr>
              <w:keepLines/>
            </w:pPr>
            <w:r>
              <w:rPr>
                <w:noProof/>
              </w:rPr>
              <w:t>12/05/2024</w:t>
            </w:r>
          </w:p>
        </w:tc>
      </w:tr>
      <w:tr w:rsidR="00000000" w14:paraId="4DB36267" w14:textId="77777777">
        <w:tc>
          <w:tcPr>
            <w:tcW w:w="2000" w:type="dxa"/>
          </w:tcPr>
          <w:p w14:paraId="0C81770D" w14:textId="77777777" w:rsidR="00A77B3E" w:rsidRDefault="00A77B3E">
            <w:pPr>
              <w:keepLines/>
            </w:pPr>
            <w:r>
              <w:t>Created By</w:t>
            </w:r>
          </w:p>
        </w:tc>
        <w:tc>
          <w:tcPr>
            <w:tcW w:w="7360" w:type="dxa"/>
          </w:tcPr>
          <w:p w14:paraId="5DC0EF90" w14:textId="77777777" w:rsidR="00A77B3E" w:rsidRDefault="00A77B3E">
            <w:pPr>
              <w:keepLines/>
            </w:pPr>
            <w:r>
              <w:rPr>
                <w:noProof/>
              </w:rPr>
              <w:t>Anthony Su</w:t>
            </w:r>
          </w:p>
        </w:tc>
      </w:tr>
      <w:tr w:rsidR="00000000" w14:paraId="1FD299F7" w14:textId="77777777">
        <w:tc>
          <w:tcPr>
            <w:tcW w:w="2000" w:type="dxa"/>
          </w:tcPr>
          <w:p w14:paraId="75D2D578" w14:textId="77777777" w:rsidR="00A77B3E" w:rsidRDefault="00A77B3E">
            <w:pPr>
              <w:keepLines/>
            </w:pPr>
            <w:r>
              <w:t>Item Path</w:t>
            </w:r>
          </w:p>
        </w:tc>
        <w:tc>
          <w:tcPr>
            <w:tcW w:w="7360" w:type="dxa"/>
          </w:tcPr>
          <w:p w14:paraId="34544472" w14:textId="77777777" w:rsidR="00000000" w:rsidRDefault="00000000"/>
        </w:tc>
      </w:tr>
      <w:tr w:rsidR="00000000" w14:paraId="06715ACE" w14:textId="77777777">
        <w:tc>
          <w:tcPr>
            <w:tcW w:w="2000" w:type="dxa"/>
          </w:tcPr>
          <w:p w14:paraId="6D695652" w14:textId="77777777" w:rsidR="00A77B3E" w:rsidRDefault="00A77B3E">
            <w:pPr>
              <w:keepLines/>
            </w:pPr>
            <w:r>
              <w:t># of Comments</w:t>
            </w:r>
          </w:p>
        </w:tc>
        <w:tc>
          <w:tcPr>
            <w:tcW w:w="7360" w:type="dxa"/>
          </w:tcPr>
          <w:p w14:paraId="7D216D77" w14:textId="77777777" w:rsidR="00A77B3E" w:rsidRDefault="00A77B3E">
            <w:pPr>
              <w:keepLines/>
            </w:pPr>
            <w:r>
              <w:rPr>
                <w:noProof/>
              </w:rPr>
              <w:t>0</w:t>
            </w:r>
          </w:p>
        </w:tc>
      </w:tr>
      <w:tr w:rsidR="00000000" w14:paraId="5C547088" w14:textId="77777777">
        <w:tc>
          <w:tcPr>
            <w:tcW w:w="2000" w:type="dxa"/>
          </w:tcPr>
          <w:p w14:paraId="45B54BF4" w14:textId="77777777" w:rsidR="00A77B3E" w:rsidRDefault="00A77B3E">
            <w:pPr>
              <w:keepLines/>
            </w:pPr>
            <w:r>
              <w:t>Current version</w:t>
            </w:r>
          </w:p>
        </w:tc>
        <w:tc>
          <w:tcPr>
            <w:tcW w:w="7360" w:type="dxa"/>
          </w:tcPr>
          <w:p w14:paraId="572FB58B" w14:textId="77777777" w:rsidR="00A77B3E" w:rsidRDefault="00A77B3E">
            <w:pPr>
              <w:keepLines/>
            </w:pPr>
            <w:r>
              <w:rPr>
                <w:noProof/>
              </w:rPr>
              <w:t>5</w:t>
            </w:r>
          </w:p>
        </w:tc>
      </w:tr>
      <w:tr w:rsidR="00000000" w14:paraId="1B759B87" w14:textId="77777777">
        <w:tc>
          <w:tcPr>
            <w:tcW w:w="2000" w:type="dxa"/>
          </w:tcPr>
          <w:p w14:paraId="2E6E05D9" w14:textId="77777777" w:rsidR="00A77B3E" w:rsidRDefault="00A77B3E">
            <w:pPr>
              <w:keepLines/>
            </w:pPr>
            <w:r>
              <w:t># of Links</w:t>
            </w:r>
          </w:p>
        </w:tc>
        <w:tc>
          <w:tcPr>
            <w:tcW w:w="7360" w:type="dxa"/>
          </w:tcPr>
          <w:p w14:paraId="4DE313A6" w14:textId="77777777" w:rsidR="00A77B3E" w:rsidRDefault="00A77B3E">
            <w:pPr>
              <w:keepLines/>
            </w:pPr>
            <w:r>
              <w:rPr>
                <w:noProof/>
              </w:rPr>
              <w:t>0</w:t>
            </w:r>
          </w:p>
        </w:tc>
      </w:tr>
    </w:tbl>
    <w:p w14:paraId="09DC43D1" w14:textId="77777777" w:rsidR="00A77B3E" w:rsidRDefault="00A77B3E">
      <w:pPr>
        <w:keepLines/>
      </w:pPr>
      <w:r>
        <w:t xml:space="preserve">Tags: </w:t>
      </w:r>
    </w:p>
    <w:p w14:paraId="62225E20" w14:textId="77777777" w:rsidR="00A77B3E" w:rsidRDefault="00A77B3E">
      <w:pPr>
        <w:keepLines/>
      </w:pPr>
      <w:r>
        <w:t xml:space="preserve">Upstream Relationships: </w:t>
      </w:r>
    </w:p>
    <w:p w14:paraId="5B81CA1D" w14:textId="77777777" w:rsidR="00A77B3E" w:rsidRDefault="00A77B3E">
      <w:pPr>
        <w:keepLines/>
      </w:pPr>
      <w:r>
        <w:t xml:space="preserve">Relationships: </w:t>
      </w:r>
    </w:p>
    <w:p w14:paraId="1D33A83C" w14:textId="77777777" w:rsidR="00A77B3E" w:rsidRDefault="00A77B3E">
      <w:pPr>
        <w:keepLines/>
      </w:pPr>
      <w:r>
        <w:t xml:space="preserve">Synchronized Items: </w:t>
      </w:r>
    </w:p>
    <w:p w14:paraId="61C9B646" w14:textId="77777777" w:rsidR="00A77B3E" w:rsidRDefault="00A77B3E">
      <w:pPr>
        <w:keepLines/>
      </w:pPr>
      <w:r>
        <w:t xml:space="preserve">Comments: </w:t>
      </w:r>
    </w:p>
    <w:p w14:paraId="12628947" w14:textId="77777777" w:rsidR="00A77B3E" w:rsidRDefault="00A77B3E">
      <w:pPr>
        <w:keepLines/>
      </w:pPr>
      <w:r>
        <w:t xml:space="preserve">Versions: </w:t>
      </w:r>
    </w:p>
    <w:p w14:paraId="69392735" w14:textId="77777777" w:rsidR="00A77B3E" w:rsidRDefault="00A77B3E">
      <w:pPr>
        <w:keepLines/>
      </w:pPr>
      <w:r>
        <w:t>#</w:t>
      </w:r>
      <w:r>
        <w:rPr>
          <w:noProof/>
        </w:rPr>
        <w:t>5</w:t>
      </w:r>
      <w:r>
        <w:t xml:space="preserve">: </w:t>
      </w:r>
      <w:r>
        <w:rPr>
          <w:noProof/>
        </w:rPr>
        <w:t>05/02/2025</w:t>
      </w:r>
      <w:r>
        <w:t xml:space="preserve"> - </w:t>
      </w:r>
      <w:r>
        <w:rPr>
          <w:noProof/>
        </w:rPr>
        <w:t>"Requirement Description" changed</w:t>
      </w:r>
      <w:r>
        <w:t xml:space="preserve"> - . Baselines: </w:t>
      </w:r>
      <w:r>
        <w:rPr>
          <w:noProof/>
        </w:rPr>
        <w:t>Review Decagon SyRR Jama Review v9, Review Decagon SyRR Jama Review v8, Review Decagon SyRR Jama Review v14, Review Decagon SyRR Jama Review v10, Review Decagon SyRR Jama Review v13, Review Decagon SyRR Jama Review v12, B1 - Project Decagon Post SyRR - 07/11/2025, Review Decagon SyRR Jama Review v11,</w:t>
      </w:r>
    </w:p>
    <w:p w14:paraId="50A201DB" w14:textId="77777777" w:rsidR="00A77B3E" w:rsidRDefault="00A77B3E">
      <w:pPr>
        <w:keepLines/>
      </w:pPr>
      <w:r>
        <w:t>#</w:t>
      </w:r>
      <w:r>
        <w:rPr>
          <w:noProof/>
        </w:rPr>
        <w:t>4</w:t>
      </w:r>
      <w:r>
        <w:t xml:space="preserve">: </w:t>
      </w:r>
      <w:r>
        <w:rPr>
          <w:noProof/>
        </w:rPr>
        <w:t>03/20/2025</w:t>
      </w:r>
      <w:r>
        <w:t xml:space="preserve"> - </w:t>
      </w:r>
      <w:r>
        <w:rPr>
          <w:noProof/>
        </w:rPr>
        <w:t>"Status" changed from "Draft" to "Ready For Review"</w:t>
      </w:r>
      <w:r>
        <w:t xml:space="preserve"> - . Baselines: </w:t>
      </w:r>
      <w:r>
        <w:rPr>
          <w:noProof/>
        </w:rPr>
        <w:t>Review Decagon SyRR Jama Review v4, Review Decagon SyRR Jama Review v3, Review Decagon SyRR Jama Review v2, Review Decagon SyRR Jama Review v5, Review Decagon SyRR Jama Review v6, Review Decagon SyRR Jama Review v7, Review Decagon SyRR Jama Review v1,</w:t>
      </w:r>
    </w:p>
    <w:p w14:paraId="722E1415" w14:textId="77777777" w:rsidR="00A77B3E" w:rsidRDefault="00A77B3E">
      <w:pPr>
        <w:keepLines/>
      </w:pPr>
      <w:r>
        <w:lastRenderedPageBreak/>
        <w:t>#</w:t>
      </w:r>
      <w:r>
        <w:rPr>
          <w:noProof/>
        </w:rPr>
        <w:t>3</w:t>
      </w:r>
      <w:r>
        <w:t xml:space="preserve">: </w:t>
      </w:r>
      <w:r>
        <w:rPr>
          <w:noProof/>
        </w:rPr>
        <w:t>12/09/2024</w:t>
      </w:r>
      <w:r>
        <w:t xml:space="preserve"> - </w:t>
      </w:r>
      <w:r>
        <w:rPr>
          <w:noProof/>
        </w:rPr>
        <w:t>"Allocation/s" changed</w:t>
      </w:r>
      <w:r>
        <w:t xml:space="preserve"> - . Baselines: </w:t>
      </w:r>
    </w:p>
    <w:p w14:paraId="6CC56E8D" w14:textId="77777777" w:rsidR="00A77B3E" w:rsidRDefault="00A77B3E">
      <w:pPr>
        <w:keepLines/>
      </w:pPr>
      <w:r>
        <w:t>#</w:t>
      </w:r>
      <w:r>
        <w:rPr>
          <w:noProof/>
        </w:rPr>
        <w:t>2</w:t>
      </w:r>
      <w:r>
        <w:t xml:space="preserve">: </w:t>
      </w:r>
      <w:r>
        <w:rPr>
          <w:noProof/>
        </w:rPr>
        <w:t>12/09/2024</w:t>
      </w:r>
      <w:r>
        <w:t xml:space="preserve"> - </w:t>
      </w:r>
      <w:r>
        <w:rPr>
          <w:noProof/>
        </w:rPr>
        <w:t>"Requirement Description" changed, "Allocation/s" changed, "Validation Evidence" changed, "Validation Conclusion" changed from "Unassigned" to "Yes"</w:t>
      </w:r>
      <w:r>
        <w:t xml:space="preserve"> - . Baselines: </w:t>
      </w:r>
    </w:p>
    <w:p w14:paraId="6D2EFA0D" w14:textId="77777777" w:rsidR="00A77B3E" w:rsidRDefault="00A77B3E">
      <w:pPr>
        <w:keepLines/>
      </w:pPr>
      <w:r>
        <w:t>#</w:t>
      </w:r>
      <w:r>
        <w:rPr>
          <w:noProof/>
        </w:rPr>
        <w:t>1</w:t>
      </w:r>
      <w:r>
        <w:t xml:space="preserve">: </w:t>
      </w:r>
      <w:r>
        <w:rPr>
          <w:noProof/>
        </w:rPr>
        <w:t>12/05/2024</w:t>
      </w:r>
      <w:r>
        <w:t xml:space="preserve"> - </w:t>
      </w:r>
      <w:r>
        <w:rPr>
          <w:noProof/>
        </w:rPr>
        <w:t>Copied from "StdTestReq-REQ_RC-1760 UUT List"</w:t>
      </w:r>
      <w:r>
        <w:t xml:space="preserve"> - . Baselines: </w:t>
      </w:r>
    </w:p>
    <w:bookmarkStart w:id="25" w:name="DECAGON-REQ_RC-28_1"/>
    <w:p w14:paraId="3E3BB50A" w14:textId="77777777" w:rsidR="00A77B3E" w:rsidRDefault="00A77B3E">
      <w:pPr>
        <w:pStyle w:val="Heading2"/>
        <w:keepLines/>
      </w:pPr>
      <w:r>
        <w:rPr>
          <w:noProof/>
        </w:rPr>
        <w:fldChar w:fldCharType="begin"/>
      </w:r>
      <w:r>
        <w:rPr>
          <w:noProof/>
        </w:rPr>
        <w:instrText xml:space="preserve"> HYPERLINK "https://jama02.rockwellcollins.com/contour/perspective.req?projectId=636&amp;docId=18749485" </w:instrText>
      </w:r>
      <w:r>
        <w:rPr>
          <w:noProof/>
        </w:rPr>
      </w:r>
      <w:r>
        <w:rPr>
          <w:noProof/>
        </w:rPr>
        <w:fldChar w:fldCharType="separate"/>
      </w:r>
      <w:r>
        <w:rPr>
          <w:noProof/>
        </w:rPr>
        <w:t>DECAGON-REQ_RC-28</w:t>
      </w:r>
      <w:r>
        <w:rPr>
          <w:noProof/>
        </w:rPr>
        <w:fldChar w:fldCharType="end"/>
      </w:r>
      <w:bookmarkEnd w:id="25"/>
      <w:r>
        <w:t xml:space="preserve"> </w:t>
      </w:r>
      <w:bookmarkStart w:id="26" w:name="DECAGON-REQ_RC-28_0_0"/>
      <w:r>
        <w:rPr>
          <w:noProof/>
        </w:rPr>
        <w:t>UUT Programming</w:t>
      </w:r>
      <w:bookmarkEnd w:id="26"/>
    </w:p>
    <w:p w14:paraId="139D2544" w14:textId="77777777" w:rsidR="00A77B3E" w:rsidRDefault="00A77B3E">
      <w:pPr>
        <w:keepLines/>
        <w:rPr>
          <w:noProof/>
          <w:lang w:val="en-US" w:eastAsia="en-US" w:bidi="ar-SA"/>
        </w:rPr>
      </w:pPr>
      <w:r>
        <w:rPr>
          <w:noProof/>
          <w:lang w:val="en-US" w:eastAsia="en-US" w:bidi="ar-SA"/>
        </w:rPr>
        <w:t>The Test System shall program all files to the UUT according to the programming parameters tables and/or drawing notes indicated on the UUT drawings.</w:t>
      </w:r>
    </w:p>
    <w:p w14:paraId="0EAB5302" w14:textId="77777777" w:rsidR="00A77B3E" w:rsidRDefault="00A77B3E">
      <w:pPr>
        <w:keepLines/>
        <w:rPr>
          <w:noProof/>
          <w:lang w:val="en-US" w:eastAsia="en-US" w:bidi="ar-SA"/>
        </w:rPr>
      </w:pPr>
      <w:r>
        <w:rPr>
          <w:noProof/>
          <w:lang w:val="en-US" w:eastAsia="en-US" w:bidi="ar-SA"/>
        </w:rPr>
        <w:t> </w:t>
      </w:r>
    </w:p>
    <w:p w14:paraId="5D9C3B22" w14:textId="77777777" w:rsidR="00A77B3E" w:rsidRDefault="00A77B3E">
      <w:pPr>
        <w:keepLines/>
        <w:rPr>
          <w:noProof/>
          <w:lang w:val="en-US" w:eastAsia="en-US" w:bidi="ar-SA"/>
        </w:rPr>
      </w:pPr>
      <w:r>
        <w:rPr>
          <w:noProof/>
          <w:lang w:val="en-US" w:eastAsia="en-US" w:bidi="ar-SA"/>
        </w:rPr>
        <w:t>NOTE: Applicable UUTs are listed in the UUT List requirement.</w:t>
      </w:r>
    </w:p>
    <w:tbl>
      <w:tblPr>
        <w:tblW w:w="5000" w:type="pct"/>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2046"/>
        <w:gridCol w:w="7530"/>
      </w:tblGrid>
      <w:tr w:rsidR="00000000" w14:paraId="5601F58D" w14:textId="77777777">
        <w:tc>
          <w:tcPr>
            <w:tcW w:w="2000" w:type="dxa"/>
          </w:tcPr>
          <w:p w14:paraId="4D956529" w14:textId="77777777" w:rsidR="00A77B3E" w:rsidRDefault="00A77B3E">
            <w:pPr>
              <w:keepLines/>
            </w:pPr>
            <w:r>
              <w:t># of Downstream Relationships</w:t>
            </w:r>
          </w:p>
        </w:tc>
        <w:tc>
          <w:tcPr>
            <w:tcW w:w="7360" w:type="dxa"/>
          </w:tcPr>
          <w:p w14:paraId="7756BF9E" w14:textId="77777777" w:rsidR="00A77B3E" w:rsidRDefault="00A77B3E">
            <w:pPr>
              <w:keepLines/>
            </w:pPr>
            <w:r>
              <w:rPr>
                <w:noProof/>
              </w:rPr>
              <w:t>9</w:t>
            </w:r>
          </w:p>
        </w:tc>
      </w:tr>
      <w:tr w:rsidR="00000000" w14:paraId="3E0D9931" w14:textId="77777777">
        <w:tc>
          <w:tcPr>
            <w:tcW w:w="2000" w:type="dxa"/>
          </w:tcPr>
          <w:p w14:paraId="24360475" w14:textId="77777777" w:rsidR="00A77B3E" w:rsidRDefault="00A77B3E">
            <w:pPr>
              <w:keepLines/>
            </w:pPr>
            <w:r>
              <w:t>Connected Users</w:t>
            </w:r>
          </w:p>
        </w:tc>
        <w:tc>
          <w:tcPr>
            <w:tcW w:w="7360" w:type="dxa"/>
          </w:tcPr>
          <w:p w14:paraId="4755B500" w14:textId="77777777" w:rsidR="00A77B3E" w:rsidRDefault="00A77B3E">
            <w:pPr>
              <w:keepLines/>
            </w:pPr>
            <w:r>
              <w:rPr>
                <w:noProof/>
              </w:rPr>
              <w:t>2</w:t>
            </w:r>
          </w:p>
        </w:tc>
      </w:tr>
      <w:tr w:rsidR="00000000" w14:paraId="180F5557" w14:textId="77777777">
        <w:tc>
          <w:tcPr>
            <w:tcW w:w="2000" w:type="dxa"/>
          </w:tcPr>
          <w:p w14:paraId="2ABABEA0" w14:textId="77777777" w:rsidR="00A77B3E" w:rsidRDefault="00A77B3E">
            <w:pPr>
              <w:keepLines/>
            </w:pPr>
            <w:r>
              <w:t>Verification Method/s</w:t>
            </w:r>
          </w:p>
        </w:tc>
        <w:tc>
          <w:tcPr>
            <w:tcW w:w="7360" w:type="dxa"/>
          </w:tcPr>
          <w:p w14:paraId="592FC116" w14:textId="77777777" w:rsidR="00A77B3E" w:rsidRDefault="00A77B3E">
            <w:pPr>
              <w:keepLines/>
            </w:pPr>
            <w:r>
              <w:rPr>
                <w:noProof/>
              </w:rPr>
              <w:t>Test</w:t>
            </w:r>
          </w:p>
        </w:tc>
      </w:tr>
      <w:tr w:rsidR="00000000" w14:paraId="7AE053D7" w14:textId="77777777">
        <w:tc>
          <w:tcPr>
            <w:tcW w:w="2000" w:type="dxa"/>
          </w:tcPr>
          <w:p w14:paraId="1F49B71C" w14:textId="77777777" w:rsidR="00A77B3E" w:rsidRDefault="00A77B3E">
            <w:pPr>
              <w:keepLines/>
            </w:pPr>
            <w:r>
              <w:t>Release</w:t>
            </w:r>
          </w:p>
        </w:tc>
        <w:tc>
          <w:tcPr>
            <w:tcW w:w="7360" w:type="dxa"/>
          </w:tcPr>
          <w:p w14:paraId="6A02721B" w14:textId="77777777" w:rsidR="00000000" w:rsidRDefault="00000000"/>
        </w:tc>
      </w:tr>
      <w:tr w:rsidR="00000000" w14:paraId="2151C4F1" w14:textId="77777777">
        <w:tc>
          <w:tcPr>
            <w:tcW w:w="2000" w:type="dxa"/>
          </w:tcPr>
          <w:p w14:paraId="0AFD5DBD" w14:textId="77777777" w:rsidR="00A77B3E" w:rsidRDefault="00A77B3E">
            <w:pPr>
              <w:keepLines/>
            </w:pPr>
            <w:r>
              <w:t>Project Defined</w:t>
            </w:r>
          </w:p>
        </w:tc>
        <w:tc>
          <w:tcPr>
            <w:tcW w:w="7360" w:type="dxa"/>
          </w:tcPr>
          <w:p w14:paraId="3501CE3D" w14:textId="77777777" w:rsidR="00000000" w:rsidRDefault="00000000"/>
        </w:tc>
      </w:tr>
      <w:tr w:rsidR="00000000" w14:paraId="0F7B66D9" w14:textId="77777777">
        <w:tc>
          <w:tcPr>
            <w:tcW w:w="2000" w:type="dxa"/>
          </w:tcPr>
          <w:p w14:paraId="58FD0FAA" w14:textId="77777777" w:rsidR="00A77B3E" w:rsidRDefault="00A77B3E">
            <w:pPr>
              <w:keepLines/>
            </w:pPr>
            <w:r>
              <w:t>Project</w:t>
            </w:r>
          </w:p>
        </w:tc>
        <w:tc>
          <w:tcPr>
            <w:tcW w:w="7360" w:type="dxa"/>
          </w:tcPr>
          <w:p w14:paraId="7F4EDCD9" w14:textId="77777777" w:rsidR="00A77B3E" w:rsidRDefault="00A77B3E">
            <w:pPr>
              <w:keepLines/>
            </w:pPr>
            <w:r>
              <w:rPr>
                <w:noProof/>
              </w:rPr>
              <w:t>Decagon_Boundary Scan</w:t>
            </w:r>
          </w:p>
        </w:tc>
      </w:tr>
      <w:tr w:rsidR="00000000" w14:paraId="580C4717" w14:textId="77777777">
        <w:tc>
          <w:tcPr>
            <w:tcW w:w="2000" w:type="dxa"/>
          </w:tcPr>
          <w:p w14:paraId="0C25499C" w14:textId="77777777" w:rsidR="00A77B3E" w:rsidRDefault="00A77B3E">
            <w:pPr>
              <w:keepLines/>
            </w:pPr>
            <w:r>
              <w:t>Relationship Status</w:t>
            </w:r>
          </w:p>
        </w:tc>
        <w:tc>
          <w:tcPr>
            <w:tcW w:w="7360" w:type="dxa"/>
          </w:tcPr>
          <w:p w14:paraId="0D8590AF" w14:textId="77777777" w:rsidR="00A77B3E" w:rsidRDefault="00A77B3E">
            <w:pPr>
              <w:keepLines/>
            </w:pPr>
            <w:r>
              <w:rPr>
                <w:noProof/>
              </w:rPr>
              <w:t>Causing Suspect</w:t>
            </w:r>
          </w:p>
        </w:tc>
      </w:tr>
      <w:tr w:rsidR="00000000" w14:paraId="45C59006" w14:textId="77777777">
        <w:tc>
          <w:tcPr>
            <w:tcW w:w="2000" w:type="dxa"/>
          </w:tcPr>
          <w:p w14:paraId="6A101C10" w14:textId="77777777" w:rsidR="00A77B3E" w:rsidRDefault="00A77B3E">
            <w:pPr>
              <w:keepLines/>
            </w:pPr>
            <w:r>
              <w:t>DOORS Relationship</w:t>
            </w:r>
          </w:p>
        </w:tc>
        <w:tc>
          <w:tcPr>
            <w:tcW w:w="7360" w:type="dxa"/>
          </w:tcPr>
          <w:p w14:paraId="0711826F" w14:textId="77777777" w:rsidR="00000000" w:rsidRDefault="00000000"/>
        </w:tc>
      </w:tr>
      <w:tr w:rsidR="00000000" w14:paraId="373D2337" w14:textId="77777777">
        <w:tc>
          <w:tcPr>
            <w:tcW w:w="2000" w:type="dxa"/>
          </w:tcPr>
          <w:p w14:paraId="47331CC2" w14:textId="77777777" w:rsidR="00A77B3E" w:rsidRDefault="00A77B3E">
            <w:pPr>
              <w:keepLines/>
            </w:pPr>
            <w:r>
              <w:t>Version</w:t>
            </w:r>
          </w:p>
        </w:tc>
        <w:tc>
          <w:tcPr>
            <w:tcW w:w="7360" w:type="dxa"/>
          </w:tcPr>
          <w:p w14:paraId="0EE30B82" w14:textId="77777777" w:rsidR="00A77B3E" w:rsidRDefault="00A77B3E">
            <w:pPr>
              <w:keepLines/>
            </w:pPr>
            <w:r>
              <w:rPr>
                <w:noProof/>
              </w:rPr>
              <w:t>6</w:t>
            </w:r>
          </w:p>
        </w:tc>
      </w:tr>
      <w:tr w:rsidR="00000000" w14:paraId="03B3E3BC" w14:textId="77777777">
        <w:tc>
          <w:tcPr>
            <w:tcW w:w="2000" w:type="dxa"/>
          </w:tcPr>
          <w:p w14:paraId="3F7CB62B" w14:textId="77777777" w:rsidR="00A77B3E" w:rsidRDefault="00A77B3E">
            <w:pPr>
              <w:keepLines/>
            </w:pPr>
            <w:r>
              <w:t>Last Activity Date</w:t>
            </w:r>
          </w:p>
        </w:tc>
        <w:tc>
          <w:tcPr>
            <w:tcW w:w="7360" w:type="dxa"/>
          </w:tcPr>
          <w:p w14:paraId="2E656A83" w14:textId="77777777" w:rsidR="00A77B3E" w:rsidRDefault="00A77B3E">
            <w:pPr>
              <w:keepLines/>
            </w:pPr>
            <w:r>
              <w:rPr>
                <w:noProof/>
              </w:rPr>
              <w:t>2025-04-03 14:51:12.0</w:t>
            </w:r>
          </w:p>
        </w:tc>
      </w:tr>
      <w:tr w:rsidR="00000000" w14:paraId="2519A934" w14:textId="77777777">
        <w:tc>
          <w:tcPr>
            <w:tcW w:w="2000" w:type="dxa"/>
          </w:tcPr>
          <w:p w14:paraId="273442FE" w14:textId="77777777" w:rsidR="00A77B3E" w:rsidRDefault="00A77B3E">
            <w:pPr>
              <w:keepLines/>
            </w:pPr>
            <w:r>
              <w:t>Upstream Cross Instance Relationships</w:t>
            </w:r>
          </w:p>
        </w:tc>
        <w:tc>
          <w:tcPr>
            <w:tcW w:w="7360" w:type="dxa"/>
          </w:tcPr>
          <w:p w14:paraId="1AFADDBF" w14:textId="77777777" w:rsidR="00000000" w:rsidRDefault="00000000"/>
        </w:tc>
      </w:tr>
      <w:tr w:rsidR="00000000" w14:paraId="2FA8B303" w14:textId="77777777">
        <w:tc>
          <w:tcPr>
            <w:tcW w:w="2000" w:type="dxa"/>
          </w:tcPr>
          <w:p w14:paraId="647CE7EF" w14:textId="77777777" w:rsidR="00A77B3E" w:rsidRDefault="00A77B3E">
            <w:pPr>
              <w:keepLines/>
            </w:pPr>
            <w:r>
              <w:t>Validation Method/s</w:t>
            </w:r>
          </w:p>
        </w:tc>
        <w:tc>
          <w:tcPr>
            <w:tcW w:w="7360" w:type="dxa"/>
          </w:tcPr>
          <w:p w14:paraId="26DAB6EF" w14:textId="77777777" w:rsidR="00A77B3E" w:rsidRDefault="00A77B3E">
            <w:pPr>
              <w:keepLines/>
            </w:pPr>
            <w:r>
              <w:rPr>
                <w:noProof/>
              </w:rPr>
              <w:t>Traceability</w:t>
            </w:r>
          </w:p>
        </w:tc>
      </w:tr>
      <w:tr w:rsidR="00000000" w14:paraId="44356C52" w14:textId="77777777">
        <w:tc>
          <w:tcPr>
            <w:tcW w:w="2000" w:type="dxa"/>
          </w:tcPr>
          <w:p w14:paraId="75E838CD" w14:textId="77777777" w:rsidR="00A77B3E" w:rsidRDefault="00A77B3E">
            <w:pPr>
              <w:keepLines/>
            </w:pPr>
            <w:r>
              <w:t>API ID</w:t>
            </w:r>
          </w:p>
        </w:tc>
        <w:tc>
          <w:tcPr>
            <w:tcW w:w="7360" w:type="dxa"/>
          </w:tcPr>
          <w:p w14:paraId="68D811F2" w14:textId="77777777" w:rsidR="00A77B3E" w:rsidRDefault="00A77B3E">
            <w:pPr>
              <w:keepLines/>
            </w:pPr>
            <w:r>
              <w:rPr>
                <w:noProof/>
              </w:rPr>
              <w:t>18749485</w:t>
            </w:r>
          </w:p>
        </w:tc>
      </w:tr>
      <w:tr w:rsidR="00000000" w14:paraId="3C3DD436" w14:textId="77777777">
        <w:tc>
          <w:tcPr>
            <w:tcW w:w="2000" w:type="dxa"/>
          </w:tcPr>
          <w:p w14:paraId="508965D9" w14:textId="77777777" w:rsidR="00A77B3E" w:rsidRDefault="00A77B3E">
            <w:pPr>
              <w:keepLines/>
            </w:pPr>
            <w:r>
              <w:t>Locked</w:t>
            </w:r>
          </w:p>
        </w:tc>
        <w:tc>
          <w:tcPr>
            <w:tcW w:w="7360" w:type="dxa"/>
          </w:tcPr>
          <w:p w14:paraId="42150A6D" w14:textId="77777777" w:rsidR="00A77B3E" w:rsidRDefault="00A77B3E">
            <w:pPr>
              <w:keepLines/>
            </w:pPr>
            <w:r>
              <w:rPr>
                <w:noProof/>
              </w:rPr>
              <w:t>false</w:t>
            </w:r>
          </w:p>
        </w:tc>
      </w:tr>
      <w:tr w:rsidR="00000000" w14:paraId="28596A4B" w14:textId="77777777">
        <w:tc>
          <w:tcPr>
            <w:tcW w:w="2000" w:type="dxa"/>
          </w:tcPr>
          <w:p w14:paraId="2B02E293" w14:textId="77777777" w:rsidR="00A77B3E" w:rsidRDefault="00A77B3E">
            <w:pPr>
              <w:keepLines/>
            </w:pPr>
            <w:r>
              <w:t>Derived Requirement</w:t>
            </w:r>
          </w:p>
        </w:tc>
        <w:tc>
          <w:tcPr>
            <w:tcW w:w="7360" w:type="dxa"/>
          </w:tcPr>
          <w:p w14:paraId="28BAFBC5" w14:textId="77777777" w:rsidR="00A77B3E" w:rsidRDefault="00A77B3E">
            <w:pPr>
              <w:keepLines/>
            </w:pPr>
            <w:r>
              <w:rPr>
                <w:noProof/>
              </w:rPr>
              <w:t>No</w:t>
            </w:r>
          </w:p>
        </w:tc>
      </w:tr>
      <w:tr w:rsidR="00000000" w14:paraId="213741E6" w14:textId="77777777">
        <w:tc>
          <w:tcPr>
            <w:tcW w:w="2000" w:type="dxa"/>
          </w:tcPr>
          <w:p w14:paraId="094F7BCB" w14:textId="77777777" w:rsidR="00A77B3E" w:rsidRDefault="00A77B3E">
            <w:pPr>
              <w:keepLines/>
            </w:pPr>
            <w:r>
              <w:t>Security Requirement</w:t>
            </w:r>
          </w:p>
        </w:tc>
        <w:tc>
          <w:tcPr>
            <w:tcW w:w="7360" w:type="dxa"/>
          </w:tcPr>
          <w:p w14:paraId="494CC53B" w14:textId="77777777" w:rsidR="00A77B3E" w:rsidRDefault="00A77B3E">
            <w:pPr>
              <w:keepLines/>
            </w:pPr>
            <w:r>
              <w:rPr>
                <w:noProof/>
              </w:rPr>
              <w:t>No</w:t>
            </w:r>
          </w:p>
        </w:tc>
      </w:tr>
      <w:tr w:rsidR="00000000" w14:paraId="7F3CA5F3" w14:textId="77777777">
        <w:tc>
          <w:tcPr>
            <w:tcW w:w="2000" w:type="dxa"/>
          </w:tcPr>
          <w:p w14:paraId="5FE7E9BF" w14:textId="77777777" w:rsidR="00A77B3E" w:rsidRDefault="00A77B3E">
            <w:pPr>
              <w:keepLines/>
            </w:pPr>
            <w:r>
              <w:t>DOORS ID</w:t>
            </w:r>
          </w:p>
        </w:tc>
        <w:tc>
          <w:tcPr>
            <w:tcW w:w="7360" w:type="dxa"/>
          </w:tcPr>
          <w:p w14:paraId="5EFF3261" w14:textId="77777777" w:rsidR="00000000" w:rsidRDefault="00000000"/>
        </w:tc>
      </w:tr>
      <w:tr w:rsidR="00000000" w14:paraId="1F0D600E" w14:textId="77777777">
        <w:tc>
          <w:tcPr>
            <w:tcW w:w="2000" w:type="dxa"/>
          </w:tcPr>
          <w:p w14:paraId="54B75F00" w14:textId="77777777" w:rsidR="00A77B3E" w:rsidRDefault="00A77B3E">
            <w:pPr>
              <w:keepLines/>
            </w:pPr>
            <w:r>
              <w:t>Safety Requirement</w:t>
            </w:r>
          </w:p>
        </w:tc>
        <w:tc>
          <w:tcPr>
            <w:tcW w:w="7360" w:type="dxa"/>
          </w:tcPr>
          <w:p w14:paraId="19C4696E" w14:textId="77777777" w:rsidR="00A77B3E" w:rsidRDefault="00A77B3E">
            <w:pPr>
              <w:keepLines/>
            </w:pPr>
            <w:r>
              <w:rPr>
                <w:noProof/>
              </w:rPr>
              <w:t>No</w:t>
            </w:r>
          </w:p>
        </w:tc>
      </w:tr>
      <w:tr w:rsidR="00000000" w14:paraId="32EBF138" w14:textId="77777777">
        <w:tc>
          <w:tcPr>
            <w:tcW w:w="2000" w:type="dxa"/>
          </w:tcPr>
          <w:p w14:paraId="5F2AAA50" w14:textId="77777777" w:rsidR="00A77B3E" w:rsidRDefault="00A77B3E">
            <w:pPr>
              <w:keepLines/>
            </w:pPr>
            <w:r>
              <w:t>Statement of Compliance</w:t>
            </w:r>
          </w:p>
        </w:tc>
        <w:tc>
          <w:tcPr>
            <w:tcW w:w="7360" w:type="dxa"/>
          </w:tcPr>
          <w:p w14:paraId="02D4A5DE" w14:textId="77777777" w:rsidR="00A77B3E" w:rsidRDefault="00A77B3E">
            <w:pPr>
              <w:keepLines/>
            </w:pPr>
            <w:r>
              <w:rPr>
                <w:noProof/>
              </w:rPr>
              <w:t>Unassigned</w:t>
            </w:r>
          </w:p>
        </w:tc>
      </w:tr>
      <w:tr w:rsidR="00000000" w14:paraId="2FEE176C" w14:textId="77777777">
        <w:tc>
          <w:tcPr>
            <w:tcW w:w="2000" w:type="dxa"/>
          </w:tcPr>
          <w:p w14:paraId="2091B456" w14:textId="77777777" w:rsidR="00A77B3E" w:rsidRDefault="00A77B3E">
            <w:pPr>
              <w:keepLines/>
            </w:pPr>
            <w:r>
              <w:t>Export Controlled</w:t>
            </w:r>
          </w:p>
        </w:tc>
        <w:tc>
          <w:tcPr>
            <w:tcW w:w="7360" w:type="dxa"/>
          </w:tcPr>
          <w:p w14:paraId="10BFFA32" w14:textId="77777777" w:rsidR="00000000" w:rsidRDefault="00000000"/>
        </w:tc>
      </w:tr>
      <w:tr w:rsidR="00000000" w14:paraId="4F8A2355" w14:textId="77777777">
        <w:tc>
          <w:tcPr>
            <w:tcW w:w="2000" w:type="dxa"/>
          </w:tcPr>
          <w:p w14:paraId="5C055A1B" w14:textId="77777777" w:rsidR="00A77B3E" w:rsidRDefault="00A77B3E">
            <w:pPr>
              <w:keepLines/>
            </w:pPr>
            <w:r>
              <w:t>Global ID</w:t>
            </w:r>
          </w:p>
        </w:tc>
        <w:tc>
          <w:tcPr>
            <w:tcW w:w="7360" w:type="dxa"/>
          </w:tcPr>
          <w:p w14:paraId="545EAFC6" w14:textId="77777777" w:rsidR="00A77B3E" w:rsidRDefault="00A77B3E">
            <w:pPr>
              <w:keepLines/>
            </w:pPr>
            <w:r>
              <w:rPr>
                <w:noProof/>
              </w:rPr>
              <w:t>COL02-REQ_RC-10678046</w:t>
            </w:r>
          </w:p>
        </w:tc>
      </w:tr>
      <w:tr w:rsidR="00000000" w14:paraId="3EA0CC0A" w14:textId="77777777">
        <w:tc>
          <w:tcPr>
            <w:tcW w:w="2000" w:type="dxa"/>
          </w:tcPr>
          <w:p w14:paraId="017A5D02" w14:textId="77777777" w:rsidR="00A77B3E" w:rsidRDefault="00A77B3E">
            <w:pPr>
              <w:keepLines/>
            </w:pPr>
            <w:r>
              <w:t>Downstream Cross Instance Relationships</w:t>
            </w:r>
          </w:p>
        </w:tc>
        <w:tc>
          <w:tcPr>
            <w:tcW w:w="7360" w:type="dxa"/>
          </w:tcPr>
          <w:p w14:paraId="4E4EC322" w14:textId="77777777" w:rsidR="00000000" w:rsidRDefault="00000000"/>
        </w:tc>
      </w:tr>
      <w:tr w:rsidR="00000000" w14:paraId="314BA289" w14:textId="77777777">
        <w:tc>
          <w:tcPr>
            <w:tcW w:w="2000" w:type="dxa"/>
          </w:tcPr>
          <w:p w14:paraId="39C07506" w14:textId="77777777" w:rsidR="00A77B3E" w:rsidRDefault="00A77B3E">
            <w:pPr>
              <w:keepLines/>
            </w:pPr>
            <w:r>
              <w:lastRenderedPageBreak/>
              <w:t>Last Locked</w:t>
            </w:r>
          </w:p>
        </w:tc>
        <w:tc>
          <w:tcPr>
            <w:tcW w:w="7360" w:type="dxa"/>
          </w:tcPr>
          <w:p w14:paraId="27563568" w14:textId="77777777" w:rsidR="00A77B3E" w:rsidRDefault="00A77B3E">
            <w:pPr>
              <w:keepLines/>
            </w:pPr>
            <w:r>
              <w:rPr>
                <w:noProof/>
              </w:rPr>
              <w:t>2025-04-03 14:51:14.0</w:t>
            </w:r>
          </w:p>
        </w:tc>
      </w:tr>
      <w:tr w:rsidR="00000000" w14:paraId="09A60097" w14:textId="77777777">
        <w:tc>
          <w:tcPr>
            <w:tcW w:w="2000" w:type="dxa"/>
          </w:tcPr>
          <w:p w14:paraId="3DA72DBF" w14:textId="77777777" w:rsidR="00A77B3E" w:rsidRDefault="00A77B3E">
            <w:pPr>
              <w:keepLines/>
            </w:pPr>
            <w:r>
              <w:t>Requirement Type</w:t>
            </w:r>
          </w:p>
        </w:tc>
        <w:tc>
          <w:tcPr>
            <w:tcW w:w="7360" w:type="dxa"/>
          </w:tcPr>
          <w:p w14:paraId="5192D945" w14:textId="77777777" w:rsidR="00A77B3E" w:rsidRDefault="00A77B3E">
            <w:pPr>
              <w:keepLines/>
            </w:pPr>
            <w:r>
              <w:rPr>
                <w:noProof/>
              </w:rPr>
              <w:t>System</w:t>
            </w:r>
          </w:p>
        </w:tc>
      </w:tr>
      <w:tr w:rsidR="00000000" w14:paraId="0F165ABD" w14:textId="77777777">
        <w:tc>
          <w:tcPr>
            <w:tcW w:w="2000" w:type="dxa"/>
          </w:tcPr>
          <w:p w14:paraId="40715023" w14:textId="77777777" w:rsidR="00A77B3E" w:rsidRDefault="00A77B3E">
            <w:pPr>
              <w:keepLines/>
            </w:pPr>
            <w:r>
              <w:t>Tags</w:t>
            </w:r>
          </w:p>
        </w:tc>
        <w:tc>
          <w:tcPr>
            <w:tcW w:w="7360" w:type="dxa"/>
          </w:tcPr>
          <w:p w14:paraId="561C19CB" w14:textId="77777777" w:rsidR="00000000" w:rsidRDefault="00000000"/>
        </w:tc>
      </w:tr>
      <w:tr w:rsidR="00000000" w14:paraId="509CD0EF" w14:textId="77777777">
        <w:tc>
          <w:tcPr>
            <w:tcW w:w="2000" w:type="dxa"/>
          </w:tcPr>
          <w:p w14:paraId="67A3BDE7" w14:textId="77777777" w:rsidR="00A77B3E" w:rsidRDefault="00A77B3E">
            <w:pPr>
              <w:keepLines/>
            </w:pPr>
            <w:r>
              <w:t>Heading</w:t>
            </w:r>
          </w:p>
        </w:tc>
        <w:tc>
          <w:tcPr>
            <w:tcW w:w="7360" w:type="dxa"/>
          </w:tcPr>
          <w:p w14:paraId="0FB93E6F" w14:textId="77777777" w:rsidR="00A77B3E" w:rsidRDefault="00A77B3E">
            <w:pPr>
              <w:keepLines/>
            </w:pPr>
            <w:r>
              <w:rPr>
                <w:noProof/>
              </w:rPr>
              <w:t>1.2.1.3.2</w:t>
            </w:r>
          </w:p>
        </w:tc>
      </w:tr>
      <w:tr w:rsidR="00000000" w14:paraId="5CB34134" w14:textId="77777777">
        <w:tc>
          <w:tcPr>
            <w:tcW w:w="2000" w:type="dxa"/>
          </w:tcPr>
          <w:p w14:paraId="2B084BE6" w14:textId="77777777" w:rsidR="00A77B3E" w:rsidRDefault="00A77B3E">
            <w:pPr>
              <w:keepLines/>
            </w:pPr>
            <w:r>
              <w:t>Rationale</w:t>
            </w:r>
          </w:p>
        </w:tc>
        <w:tc>
          <w:tcPr>
            <w:tcW w:w="7360" w:type="dxa"/>
          </w:tcPr>
          <w:p w14:paraId="78547FAE" w14:textId="77777777" w:rsidR="00000000" w:rsidRDefault="00000000"/>
        </w:tc>
      </w:tr>
      <w:tr w:rsidR="00000000" w14:paraId="42C1A2C2" w14:textId="77777777">
        <w:tc>
          <w:tcPr>
            <w:tcW w:w="2000" w:type="dxa"/>
          </w:tcPr>
          <w:p w14:paraId="63D93FA1" w14:textId="77777777" w:rsidR="00A77B3E" w:rsidRDefault="00A77B3E">
            <w:pPr>
              <w:keepLines/>
            </w:pPr>
            <w:r>
              <w:t>Safety Rationale</w:t>
            </w:r>
          </w:p>
        </w:tc>
        <w:tc>
          <w:tcPr>
            <w:tcW w:w="7360" w:type="dxa"/>
          </w:tcPr>
          <w:p w14:paraId="206AF83B" w14:textId="77777777" w:rsidR="00000000" w:rsidRDefault="00000000"/>
        </w:tc>
      </w:tr>
      <w:tr w:rsidR="00000000" w14:paraId="16ADD1C0" w14:textId="77777777">
        <w:tc>
          <w:tcPr>
            <w:tcW w:w="2000" w:type="dxa"/>
          </w:tcPr>
          <w:p w14:paraId="198DD694" w14:textId="77777777" w:rsidR="00A77B3E" w:rsidRDefault="00A77B3E">
            <w:pPr>
              <w:keepLines/>
            </w:pPr>
            <w:r>
              <w:t>Change Driver</w:t>
            </w:r>
          </w:p>
        </w:tc>
        <w:tc>
          <w:tcPr>
            <w:tcW w:w="7360" w:type="dxa"/>
          </w:tcPr>
          <w:p w14:paraId="716DA708" w14:textId="77777777" w:rsidR="00000000" w:rsidRDefault="00000000"/>
        </w:tc>
      </w:tr>
      <w:tr w:rsidR="00000000" w14:paraId="3A899479" w14:textId="77777777">
        <w:tc>
          <w:tcPr>
            <w:tcW w:w="2000" w:type="dxa"/>
          </w:tcPr>
          <w:p w14:paraId="25545F56" w14:textId="77777777" w:rsidR="00A77B3E" w:rsidRDefault="00A77B3E">
            <w:pPr>
              <w:keepLines/>
            </w:pPr>
            <w:r>
              <w:t>Allocation/s</w:t>
            </w:r>
          </w:p>
        </w:tc>
        <w:tc>
          <w:tcPr>
            <w:tcW w:w="7360" w:type="dxa"/>
          </w:tcPr>
          <w:p w14:paraId="30DA1CA4" w14:textId="77777777" w:rsidR="00A77B3E" w:rsidRDefault="00A77B3E">
            <w:pPr>
              <w:keepLines/>
            </w:pPr>
            <w:r>
              <w:rPr>
                <w:noProof/>
                <w:lang w:val="en-US" w:eastAsia="en-US" w:bidi="ar-SA"/>
              </w:rPr>
              <w:t xml:space="preserve">Systems, Hardware, Software </w:t>
            </w:r>
          </w:p>
        </w:tc>
      </w:tr>
      <w:tr w:rsidR="00000000" w14:paraId="183D254F" w14:textId="77777777">
        <w:tc>
          <w:tcPr>
            <w:tcW w:w="2000" w:type="dxa"/>
          </w:tcPr>
          <w:p w14:paraId="4B11B814" w14:textId="77777777" w:rsidR="00A77B3E" w:rsidRDefault="00A77B3E">
            <w:pPr>
              <w:keepLines/>
            </w:pPr>
            <w:r>
              <w:t>Modified Date</w:t>
            </w:r>
          </w:p>
        </w:tc>
        <w:tc>
          <w:tcPr>
            <w:tcW w:w="7360" w:type="dxa"/>
          </w:tcPr>
          <w:p w14:paraId="01CFB41B" w14:textId="77777777" w:rsidR="00A77B3E" w:rsidRDefault="00A77B3E">
            <w:pPr>
              <w:keepLines/>
            </w:pPr>
            <w:r>
              <w:rPr>
                <w:noProof/>
              </w:rPr>
              <w:t>04/03/2025</w:t>
            </w:r>
          </w:p>
        </w:tc>
      </w:tr>
      <w:tr w:rsidR="00000000" w14:paraId="7099E1DF" w14:textId="77777777">
        <w:tc>
          <w:tcPr>
            <w:tcW w:w="2000" w:type="dxa"/>
          </w:tcPr>
          <w:p w14:paraId="7CCD15B3" w14:textId="77777777" w:rsidR="00A77B3E" w:rsidRDefault="00A77B3E">
            <w:pPr>
              <w:keepLines/>
            </w:pPr>
            <w:r>
              <w:t>Compliance Rationale</w:t>
            </w:r>
          </w:p>
        </w:tc>
        <w:tc>
          <w:tcPr>
            <w:tcW w:w="7360" w:type="dxa"/>
          </w:tcPr>
          <w:p w14:paraId="62C6683D" w14:textId="77777777" w:rsidR="00000000" w:rsidRDefault="00000000"/>
        </w:tc>
      </w:tr>
      <w:tr w:rsidR="00000000" w14:paraId="28C864C6" w14:textId="77777777">
        <w:tc>
          <w:tcPr>
            <w:tcW w:w="2000" w:type="dxa"/>
          </w:tcPr>
          <w:p w14:paraId="5A7B0F90" w14:textId="77777777" w:rsidR="00A77B3E" w:rsidRDefault="00A77B3E">
            <w:pPr>
              <w:keepLines/>
            </w:pPr>
            <w:r>
              <w:t>Security Rationale</w:t>
            </w:r>
          </w:p>
        </w:tc>
        <w:tc>
          <w:tcPr>
            <w:tcW w:w="7360" w:type="dxa"/>
          </w:tcPr>
          <w:p w14:paraId="3E10E25A" w14:textId="77777777" w:rsidR="00000000" w:rsidRDefault="00000000"/>
        </w:tc>
      </w:tr>
      <w:tr w:rsidR="00000000" w14:paraId="61204671" w14:textId="77777777">
        <w:tc>
          <w:tcPr>
            <w:tcW w:w="2000" w:type="dxa"/>
          </w:tcPr>
          <w:p w14:paraId="2ACEBDBF" w14:textId="77777777" w:rsidR="00A77B3E" w:rsidRDefault="00A77B3E">
            <w:pPr>
              <w:keepLines/>
            </w:pPr>
            <w:r>
              <w:t>Customer ID</w:t>
            </w:r>
          </w:p>
        </w:tc>
        <w:tc>
          <w:tcPr>
            <w:tcW w:w="7360" w:type="dxa"/>
          </w:tcPr>
          <w:p w14:paraId="58521C9B" w14:textId="77777777" w:rsidR="00000000" w:rsidRDefault="00000000"/>
        </w:tc>
      </w:tr>
      <w:tr w:rsidR="00000000" w14:paraId="2A487D60" w14:textId="77777777">
        <w:tc>
          <w:tcPr>
            <w:tcW w:w="2000" w:type="dxa"/>
          </w:tcPr>
          <w:p w14:paraId="2E3B389D" w14:textId="77777777" w:rsidR="00A77B3E" w:rsidRDefault="00A77B3E">
            <w:pPr>
              <w:keepLines/>
            </w:pPr>
            <w:r>
              <w:t>Status</w:t>
            </w:r>
          </w:p>
        </w:tc>
        <w:tc>
          <w:tcPr>
            <w:tcW w:w="7360" w:type="dxa"/>
          </w:tcPr>
          <w:p w14:paraId="30F7B787" w14:textId="77777777" w:rsidR="00A77B3E" w:rsidRDefault="00A77B3E">
            <w:pPr>
              <w:keepLines/>
            </w:pPr>
            <w:r>
              <w:rPr>
                <w:noProof/>
              </w:rPr>
              <w:t>Ready For Review</w:t>
            </w:r>
          </w:p>
        </w:tc>
      </w:tr>
      <w:tr w:rsidR="00000000" w14:paraId="5AA538EE" w14:textId="77777777">
        <w:tc>
          <w:tcPr>
            <w:tcW w:w="2000" w:type="dxa"/>
          </w:tcPr>
          <w:p w14:paraId="39FEA2B8" w14:textId="77777777" w:rsidR="00A77B3E" w:rsidRDefault="00A77B3E">
            <w:pPr>
              <w:keepLines/>
            </w:pPr>
            <w:r>
              <w:t>Robust Rationale</w:t>
            </w:r>
          </w:p>
        </w:tc>
        <w:tc>
          <w:tcPr>
            <w:tcW w:w="7360" w:type="dxa"/>
          </w:tcPr>
          <w:p w14:paraId="78B53452" w14:textId="77777777" w:rsidR="00000000" w:rsidRDefault="00000000"/>
        </w:tc>
      </w:tr>
      <w:tr w:rsidR="00000000" w14:paraId="477BB90E" w14:textId="77777777">
        <w:tc>
          <w:tcPr>
            <w:tcW w:w="2000" w:type="dxa"/>
          </w:tcPr>
          <w:p w14:paraId="0F85E824" w14:textId="77777777" w:rsidR="00A77B3E" w:rsidRDefault="00A77B3E">
            <w:pPr>
              <w:keepLines/>
            </w:pPr>
            <w:r>
              <w:t>Item Type</w:t>
            </w:r>
          </w:p>
        </w:tc>
        <w:tc>
          <w:tcPr>
            <w:tcW w:w="7360" w:type="dxa"/>
          </w:tcPr>
          <w:p w14:paraId="1F277337" w14:textId="77777777" w:rsidR="00A77B3E" w:rsidRDefault="00A77B3E">
            <w:pPr>
              <w:keepLines/>
            </w:pPr>
            <w:r>
              <w:rPr>
                <w:noProof/>
              </w:rPr>
              <w:t>Requirement</w:t>
            </w:r>
          </w:p>
        </w:tc>
      </w:tr>
      <w:tr w:rsidR="00000000" w14:paraId="0284BF96" w14:textId="77777777">
        <w:tc>
          <w:tcPr>
            <w:tcW w:w="2000" w:type="dxa"/>
          </w:tcPr>
          <w:p w14:paraId="70773123" w14:textId="77777777" w:rsidR="00A77B3E" w:rsidRDefault="00A77B3E">
            <w:pPr>
              <w:keepLines/>
            </w:pPr>
            <w:r>
              <w:t>Validation Conclusion</w:t>
            </w:r>
          </w:p>
        </w:tc>
        <w:tc>
          <w:tcPr>
            <w:tcW w:w="7360" w:type="dxa"/>
          </w:tcPr>
          <w:p w14:paraId="27A510DD" w14:textId="77777777" w:rsidR="00A77B3E" w:rsidRDefault="00A77B3E">
            <w:pPr>
              <w:keepLines/>
            </w:pPr>
            <w:r>
              <w:rPr>
                <w:noProof/>
              </w:rPr>
              <w:t>Yes</w:t>
            </w:r>
          </w:p>
        </w:tc>
      </w:tr>
      <w:tr w:rsidR="00000000" w14:paraId="1982841E" w14:textId="77777777">
        <w:tc>
          <w:tcPr>
            <w:tcW w:w="2000" w:type="dxa"/>
          </w:tcPr>
          <w:p w14:paraId="39B6940A" w14:textId="77777777" w:rsidR="00A77B3E" w:rsidRDefault="00A77B3E">
            <w:pPr>
              <w:keepLines/>
            </w:pPr>
            <w:r>
              <w:t>FDAL</w:t>
            </w:r>
          </w:p>
        </w:tc>
        <w:tc>
          <w:tcPr>
            <w:tcW w:w="7360" w:type="dxa"/>
          </w:tcPr>
          <w:p w14:paraId="2C5A2678" w14:textId="77777777" w:rsidR="00A77B3E" w:rsidRDefault="00A77B3E">
            <w:pPr>
              <w:keepLines/>
            </w:pPr>
            <w:r>
              <w:rPr>
                <w:noProof/>
              </w:rPr>
              <w:t>Unassigned</w:t>
            </w:r>
          </w:p>
        </w:tc>
      </w:tr>
      <w:tr w:rsidR="00000000" w14:paraId="6B4B3002" w14:textId="77777777">
        <w:tc>
          <w:tcPr>
            <w:tcW w:w="2000" w:type="dxa"/>
          </w:tcPr>
          <w:p w14:paraId="3F13210E" w14:textId="77777777" w:rsidR="00A77B3E" w:rsidRDefault="00A77B3E">
            <w:pPr>
              <w:keepLines/>
            </w:pPr>
            <w:r>
              <w:t>Key Characteristics</w:t>
            </w:r>
          </w:p>
        </w:tc>
        <w:tc>
          <w:tcPr>
            <w:tcW w:w="7360" w:type="dxa"/>
          </w:tcPr>
          <w:p w14:paraId="5BE7EBBA" w14:textId="77777777" w:rsidR="00A77B3E" w:rsidRDefault="00A77B3E">
            <w:pPr>
              <w:keepLines/>
            </w:pPr>
            <w:r>
              <w:rPr>
                <w:noProof/>
              </w:rPr>
              <w:t>Unassigned</w:t>
            </w:r>
          </w:p>
        </w:tc>
      </w:tr>
      <w:tr w:rsidR="00000000" w14:paraId="332B4D65" w14:textId="77777777">
        <w:tc>
          <w:tcPr>
            <w:tcW w:w="2000" w:type="dxa"/>
          </w:tcPr>
          <w:p w14:paraId="3E7DBD14" w14:textId="77777777" w:rsidR="00A77B3E" w:rsidRDefault="00A77B3E">
            <w:pPr>
              <w:keepLines/>
            </w:pPr>
            <w:r>
              <w:t># of Attachments</w:t>
            </w:r>
          </w:p>
        </w:tc>
        <w:tc>
          <w:tcPr>
            <w:tcW w:w="7360" w:type="dxa"/>
          </w:tcPr>
          <w:p w14:paraId="78CB87F2" w14:textId="77777777" w:rsidR="00A77B3E" w:rsidRDefault="00A77B3E">
            <w:pPr>
              <w:keepLines/>
            </w:pPr>
            <w:r>
              <w:rPr>
                <w:noProof/>
              </w:rPr>
              <w:t>0</w:t>
            </w:r>
          </w:p>
        </w:tc>
      </w:tr>
      <w:tr w:rsidR="00000000" w14:paraId="7DB40285" w14:textId="77777777">
        <w:tc>
          <w:tcPr>
            <w:tcW w:w="2000" w:type="dxa"/>
          </w:tcPr>
          <w:p w14:paraId="1F44E68C" w14:textId="77777777" w:rsidR="00A77B3E" w:rsidRDefault="00A77B3E">
            <w:pPr>
              <w:keepLines/>
            </w:pPr>
            <w:r>
              <w:t>Last Locked By</w:t>
            </w:r>
          </w:p>
        </w:tc>
        <w:tc>
          <w:tcPr>
            <w:tcW w:w="7360" w:type="dxa"/>
          </w:tcPr>
          <w:p w14:paraId="314D4DF2" w14:textId="77777777" w:rsidR="00A77B3E" w:rsidRDefault="00A77B3E">
            <w:pPr>
              <w:keepLines/>
            </w:pPr>
            <w:r>
              <w:rPr>
                <w:noProof/>
              </w:rPr>
              <w:t>Nicole Sierra</w:t>
            </w:r>
          </w:p>
        </w:tc>
      </w:tr>
      <w:tr w:rsidR="00000000" w14:paraId="4F0EDEB2" w14:textId="77777777">
        <w:tc>
          <w:tcPr>
            <w:tcW w:w="2000" w:type="dxa"/>
          </w:tcPr>
          <w:p w14:paraId="7DD19EB3" w14:textId="77777777" w:rsidR="00A77B3E" w:rsidRDefault="00A77B3E">
            <w:pPr>
              <w:keepLines/>
            </w:pPr>
            <w:r>
              <w:t>Modified By</w:t>
            </w:r>
          </w:p>
        </w:tc>
        <w:tc>
          <w:tcPr>
            <w:tcW w:w="7360" w:type="dxa"/>
          </w:tcPr>
          <w:p w14:paraId="6DC238ED" w14:textId="77777777" w:rsidR="00A77B3E" w:rsidRDefault="00A77B3E">
            <w:pPr>
              <w:keepLines/>
            </w:pPr>
            <w:r>
              <w:rPr>
                <w:noProof/>
              </w:rPr>
              <w:t>Nicole Sierra</w:t>
            </w:r>
          </w:p>
        </w:tc>
      </w:tr>
      <w:tr w:rsidR="00000000" w14:paraId="04DB217D" w14:textId="77777777">
        <w:tc>
          <w:tcPr>
            <w:tcW w:w="2000" w:type="dxa"/>
          </w:tcPr>
          <w:p w14:paraId="08824396" w14:textId="77777777" w:rsidR="00A77B3E" w:rsidRDefault="00A77B3E">
            <w:pPr>
              <w:keepLines/>
            </w:pPr>
            <w:r>
              <w:t>Validation Evidence</w:t>
            </w:r>
          </w:p>
        </w:tc>
        <w:tc>
          <w:tcPr>
            <w:tcW w:w="7360" w:type="dxa"/>
          </w:tcPr>
          <w:p w14:paraId="08677AB5" w14:textId="77777777" w:rsidR="00A77B3E" w:rsidRDefault="00A77B3E">
            <w:pPr>
              <w:keepLines/>
              <w:rPr>
                <w:noProof/>
                <w:lang w:val="en-US" w:eastAsia="en-US" w:bidi="ar-SA"/>
              </w:rPr>
            </w:pPr>
            <w:r>
              <w:rPr>
                <w:noProof/>
                <w:lang w:val="en-US" w:eastAsia="en-US" w:bidi="ar-SA"/>
              </w:rPr>
              <w:t>The ability to program these CCAs is tied to the Bid document that is requesting the rehost for these controller Card Assemblies. The requirement has been drafted according to the guidelines outlined in appendix B of the RMP 946-3FG8-001.</w:t>
            </w:r>
          </w:p>
        </w:tc>
      </w:tr>
      <w:tr w:rsidR="00000000" w14:paraId="7244639D" w14:textId="77777777">
        <w:tc>
          <w:tcPr>
            <w:tcW w:w="2000" w:type="dxa"/>
          </w:tcPr>
          <w:p w14:paraId="65A06092" w14:textId="77777777" w:rsidR="00A77B3E" w:rsidRDefault="00A77B3E">
            <w:pPr>
              <w:keepLines/>
            </w:pPr>
            <w:r>
              <w:t>Robust Requirement</w:t>
            </w:r>
          </w:p>
        </w:tc>
        <w:tc>
          <w:tcPr>
            <w:tcW w:w="7360" w:type="dxa"/>
          </w:tcPr>
          <w:p w14:paraId="54A5A8AA" w14:textId="77777777" w:rsidR="00A77B3E" w:rsidRDefault="00A77B3E">
            <w:pPr>
              <w:keepLines/>
            </w:pPr>
            <w:r>
              <w:rPr>
                <w:noProof/>
              </w:rPr>
              <w:t>Unassigned</w:t>
            </w:r>
          </w:p>
        </w:tc>
      </w:tr>
      <w:tr w:rsidR="00000000" w14:paraId="0515F329" w14:textId="77777777">
        <w:tc>
          <w:tcPr>
            <w:tcW w:w="2000" w:type="dxa"/>
          </w:tcPr>
          <w:p w14:paraId="44AE606B" w14:textId="77777777" w:rsidR="00A77B3E" w:rsidRDefault="00A77B3E">
            <w:pPr>
              <w:keepLines/>
            </w:pPr>
            <w:r>
              <w:t># of Upstream Relationships</w:t>
            </w:r>
          </w:p>
        </w:tc>
        <w:tc>
          <w:tcPr>
            <w:tcW w:w="7360" w:type="dxa"/>
          </w:tcPr>
          <w:p w14:paraId="70B5AF60" w14:textId="77777777" w:rsidR="00A77B3E" w:rsidRDefault="00A77B3E">
            <w:pPr>
              <w:keepLines/>
            </w:pPr>
            <w:r>
              <w:rPr>
                <w:noProof/>
              </w:rPr>
              <w:t>1</w:t>
            </w:r>
          </w:p>
        </w:tc>
      </w:tr>
      <w:tr w:rsidR="00000000" w14:paraId="59B67215" w14:textId="77777777">
        <w:tc>
          <w:tcPr>
            <w:tcW w:w="2000" w:type="dxa"/>
          </w:tcPr>
          <w:p w14:paraId="361E13FB" w14:textId="77777777" w:rsidR="00A77B3E" w:rsidRDefault="00A77B3E">
            <w:pPr>
              <w:keepLines/>
            </w:pPr>
            <w:r>
              <w:t>Created Date</w:t>
            </w:r>
          </w:p>
        </w:tc>
        <w:tc>
          <w:tcPr>
            <w:tcW w:w="7360" w:type="dxa"/>
          </w:tcPr>
          <w:p w14:paraId="3AF164D7" w14:textId="77777777" w:rsidR="00A77B3E" w:rsidRDefault="00A77B3E">
            <w:pPr>
              <w:keepLines/>
            </w:pPr>
            <w:r>
              <w:rPr>
                <w:noProof/>
              </w:rPr>
              <w:t>12/09/2024</w:t>
            </w:r>
          </w:p>
        </w:tc>
      </w:tr>
      <w:tr w:rsidR="00000000" w14:paraId="0B230A2E" w14:textId="77777777">
        <w:tc>
          <w:tcPr>
            <w:tcW w:w="2000" w:type="dxa"/>
          </w:tcPr>
          <w:p w14:paraId="474371A3" w14:textId="77777777" w:rsidR="00A77B3E" w:rsidRDefault="00A77B3E">
            <w:pPr>
              <w:keepLines/>
            </w:pPr>
            <w:r>
              <w:t>Created By</w:t>
            </w:r>
          </w:p>
        </w:tc>
        <w:tc>
          <w:tcPr>
            <w:tcW w:w="7360" w:type="dxa"/>
          </w:tcPr>
          <w:p w14:paraId="016B442C" w14:textId="77777777" w:rsidR="00A77B3E" w:rsidRDefault="00A77B3E">
            <w:pPr>
              <w:keepLines/>
            </w:pPr>
            <w:r>
              <w:rPr>
                <w:noProof/>
              </w:rPr>
              <w:t>Anthony Su</w:t>
            </w:r>
          </w:p>
        </w:tc>
      </w:tr>
      <w:tr w:rsidR="00000000" w14:paraId="550C7203" w14:textId="77777777">
        <w:tc>
          <w:tcPr>
            <w:tcW w:w="2000" w:type="dxa"/>
          </w:tcPr>
          <w:p w14:paraId="5A4A310C" w14:textId="77777777" w:rsidR="00A77B3E" w:rsidRDefault="00A77B3E">
            <w:pPr>
              <w:keepLines/>
            </w:pPr>
            <w:r>
              <w:t>Item Path</w:t>
            </w:r>
          </w:p>
        </w:tc>
        <w:tc>
          <w:tcPr>
            <w:tcW w:w="7360" w:type="dxa"/>
          </w:tcPr>
          <w:p w14:paraId="6B487063" w14:textId="77777777" w:rsidR="00000000" w:rsidRDefault="00000000"/>
        </w:tc>
      </w:tr>
      <w:tr w:rsidR="00000000" w14:paraId="470AFFAD" w14:textId="77777777">
        <w:tc>
          <w:tcPr>
            <w:tcW w:w="2000" w:type="dxa"/>
          </w:tcPr>
          <w:p w14:paraId="597EB43B" w14:textId="77777777" w:rsidR="00A77B3E" w:rsidRDefault="00A77B3E">
            <w:pPr>
              <w:keepLines/>
            </w:pPr>
            <w:r>
              <w:t># of Comments</w:t>
            </w:r>
          </w:p>
        </w:tc>
        <w:tc>
          <w:tcPr>
            <w:tcW w:w="7360" w:type="dxa"/>
          </w:tcPr>
          <w:p w14:paraId="6CD51EC9" w14:textId="77777777" w:rsidR="00A77B3E" w:rsidRDefault="00A77B3E">
            <w:pPr>
              <w:keepLines/>
            </w:pPr>
            <w:r>
              <w:rPr>
                <w:noProof/>
              </w:rPr>
              <w:t>0</w:t>
            </w:r>
          </w:p>
        </w:tc>
      </w:tr>
      <w:tr w:rsidR="00000000" w14:paraId="49AB1899" w14:textId="77777777">
        <w:tc>
          <w:tcPr>
            <w:tcW w:w="2000" w:type="dxa"/>
          </w:tcPr>
          <w:p w14:paraId="0BFF7707" w14:textId="77777777" w:rsidR="00A77B3E" w:rsidRDefault="00A77B3E">
            <w:pPr>
              <w:keepLines/>
            </w:pPr>
            <w:r>
              <w:t>Current version</w:t>
            </w:r>
          </w:p>
        </w:tc>
        <w:tc>
          <w:tcPr>
            <w:tcW w:w="7360" w:type="dxa"/>
          </w:tcPr>
          <w:p w14:paraId="6285FF96" w14:textId="77777777" w:rsidR="00A77B3E" w:rsidRDefault="00A77B3E">
            <w:pPr>
              <w:keepLines/>
            </w:pPr>
            <w:r>
              <w:rPr>
                <w:noProof/>
              </w:rPr>
              <w:t>6</w:t>
            </w:r>
          </w:p>
        </w:tc>
      </w:tr>
      <w:tr w:rsidR="00000000" w14:paraId="67289249" w14:textId="77777777">
        <w:tc>
          <w:tcPr>
            <w:tcW w:w="2000" w:type="dxa"/>
          </w:tcPr>
          <w:p w14:paraId="43DB9021" w14:textId="77777777" w:rsidR="00A77B3E" w:rsidRDefault="00A77B3E">
            <w:pPr>
              <w:keepLines/>
            </w:pPr>
            <w:r>
              <w:t># of Links</w:t>
            </w:r>
          </w:p>
        </w:tc>
        <w:tc>
          <w:tcPr>
            <w:tcW w:w="7360" w:type="dxa"/>
          </w:tcPr>
          <w:p w14:paraId="59352711" w14:textId="77777777" w:rsidR="00A77B3E" w:rsidRDefault="00A77B3E">
            <w:pPr>
              <w:keepLines/>
            </w:pPr>
            <w:r>
              <w:rPr>
                <w:noProof/>
              </w:rPr>
              <w:t>0</w:t>
            </w:r>
          </w:p>
        </w:tc>
      </w:tr>
    </w:tbl>
    <w:p w14:paraId="1A80F5EE" w14:textId="77777777" w:rsidR="00A77B3E" w:rsidRDefault="00A77B3E">
      <w:pPr>
        <w:keepLines/>
      </w:pPr>
      <w:r>
        <w:t xml:space="preserve">Tags: </w:t>
      </w:r>
    </w:p>
    <w:p w14:paraId="60676527" w14:textId="77777777" w:rsidR="00A77B3E" w:rsidRDefault="00A77B3E">
      <w:pPr>
        <w:keepLines/>
      </w:pPr>
      <w:r>
        <w:t xml:space="preserve">Upstream Relationships: </w:t>
      </w:r>
    </w:p>
    <w:p w14:paraId="79A0841F" w14:textId="77777777" w:rsidR="00A77B3E" w:rsidRDefault="00A77B3E">
      <w:pPr>
        <w:keepLines/>
      </w:pPr>
      <w:r>
        <w:rPr>
          <w:noProof/>
        </w:rPr>
        <w:t>Stakeholder Requirements Review and Design Plan Presentation</w:t>
      </w:r>
      <w:r>
        <w:t xml:space="preserve"> (</w:t>
      </w:r>
      <w:r>
        <w:rPr>
          <w:noProof/>
        </w:rPr>
        <w:t>Decagon_Boundary Scan</w:t>
      </w:r>
      <w:r>
        <w:t xml:space="preserve">) </w:t>
      </w:r>
      <w:r>
        <w:rPr>
          <w:noProof/>
        </w:rPr>
        <w:t>Traces</w:t>
      </w:r>
      <w:r>
        <w:t xml:space="preserve"> Is Suspect: </w:t>
      </w:r>
      <w:r>
        <w:rPr>
          <w:noProof/>
        </w:rPr>
        <w:t>No</w:t>
      </w:r>
      <w:r>
        <w:t xml:space="preserve"> Status: . Notes: </w:t>
      </w:r>
    </w:p>
    <w:p w14:paraId="1DF99C3D" w14:textId="77777777" w:rsidR="00A77B3E" w:rsidRDefault="00A77B3E">
      <w:pPr>
        <w:keepLines/>
      </w:pPr>
      <w:r>
        <w:t xml:space="preserve">Relationships: </w:t>
      </w:r>
    </w:p>
    <w:p w14:paraId="0BEB971F" w14:textId="77777777" w:rsidR="00A77B3E" w:rsidRDefault="00A77B3E">
      <w:pPr>
        <w:keepLines/>
      </w:pPr>
      <w:r>
        <w:rPr>
          <w:noProof/>
        </w:rPr>
        <w:lastRenderedPageBreak/>
        <w:t>2600-0860-002 File Programming and Verification</w:t>
      </w:r>
      <w:r>
        <w:t xml:space="preserve"> (</w:t>
      </w:r>
      <w:r>
        <w:rPr>
          <w:noProof/>
        </w:rPr>
        <w:t>Decagon_Boundary Scan</w:t>
      </w:r>
      <w:r>
        <w:t xml:space="preserve">) </w:t>
      </w:r>
      <w:r>
        <w:rPr>
          <w:noProof/>
        </w:rPr>
        <w:t>Traces</w:t>
      </w:r>
      <w:r>
        <w:t xml:space="preserve"> Is Suspect: </w:t>
      </w:r>
      <w:r>
        <w:rPr>
          <w:noProof/>
        </w:rPr>
        <w:t>Yes</w:t>
      </w:r>
      <w:r>
        <w:t xml:space="preserve"> Status: . Notes: </w:t>
      </w:r>
    </w:p>
    <w:p w14:paraId="68113443" w14:textId="77777777" w:rsidR="00A77B3E" w:rsidRDefault="00A77B3E">
      <w:pPr>
        <w:keepLines/>
      </w:pPr>
      <w:r>
        <w:rPr>
          <w:noProof/>
        </w:rPr>
        <w:t>2600-0870-002 File Programming and Verification</w:t>
      </w:r>
      <w:r>
        <w:t xml:space="preserve"> (</w:t>
      </w:r>
      <w:r>
        <w:rPr>
          <w:noProof/>
        </w:rPr>
        <w:t>Decagon_Boundary Scan</w:t>
      </w:r>
      <w:r>
        <w:t xml:space="preserve">) </w:t>
      </w:r>
      <w:r>
        <w:rPr>
          <w:noProof/>
        </w:rPr>
        <w:t>Traces</w:t>
      </w:r>
      <w:r>
        <w:t xml:space="preserve"> Is Suspect: </w:t>
      </w:r>
      <w:r>
        <w:rPr>
          <w:noProof/>
        </w:rPr>
        <w:t>Yes</w:t>
      </w:r>
      <w:r>
        <w:t xml:space="preserve"> Status: . Notes: </w:t>
      </w:r>
    </w:p>
    <w:p w14:paraId="770ECA6C" w14:textId="77777777" w:rsidR="00A77B3E" w:rsidRDefault="00A77B3E">
      <w:pPr>
        <w:keepLines/>
      </w:pPr>
      <w:r>
        <w:rPr>
          <w:noProof/>
        </w:rPr>
        <w:t>2600-1370-006 File Programming and Verification</w:t>
      </w:r>
      <w:r>
        <w:t xml:space="preserve"> (</w:t>
      </w:r>
      <w:r>
        <w:rPr>
          <w:noProof/>
        </w:rPr>
        <w:t>Decagon_Boundary Scan</w:t>
      </w:r>
      <w:r>
        <w:t xml:space="preserve">) </w:t>
      </w:r>
      <w:r>
        <w:rPr>
          <w:noProof/>
        </w:rPr>
        <w:t>Traces</w:t>
      </w:r>
      <w:r>
        <w:t xml:space="preserve"> Is Suspect: </w:t>
      </w:r>
      <w:r>
        <w:rPr>
          <w:noProof/>
        </w:rPr>
        <w:t>Yes</w:t>
      </w:r>
      <w:r>
        <w:t xml:space="preserve"> Status: . Notes: </w:t>
      </w:r>
    </w:p>
    <w:p w14:paraId="0D789A82" w14:textId="77777777" w:rsidR="00A77B3E" w:rsidRDefault="00A77B3E">
      <w:pPr>
        <w:keepLines/>
      </w:pPr>
      <w:r>
        <w:rPr>
          <w:noProof/>
        </w:rPr>
        <w:t>2600-1370-007 File Programming and Verification</w:t>
      </w:r>
      <w:r>
        <w:t xml:space="preserve"> (</w:t>
      </w:r>
      <w:r>
        <w:rPr>
          <w:noProof/>
        </w:rPr>
        <w:t>Decagon_Boundary Scan</w:t>
      </w:r>
      <w:r>
        <w:t xml:space="preserve">) </w:t>
      </w:r>
      <w:r>
        <w:rPr>
          <w:noProof/>
        </w:rPr>
        <w:t>Traces</w:t>
      </w:r>
      <w:r>
        <w:t xml:space="preserve"> Is Suspect: </w:t>
      </w:r>
      <w:r>
        <w:rPr>
          <w:noProof/>
        </w:rPr>
        <w:t>Yes</w:t>
      </w:r>
      <w:r>
        <w:t xml:space="preserve"> Status: . Notes: </w:t>
      </w:r>
    </w:p>
    <w:p w14:paraId="66CC17B5" w14:textId="77777777" w:rsidR="00A77B3E" w:rsidRDefault="00A77B3E">
      <w:pPr>
        <w:keepLines/>
      </w:pPr>
      <w:r>
        <w:rPr>
          <w:noProof/>
        </w:rPr>
        <w:t>2600-1760-001 File Programming and Verification</w:t>
      </w:r>
      <w:r>
        <w:t xml:space="preserve"> (</w:t>
      </w:r>
      <w:r>
        <w:rPr>
          <w:noProof/>
        </w:rPr>
        <w:t>Decagon_Boundary Scan</w:t>
      </w:r>
      <w:r>
        <w:t xml:space="preserve">) </w:t>
      </w:r>
      <w:r>
        <w:rPr>
          <w:noProof/>
        </w:rPr>
        <w:t>Traces</w:t>
      </w:r>
      <w:r>
        <w:t xml:space="preserve"> Is Suspect: </w:t>
      </w:r>
      <w:r>
        <w:rPr>
          <w:noProof/>
        </w:rPr>
        <w:t>Yes</w:t>
      </w:r>
      <w:r>
        <w:t xml:space="preserve"> Status: . Notes: </w:t>
      </w:r>
    </w:p>
    <w:p w14:paraId="3EB67A95" w14:textId="77777777" w:rsidR="00A77B3E" w:rsidRDefault="00A77B3E">
      <w:pPr>
        <w:keepLines/>
      </w:pPr>
      <w:r>
        <w:rPr>
          <w:noProof/>
        </w:rPr>
        <w:t>2600-1760-002 File Programming and Verification</w:t>
      </w:r>
      <w:r>
        <w:t xml:space="preserve"> (</w:t>
      </w:r>
      <w:r>
        <w:rPr>
          <w:noProof/>
        </w:rPr>
        <w:t>Decagon_Boundary Scan</w:t>
      </w:r>
      <w:r>
        <w:t xml:space="preserve">) </w:t>
      </w:r>
      <w:r>
        <w:rPr>
          <w:noProof/>
        </w:rPr>
        <w:t>Traces</w:t>
      </w:r>
      <w:r>
        <w:t xml:space="preserve"> Is Suspect: </w:t>
      </w:r>
      <w:r>
        <w:rPr>
          <w:noProof/>
        </w:rPr>
        <w:t>Yes</w:t>
      </w:r>
      <w:r>
        <w:t xml:space="preserve"> Status: . Notes: </w:t>
      </w:r>
    </w:p>
    <w:p w14:paraId="79897B52" w14:textId="77777777" w:rsidR="00A77B3E" w:rsidRDefault="00A77B3E">
      <w:pPr>
        <w:keepLines/>
      </w:pPr>
      <w:r>
        <w:rPr>
          <w:noProof/>
        </w:rPr>
        <w:t>828-1A60-001 File Programming and Verification</w:t>
      </w:r>
      <w:r>
        <w:t xml:space="preserve"> (</w:t>
      </w:r>
      <w:r>
        <w:rPr>
          <w:noProof/>
        </w:rPr>
        <w:t>Decagon_Boundary Scan</w:t>
      </w:r>
      <w:r>
        <w:t xml:space="preserve">) </w:t>
      </w:r>
      <w:r>
        <w:rPr>
          <w:noProof/>
        </w:rPr>
        <w:t>Traces</w:t>
      </w:r>
      <w:r>
        <w:t xml:space="preserve"> Is Suspect: </w:t>
      </w:r>
      <w:r>
        <w:rPr>
          <w:noProof/>
        </w:rPr>
        <w:t>Yes</w:t>
      </w:r>
      <w:r>
        <w:t xml:space="preserve"> Status: . Notes: </w:t>
      </w:r>
    </w:p>
    <w:p w14:paraId="2A4CE6C9" w14:textId="77777777" w:rsidR="00A77B3E" w:rsidRDefault="00A77B3E">
      <w:pPr>
        <w:keepLines/>
      </w:pPr>
      <w:r>
        <w:rPr>
          <w:noProof/>
        </w:rPr>
        <w:t>828-1A62-002 File Programming and Verification</w:t>
      </w:r>
      <w:r>
        <w:t xml:space="preserve"> (</w:t>
      </w:r>
      <w:r>
        <w:rPr>
          <w:noProof/>
        </w:rPr>
        <w:t>Decagon_Boundary Scan</w:t>
      </w:r>
      <w:r>
        <w:t xml:space="preserve">) </w:t>
      </w:r>
      <w:r>
        <w:rPr>
          <w:noProof/>
        </w:rPr>
        <w:t>Traces</w:t>
      </w:r>
      <w:r>
        <w:t xml:space="preserve"> Is Suspect: </w:t>
      </w:r>
      <w:r>
        <w:rPr>
          <w:noProof/>
        </w:rPr>
        <w:t>Yes</w:t>
      </w:r>
      <w:r>
        <w:t xml:space="preserve"> Status: . Notes: </w:t>
      </w:r>
    </w:p>
    <w:p w14:paraId="633E795F" w14:textId="77777777" w:rsidR="00A77B3E" w:rsidRDefault="00A77B3E">
      <w:pPr>
        <w:keepLines/>
      </w:pPr>
      <w:r>
        <w:rPr>
          <w:noProof/>
        </w:rPr>
        <w:t>828-2A21-002 File Programming and Verification</w:t>
      </w:r>
      <w:r>
        <w:t xml:space="preserve"> (</w:t>
      </w:r>
      <w:r>
        <w:rPr>
          <w:noProof/>
        </w:rPr>
        <w:t>Decagon_Boundary Scan</w:t>
      </w:r>
      <w:r>
        <w:t xml:space="preserve">) </w:t>
      </w:r>
      <w:r>
        <w:rPr>
          <w:noProof/>
        </w:rPr>
        <w:t>Traces</w:t>
      </w:r>
      <w:r>
        <w:t xml:space="preserve"> Is Suspect: </w:t>
      </w:r>
      <w:r>
        <w:rPr>
          <w:noProof/>
        </w:rPr>
        <w:t>Yes</w:t>
      </w:r>
      <w:r>
        <w:t xml:space="preserve"> Status: . Notes: </w:t>
      </w:r>
    </w:p>
    <w:p w14:paraId="6EC30EDF" w14:textId="77777777" w:rsidR="00A77B3E" w:rsidRDefault="00A77B3E">
      <w:pPr>
        <w:keepLines/>
      </w:pPr>
      <w:r>
        <w:t xml:space="preserve">Synchronized Items: </w:t>
      </w:r>
    </w:p>
    <w:p w14:paraId="4C1E674A" w14:textId="77777777" w:rsidR="00A77B3E" w:rsidRDefault="00A77B3E">
      <w:pPr>
        <w:keepLines/>
      </w:pPr>
      <w:r>
        <w:t xml:space="preserve">Comments: </w:t>
      </w:r>
    </w:p>
    <w:p w14:paraId="456D5979" w14:textId="77777777" w:rsidR="00A77B3E" w:rsidRDefault="00A77B3E">
      <w:pPr>
        <w:keepLines/>
      </w:pPr>
      <w:r>
        <w:t xml:space="preserve">Versions: </w:t>
      </w:r>
    </w:p>
    <w:p w14:paraId="0F0E5DC3" w14:textId="77777777" w:rsidR="00A77B3E" w:rsidRDefault="00A77B3E">
      <w:pPr>
        <w:keepLines/>
      </w:pPr>
      <w:r>
        <w:t>#</w:t>
      </w:r>
      <w:r>
        <w:rPr>
          <w:noProof/>
        </w:rPr>
        <w:t>6</w:t>
      </w:r>
      <w:r>
        <w:t xml:space="preserve">: </w:t>
      </w:r>
      <w:r>
        <w:rPr>
          <w:noProof/>
        </w:rPr>
        <w:t>04/03/2025</w:t>
      </w:r>
      <w:r>
        <w:t xml:space="preserve"> - </w:t>
      </w:r>
      <w:r>
        <w:rPr>
          <w:noProof/>
        </w:rPr>
        <w:t>"Requirement Description" changed</w:t>
      </w:r>
      <w:r>
        <w:t xml:space="preserve"> - </w:t>
      </w:r>
      <w:r>
        <w:rPr>
          <w:noProof/>
        </w:rPr>
        <w:t>edited to include "and/or drawing notes"</w:t>
      </w:r>
      <w:r>
        <w:t xml:space="preserve">. Baselines: </w:t>
      </w:r>
      <w:r>
        <w:rPr>
          <w:noProof/>
        </w:rPr>
        <w:t>Review Decagon SyRR Jama Review v4, Review Decagon SyRR Jama Review v9, Review Decagon SyRR Jama Review v3, Review Decagon SyRR Jama Review v14, Review Decagon SyRR Jama Review v7, Review Decagon SyRR Jama Review v10, B1 - Project Decagon Post SyRR - 07/11/2025, Review Decagon SyRR Jama Review v8, Review Decagon SyRR Jama Review v2, Review Decagon SyRR Jama Review v5, Review Decagon SyRR Jama Review v6, Review Decagon SyRR Jama Review v13, Review Decagon SyRR Jama Review v12, Review Decagon SyRR Jama Review v11,</w:t>
      </w:r>
    </w:p>
    <w:p w14:paraId="352FBD69" w14:textId="77777777" w:rsidR="00A77B3E" w:rsidRDefault="00A77B3E">
      <w:pPr>
        <w:keepLines/>
      </w:pPr>
      <w:r>
        <w:t>#</w:t>
      </w:r>
      <w:r>
        <w:rPr>
          <w:noProof/>
        </w:rPr>
        <w:t>5</w:t>
      </w:r>
      <w:r>
        <w:t xml:space="preserve">: </w:t>
      </w:r>
      <w:r>
        <w:rPr>
          <w:noProof/>
        </w:rPr>
        <w:t>03/20/2025</w:t>
      </w:r>
      <w:r>
        <w:t xml:space="preserve"> - </w:t>
      </w:r>
      <w:r>
        <w:rPr>
          <w:noProof/>
        </w:rPr>
        <w:t>"Status" changed from "Draft" to "Ready For Review"</w:t>
      </w:r>
      <w:r>
        <w:t xml:space="preserve"> - . Baselines: </w:t>
      </w:r>
      <w:r>
        <w:rPr>
          <w:noProof/>
        </w:rPr>
        <w:t>Review Decagon SyRR Jama Review v1,</w:t>
      </w:r>
    </w:p>
    <w:p w14:paraId="03822822" w14:textId="77777777" w:rsidR="00A77B3E" w:rsidRDefault="00A77B3E">
      <w:pPr>
        <w:keepLines/>
      </w:pPr>
      <w:r>
        <w:t>#</w:t>
      </w:r>
      <w:r>
        <w:rPr>
          <w:noProof/>
        </w:rPr>
        <w:t>4</w:t>
      </w:r>
      <w:r>
        <w:t xml:space="preserve">: </w:t>
      </w:r>
      <w:r>
        <w:rPr>
          <w:noProof/>
        </w:rPr>
        <w:t>12/09/2024</w:t>
      </w:r>
      <w:r>
        <w:t xml:space="preserve"> - </w:t>
      </w:r>
      <w:r>
        <w:rPr>
          <w:noProof/>
        </w:rPr>
        <w:t>"Allocation/s" changed</w:t>
      </w:r>
      <w:r>
        <w:t xml:space="preserve"> - . Baselines: </w:t>
      </w:r>
    </w:p>
    <w:p w14:paraId="334A62AA" w14:textId="77777777" w:rsidR="00A77B3E" w:rsidRDefault="00A77B3E">
      <w:pPr>
        <w:keepLines/>
      </w:pPr>
      <w:r>
        <w:t>#</w:t>
      </w:r>
      <w:r>
        <w:rPr>
          <w:noProof/>
        </w:rPr>
        <w:t>3</w:t>
      </w:r>
      <w:r>
        <w:t xml:space="preserve">: </w:t>
      </w:r>
      <w:r>
        <w:rPr>
          <w:noProof/>
        </w:rPr>
        <w:t>12/09/2024</w:t>
      </w:r>
      <w:r>
        <w:t xml:space="preserve"> - </w:t>
      </w:r>
      <w:r>
        <w:rPr>
          <w:noProof/>
        </w:rPr>
        <w:t>"Requirement Description" changed, "Validation Evidence" changed</w:t>
      </w:r>
      <w:r>
        <w:t xml:space="preserve"> - . Baselines: </w:t>
      </w:r>
    </w:p>
    <w:p w14:paraId="47B7E415" w14:textId="77777777" w:rsidR="00A77B3E" w:rsidRDefault="00A77B3E">
      <w:pPr>
        <w:keepLines/>
      </w:pPr>
      <w:r>
        <w:t>#</w:t>
      </w:r>
      <w:r>
        <w:rPr>
          <w:noProof/>
        </w:rPr>
        <w:t>2</w:t>
      </w:r>
      <w:r>
        <w:t xml:space="preserve">: </w:t>
      </w:r>
      <w:r>
        <w:rPr>
          <w:noProof/>
        </w:rPr>
        <w:t>12/09/2024</w:t>
      </w:r>
      <w:r>
        <w:t xml:space="preserve"> - </w:t>
      </w:r>
      <w:r>
        <w:rPr>
          <w:noProof/>
        </w:rPr>
        <w:t>"Requirement Description" changed</w:t>
      </w:r>
      <w:r>
        <w:t xml:space="preserve"> - . Baselines: </w:t>
      </w:r>
    </w:p>
    <w:p w14:paraId="74B5C8AD" w14:textId="77777777" w:rsidR="00A77B3E" w:rsidRDefault="00A77B3E">
      <w:pPr>
        <w:keepLines/>
      </w:pPr>
      <w:r>
        <w:t>#</w:t>
      </w:r>
      <w:r>
        <w:rPr>
          <w:noProof/>
        </w:rPr>
        <w:t>1</w:t>
      </w:r>
      <w:r>
        <w:t xml:space="preserve">: </w:t>
      </w:r>
      <w:r>
        <w:rPr>
          <w:noProof/>
        </w:rPr>
        <w:t>12/09/2024</w:t>
      </w:r>
      <w:r>
        <w:t xml:space="preserve"> - </w:t>
      </w:r>
      <w:r>
        <w:rPr>
          <w:noProof/>
        </w:rPr>
        <w:t>Initial creation</w:t>
      </w:r>
      <w:r>
        <w:t xml:space="preserve"> - . Baselines: </w:t>
      </w:r>
    </w:p>
    <w:bookmarkStart w:id="27" w:name="DECAGON-REQ_RC-5_1"/>
    <w:p w14:paraId="7CE086E3" w14:textId="77777777" w:rsidR="00A77B3E" w:rsidRDefault="00A77B3E">
      <w:pPr>
        <w:pStyle w:val="Heading2"/>
        <w:keepLines/>
      </w:pPr>
      <w:r>
        <w:rPr>
          <w:noProof/>
        </w:rPr>
        <w:fldChar w:fldCharType="begin"/>
      </w:r>
      <w:r>
        <w:rPr>
          <w:noProof/>
        </w:rPr>
        <w:instrText xml:space="preserve"> HYPERLINK "https://jama02.rockwellcollins.com/contour/perspective.req?projectId=636&amp;docId=18747346" </w:instrText>
      </w:r>
      <w:r>
        <w:rPr>
          <w:noProof/>
        </w:rPr>
      </w:r>
      <w:r>
        <w:rPr>
          <w:noProof/>
        </w:rPr>
        <w:fldChar w:fldCharType="separate"/>
      </w:r>
      <w:r>
        <w:rPr>
          <w:noProof/>
        </w:rPr>
        <w:t>DECAGON-REQ_RC-5</w:t>
      </w:r>
      <w:r>
        <w:rPr>
          <w:noProof/>
        </w:rPr>
        <w:fldChar w:fldCharType="end"/>
      </w:r>
      <w:bookmarkEnd w:id="27"/>
      <w:r>
        <w:t xml:space="preserve"> </w:t>
      </w:r>
      <w:bookmarkStart w:id="28" w:name="DECAGON-REQ_RC-5_0_0"/>
      <w:r>
        <w:rPr>
          <w:noProof/>
        </w:rPr>
        <w:t>Tier 1 Boundary Scan Coverage</w:t>
      </w:r>
      <w:bookmarkEnd w:id="28"/>
    </w:p>
    <w:p w14:paraId="4CA39DFD" w14:textId="77777777" w:rsidR="00A77B3E" w:rsidRDefault="00A77B3E">
      <w:pPr>
        <w:keepLines/>
        <w:rPr>
          <w:noProof/>
          <w:lang w:val="en-US" w:eastAsia="en-US" w:bidi="ar-SA"/>
        </w:rPr>
      </w:pPr>
      <w:r>
        <w:rPr>
          <w:noProof/>
          <w:lang w:val="en-US" w:eastAsia="en-US" w:bidi="ar-SA"/>
        </w:rPr>
        <w:t>The Test System shall</w:t>
      </w:r>
      <w:r>
        <w:rPr>
          <w:b/>
          <w:bCs/>
          <w:noProof/>
          <w:lang w:val="en-US" w:eastAsia="en-US" w:bidi="ar-SA"/>
        </w:rPr>
        <w:t> </w:t>
      </w:r>
      <w:r>
        <w:rPr>
          <w:noProof/>
          <w:lang w:val="en-US" w:eastAsia="en-US" w:bidi="ar-SA"/>
        </w:rPr>
        <w:t>be capable of performing Tier 1 Boundary Scan coverage of the UUT.</w:t>
      </w:r>
    </w:p>
    <w:p w14:paraId="3BF0BF90" w14:textId="77777777" w:rsidR="00A77B3E" w:rsidRDefault="00A77B3E">
      <w:pPr>
        <w:keepLines/>
        <w:rPr>
          <w:noProof/>
          <w:lang w:val="en-US" w:eastAsia="en-US" w:bidi="ar-SA"/>
        </w:rPr>
      </w:pPr>
      <w:r>
        <w:rPr>
          <w:noProof/>
          <w:lang w:val="en-US" w:eastAsia="en-US" w:bidi="ar-SA"/>
        </w:rPr>
        <w:t> </w:t>
      </w:r>
    </w:p>
    <w:p w14:paraId="1DF1CA30" w14:textId="77777777" w:rsidR="00A77B3E" w:rsidRDefault="00A77B3E">
      <w:pPr>
        <w:keepLines/>
        <w:rPr>
          <w:noProof/>
          <w:lang w:val="en-US" w:eastAsia="en-US" w:bidi="ar-SA"/>
        </w:rPr>
      </w:pPr>
      <w:r>
        <w:rPr>
          <w:noProof/>
          <w:lang w:val="en-US" w:eastAsia="en-US" w:bidi="ar-SA"/>
        </w:rPr>
        <w:t>NOTE:</w:t>
      </w:r>
    </w:p>
    <w:p w14:paraId="5FE642DE" w14:textId="77777777" w:rsidR="00A77B3E" w:rsidRDefault="00A77B3E">
      <w:pPr>
        <w:keepLines/>
        <w:numPr>
          <w:ilvl w:val="0"/>
          <w:numId w:val="1"/>
        </w:numPr>
        <w:rPr>
          <w:noProof/>
          <w:lang w:val="en-US" w:eastAsia="en-US" w:bidi="ar-SA"/>
        </w:rPr>
      </w:pPr>
      <w:r>
        <w:rPr>
          <w:noProof/>
          <w:lang w:val="en-US" w:eastAsia="en-US" w:bidi="ar-SA"/>
        </w:rPr>
        <w:t xml:space="preserve">The descriptions for the various tiers are as described below and specific features may be articulated as decomposed requirements for different projects. </w:t>
      </w:r>
    </w:p>
    <w:p w14:paraId="1FA017AA" w14:textId="77777777" w:rsidR="00A77B3E" w:rsidRDefault="00A77B3E">
      <w:pPr>
        <w:keepLines/>
        <w:numPr>
          <w:ilvl w:val="1"/>
          <w:numId w:val="1"/>
        </w:numPr>
        <w:rPr>
          <w:noProof/>
          <w:lang w:val="en-US" w:eastAsia="en-US" w:bidi="ar-SA"/>
        </w:rPr>
      </w:pPr>
      <w:r>
        <w:rPr>
          <w:noProof/>
          <w:lang w:val="en-US" w:eastAsia="en-US" w:bidi="ar-SA"/>
        </w:rPr>
        <w:lastRenderedPageBreak/>
        <w:t>Tier 1:  Boundary Scan tests and programming accessible on the UUT only.  Typically requires simple connection of power and the JTAG bus to the UUT.  Actions that can be generated from the Bscan tool menu for Tier 1 level actions are Bscan chain check, interconnect screens between scannable devices on the chain, screens for memory devices accessible from a scannable device, and programming/configuration of memory devices accessible from a scannable device.</w:t>
      </w:r>
    </w:p>
    <w:p w14:paraId="5BB8A681" w14:textId="77777777" w:rsidR="00A77B3E" w:rsidRDefault="00A77B3E">
      <w:pPr>
        <w:keepLines/>
        <w:numPr>
          <w:ilvl w:val="1"/>
          <w:numId w:val="1"/>
        </w:numPr>
        <w:rPr>
          <w:noProof/>
          <w:lang w:val="en-US" w:eastAsia="en-US" w:bidi="ar-SA"/>
        </w:rPr>
      </w:pPr>
      <w:r>
        <w:rPr>
          <w:noProof/>
          <w:lang w:val="en-US" w:eastAsia="en-US" w:bidi="ar-SA"/>
        </w:rPr>
        <w:t>Tier 2:  External fixtured BScan I/O to expand coverage through edge connectors</w:t>
      </w:r>
    </w:p>
    <w:p w14:paraId="55D88338" w14:textId="77777777" w:rsidR="00A77B3E" w:rsidRDefault="00A77B3E">
      <w:pPr>
        <w:keepLines/>
        <w:numPr>
          <w:ilvl w:val="1"/>
          <w:numId w:val="1"/>
        </w:numPr>
        <w:rPr>
          <w:noProof/>
          <w:lang w:val="en-US" w:eastAsia="en-US" w:bidi="ar-SA"/>
        </w:rPr>
      </w:pPr>
      <w:r>
        <w:rPr>
          <w:noProof/>
          <w:lang w:val="en-US" w:eastAsia="en-US" w:bidi="ar-SA"/>
        </w:rPr>
        <w:t>Tier 3:  Everything else.  If you have to do scripting, cluster testing, non-bscan type sublevel elements are all Tier 3</w:t>
      </w:r>
    </w:p>
    <w:tbl>
      <w:tblPr>
        <w:tblW w:w="5000" w:type="pct"/>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2046"/>
        <w:gridCol w:w="7530"/>
      </w:tblGrid>
      <w:tr w:rsidR="00000000" w14:paraId="7C1F8CC1" w14:textId="77777777">
        <w:tc>
          <w:tcPr>
            <w:tcW w:w="2000" w:type="dxa"/>
          </w:tcPr>
          <w:p w14:paraId="6E2EEBCF" w14:textId="77777777" w:rsidR="00A77B3E" w:rsidRDefault="00A77B3E">
            <w:pPr>
              <w:keepLines/>
            </w:pPr>
            <w:r>
              <w:t># of Downstream Relationships</w:t>
            </w:r>
          </w:p>
        </w:tc>
        <w:tc>
          <w:tcPr>
            <w:tcW w:w="7360" w:type="dxa"/>
          </w:tcPr>
          <w:p w14:paraId="191956B1" w14:textId="77777777" w:rsidR="00A77B3E" w:rsidRDefault="00A77B3E">
            <w:pPr>
              <w:keepLines/>
            </w:pPr>
            <w:r>
              <w:rPr>
                <w:noProof/>
              </w:rPr>
              <w:t>5</w:t>
            </w:r>
          </w:p>
        </w:tc>
      </w:tr>
      <w:tr w:rsidR="00000000" w14:paraId="00E08302" w14:textId="77777777">
        <w:tc>
          <w:tcPr>
            <w:tcW w:w="2000" w:type="dxa"/>
          </w:tcPr>
          <w:p w14:paraId="6167BAC0" w14:textId="77777777" w:rsidR="00A77B3E" w:rsidRDefault="00A77B3E">
            <w:pPr>
              <w:keepLines/>
            </w:pPr>
            <w:r>
              <w:t>Connected Users</w:t>
            </w:r>
          </w:p>
        </w:tc>
        <w:tc>
          <w:tcPr>
            <w:tcW w:w="7360" w:type="dxa"/>
          </w:tcPr>
          <w:p w14:paraId="637454A7" w14:textId="77777777" w:rsidR="00A77B3E" w:rsidRDefault="00A77B3E">
            <w:pPr>
              <w:keepLines/>
            </w:pPr>
            <w:r>
              <w:rPr>
                <w:noProof/>
              </w:rPr>
              <w:t>1</w:t>
            </w:r>
          </w:p>
        </w:tc>
      </w:tr>
      <w:tr w:rsidR="00000000" w14:paraId="568E5021" w14:textId="77777777">
        <w:tc>
          <w:tcPr>
            <w:tcW w:w="2000" w:type="dxa"/>
          </w:tcPr>
          <w:p w14:paraId="400E8C43" w14:textId="77777777" w:rsidR="00A77B3E" w:rsidRDefault="00A77B3E">
            <w:pPr>
              <w:keepLines/>
            </w:pPr>
            <w:r>
              <w:t>Verification Method/s</w:t>
            </w:r>
          </w:p>
        </w:tc>
        <w:tc>
          <w:tcPr>
            <w:tcW w:w="7360" w:type="dxa"/>
          </w:tcPr>
          <w:p w14:paraId="0927CA73" w14:textId="77777777" w:rsidR="00A77B3E" w:rsidRDefault="00A77B3E">
            <w:pPr>
              <w:keepLines/>
            </w:pPr>
            <w:r>
              <w:rPr>
                <w:noProof/>
              </w:rPr>
              <w:t>Analysis</w:t>
            </w:r>
          </w:p>
        </w:tc>
      </w:tr>
      <w:tr w:rsidR="00000000" w14:paraId="0989E6D5" w14:textId="77777777">
        <w:tc>
          <w:tcPr>
            <w:tcW w:w="2000" w:type="dxa"/>
          </w:tcPr>
          <w:p w14:paraId="2CA4DE3A" w14:textId="77777777" w:rsidR="00A77B3E" w:rsidRDefault="00A77B3E">
            <w:pPr>
              <w:keepLines/>
            </w:pPr>
            <w:r>
              <w:t>Release</w:t>
            </w:r>
          </w:p>
        </w:tc>
        <w:tc>
          <w:tcPr>
            <w:tcW w:w="7360" w:type="dxa"/>
          </w:tcPr>
          <w:p w14:paraId="4BEE218C" w14:textId="77777777" w:rsidR="00000000" w:rsidRDefault="00000000"/>
        </w:tc>
      </w:tr>
      <w:tr w:rsidR="00000000" w14:paraId="0E4B8548" w14:textId="77777777">
        <w:tc>
          <w:tcPr>
            <w:tcW w:w="2000" w:type="dxa"/>
          </w:tcPr>
          <w:p w14:paraId="0A692D3C" w14:textId="77777777" w:rsidR="00A77B3E" w:rsidRDefault="00A77B3E">
            <w:pPr>
              <w:keepLines/>
            </w:pPr>
            <w:r>
              <w:t>Project Defined</w:t>
            </w:r>
          </w:p>
        </w:tc>
        <w:tc>
          <w:tcPr>
            <w:tcW w:w="7360" w:type="dxa"/>
          </w:tcPr>
          <w:p w14:paraId="7FF8FE95" w14:textId="77777777" w:rsidR="00000000" w:rsidRDefault="00000000"/>
        </w:tc>
      </w:tr>
      <w:tr w:rsidR="00000000" w14:paraId="1C117212" w14:textId="77777777">
        <w:tc>
          <w:tcPr>
            <w:tcW w:w="2000" w:type="dxa"/>
          </w:tcPr>
          <w:p w14:paraId="0244C50C" w14:textId="77777777" w:rsidR="00A77B3E" w:rsidRDefault="00A77B3E">
            <w:pPr>
              <w:keepLines/>
            </w:pPr>
            <w:r>
              <w:t>Project</w:t>
            </w:r>
          </w:p>
        </w:tc>
        <w:tc>
          <w:tcPr>
            <w:tcW w:w="7360" w:type="dxa"/>
          </w:tcPr>
          <w:p w14:paraId="2347FF14" w14:textId="77777777" w:rsidR="00A77B3E" w:rsidRDefault="00A77B3E">
            <w:pPr>
              <w:keepLines/>
            </w:pPr>
            <w:r>
              <w:rPr>
                <w:noProof/>
              </w:rPr>
              <w:t>Decagon_Boundary Scan</w:t>
            </w:r>
          </w:p>
        </w:tc>
      </w:tr>
      <w:tr w:rsidR="00000000" w14:paraId="1E39C165" w14:textId="77777777">
        <w:tc>
          <w:tcPr>
            <w:tcW w:w="2000" w:type="dxa"/>
          </w:tcPr>
          <w:p w14:paraId="6451D1D0" w14:textId="77777777" w:rsidR="00A77B3E" w:rsidRDefault="00A77B3E">
            <w:pPr>
              <w:keepLines/>
            </w:pPr>
            <w:r>
              <w:t>Relationship Status</w:t>
            </w:r>
          </w:p>
        </w:tc>
        <w:tc>
          <w:tcPr>
            <w:tcW w:w="7360" w:type="dxa"/>
          </w:tcPr>
          <w:p w14:paraId="31EAF806" w14:textId="77777777" w:rsidR="00000000" w:rsidRDefault="00000000"/>
        </w:tc>
      </w:tr>
      <w:tr w:rsidR="00000000" w14:paraId="022ABE77" w14:textId="77777777">
        <w:tc>
          <w:tcPr>
            <w:tcW w:w="2000" w:type="dxa"/>
          </w:tcPr>
          <w:p w14:paraId="28BCF08C" w14:textId="77777777" w:rsidR="00A77B3E" w:rsidRDefault="00A77B3E">
            <w:pPr>
              <w:keepLines/>
            </w:pPr>
            <w:r>
              <w:t>DOORS Relationship</w:t>
            </w:r>
          </w:p>
        </w:tc>
        <w:tc>
          <w:tcPr>
            <w:tcW w:w="7360" w:type="dxa"/>
          </w:tcPr>
          <w:p w14:paraId="7364EED1" w14:textId="77777777" w:rsidR="00000000" w:rsidRDefault="00000000"/>
        </w:tc>
      </w:tr>
      <w:tr w:rsidR="00000000" w14:paraId="7FA86CDE" w14:textId="77777777">
        <w:tc>
          <w:tcPr>
            <w:tcW w:w="2000" w:type="dxa"/>
          </w:tcPr>
          <w:p w14:paraId="3CD99C7E" w14:textId="77777777" w:rsidR="00A77B3E" w:rsidRDefault="00A77B3E">
            <w:pPr>
              <w:keepLines/>
            </w:pPr>
            <w:r>
              <w:t>Version</w:t>
            </w:r>
          </w:p>
        </w:tc>
        <w:tc>
          <w:tcPr>
            <w:tcW w:w="7360" w:type="dxa"/>
          </w:tcPr>
          <w:p w14:paraId="03556FA3" w14:textId="77777777" w:rsidR="00A77B3E" w:rsidRDefault="00A77B3E">
            <w:pPr>
              <w:keepLines/>
            </w:pPr>
            <w:r>
              <w:rPr>
                <w:noProof/>
              </w:rPr>
              <w:t>4</w:t>
            </w:r>
          </w:p>
        </w:tc>
      </w:tr>
      <w:tr w:rsidR="00000000" w14:paraId="6D0EBBFA" w14:textId="77777777">
        <w:tc>
          <w:tcPr>
            <w:tcW w:w="2000" w:type="dxa"/>
          </w:tcPr>
          <w:p w14:paraId="7B658ABE" w14:textId="77777777" w:rsidR="00A77B3E" w:rsidRDefault="00A77B3E">
            <w:pPr>
              <w:keepLines/>
            </w:pPr>
            <w:r>
              <w:t>Last Activity Date</w:t>
            </w:r>
          </w:p>
        </w:tc>
        <w:tc>
          <w:tcPr>
            <w:tcW w:w="7360" w:type="dxa"/>
          </w:tcPr>
          <w:p w14:paraId="018882CE" w14:textId="77777777" w:rsidR="00A77B3E" w:rsidRDefault="00A77B3E">
            <w:pPr>
              <w:keepLines/>
            </w:pPr>
            <w:r>
              <w:rPr>
                <w:noProof/>
              </w:rPr>
              <w:t>2025-03-20 21:33:08.0</w:t>
            </w:r>
          </w:p>
        </w:tc>
      </w:tr>
      <w:tr w:rsidR="00000000" w14:paraId="5FC4190B" w14:textId="77777777">
        <w:tc>
          <w:tcPr>
            <w:tcW w:w="2000" w:type="dxa"/>
          </w:tcPr>
          <w:p w14:paraId="694E46ED" w14:textId="77777777" w:rsidR="00A77B3E" w:rsidRDefault="00A77B3E">
            <w:pPr>
              <w:keepLines/>
            </w:pPr>
            <w:r>
              <w:t>Upstream Cross Instance Relationships</w:t>
            </w:r>
          </w:p>
        </w:tc>
        <w:tc>
          <w:tcPr>
            <w:tcW w:w="7360" w:type="dxa"/>
          </w:tcPr>
          <w:p w14:paraId="7B03E70F" w14:textId="77777777" w:rsidR="00000000" w:rsidRDefault="00000000"/>
        </w:tc>
      </w:tr>
      <w:tr w:rsidR="00000000" w14:paraId="6AEBE936" w14:textId="77777777">
        <w:tc>
          <w:tcPr>
            <w:tcW w:w="2000" w:type="dxa"/>
          </w:tcPr>
          <w:p w14:paraId="010198BC" w14:textId="77777777" w:rsidR="00A77B3E" w:rsidRDefault="00A77B3E">
            <w:pPr>
              <w:keepLines/>
            </w:pPr>
            <w:r>
              <w:t>Validation Method/s</w:t>
            </w:r>
          </w:p>
        </w:tc>
        <w:tc>
          <w:tcPr>
            <w:tcW w:w="7360" w:type="dxa"/>
          </w:tcPr>
          <w:p w14:paraId="354D20B1" w14:textId="77777777" w:rsidR="00A77B3E" w:rsidRDefault="00A77B3E">
            <w:pPr>
              <w:keepLines/>
            </w:pPr>
            <w:r>
              <w:rPr>
                <w:noProof/>
              </w:rPr>
              <w:t>Traceability</w:t>
            </w:r>
          </w:p>
        </w:tc>
      </w:tr>
      <w:tr w:rsidR="00000000" w14:paraId="48936C7C" w14:textId="77777777">
        <w:tc>
          <w:tcPr>
            <w:tcW w:w="2000" w:type="dxa"/>
          </w:tcPr>
          <w:p w14:paraId="775EA9D2" w14:textId="77777777" w:rsidR="00A77B3E" w:rsidRDefault="00A77B3E">
            <w:pPr>
              <w:keepLines/>
            </w:pPr>
            <w:r>
              <w:t>API ID</w:t>
            </w:r>
          </w:p>
        </w:tc>
        <w:tc>
          <w:tcPr>
            <w:tcW w:w="7360" w:type="dxa"/>
          </w:tcPr>
          <w:p w14:paraId="05A5E6C9" w14:textId="77777777" w:rsidR="00A77B3E" w:rsidRDefault="00A77B3E">
            <w:pPr>
              <w:keepLines/>
            </w:pPr>
            <w:r>
              <w:rPr>
                <w:noProof/>
              </w:rPr>
              <w:t>18747346</w:t>
            </w:r>
          </w:p>
        </w:tc>
      </w:tr>
      <w:tr w:rsidR="00000000" w14:paraId="70D07685" w14:textId="77777777">
        <w:tc>
          <w:tcPr>
            <w:tcW w:w="2000" w:type="dxa"/>
          </w:tcPr>
          <w:p w14:paraId="5AB5A51D" w14:textId="77777777" w:rsidR="00A77B3E" w:rsidRDefault="00A77B3E">
            <w:pPr>
              <w:keepLines/>
            </w:pPr>
            <w:r>
              <w:t>Locked</w:t>
            </w:r>
          </w:p>
        </w:tc>
        <w:tc>
          <w:tcPr>
            <w:tcW w:w="7360" w:type="dxa"/>
          </w:tcPr>
          <w:p w14:paraId="058C4219" w14:textId="77777777" w:rsidR="00A77B3E" w:rsidRDefault="00A77B3E">
            <w:pPr>
              <w:keepLines/>
            </w:pPr>
            <w:r>
              <w:rPr>
                <w:noProof/>
              </w:rPr>
              <w:t>false</w:t>
            </w:r>
          </w:p>
        </w:tc>
      </w:tr>
      <w:tr w:rsidR="00000000" w14:paraId="43949D3B" w14:textId="77777777">
        <w:tc>
          <w:tcPr>
            <w:tcW w:w="2000" w:type="dxa"/>
          </w:tcPr>
          <w:p w14:paraId="085FCA6D" w14:textId="77777777" w:rsidR="00A77B3E" w:rsidRDefault="00A77B3E">
            <w:pPr>
              <w:keepLines/>
            </w:pPr>
            <w:r>
              <w:t>Derived Requirement</w:t>
            </w:r>
          </w:p>
        </w:tc>
        <w:tc>
          <w:tcPr>
            <w:tcW w:w="7360" w:type="dxa"/>
          </w:tcPr>
          <w:p w14:paraId="5DE55FAF" w14:textId="77777777" w:rsidR="00A77B3E" w:rsidRDefault="00A77B3E">
            <w:pPr>
              <w:keepLines/>
            </w:pPr>
            <w:r>
              <w:rPr>
                <w:noProof/>
              </w:rPr>
              <w:t>No</w:t>
            </w:r>
          </w:p>
        </w:tc>
      </w:tr>
      <w:tr w:rsidR="00000000" w14:paraId="5B157E1F" w14:textId="77777777">
        <w:tc>
          <w:tcPr>
            <w:tcW w:w="2000" w:type="dxa"/>
          </w:tcPr>
          <w:p w14:paraId="3760C669" w14:textId="77777777" w:rsidR="00A77B3E" w:rsidRDefault="00A77B3E">
            <w:pPr>
              <w:keepLines/>
            </w:pPr>
            <w:r>
              <w:t>Security Requirement</w:t>
            </w:r>
          </w:p>
        </w:tc>
        <w:tc>
          <w:tcPr>
            <w:tcW w:w="7360" w:type="dxa"/>
          </w:tcPr>
          <w:p w14:paraId="16A88C27" w14:textId="77777777" w:rsidR="00A77B3E" w:rsidRDefault="00A77B3E">
            <w:pPr>
              <w:keepLines/>
            </w:pPr>
            <w:r>
              <w:rPr>
                <w:noProof/>
              </w:rPr>
              <w:t>No</w:t>
            </w:r>
          </w:p>
        </w:tc>
      </w:tr>
      <w:tr w:rsidR="00000000" w14:paraId="5CFE26A7" w14:textId="77777777">
        <w:tc>
          <w:tcPr>
            <w:tcW w:w="2000" w:type="dxa"/>
          </w:tcPr>
          <w:p w14:paraId="62944FD0" w14:textId="77777777" w:rsidR="00A77B3E" w:rsidRDefault="00A77B3E">
            <w:pPr>
              <w:keepLines/>
            </w:pPr>
            <w:r>
              <w:t>DOORS ID</w:t>
            </w:r>
          </w:p>
        </w:tc>
        <w:tc>
          <w:tcPr>
            <w:tcW w:w="7360" w:type="dxa"/>
          </w:tcPr>
          <w:p w14:paraId="6EC6D59F" w14:textId="77777777" w:rsidR="00000000" w:rsidRDefault="00000000"/>
        </w:tc>
      </w:tr>
      <w:tr w:rsidR="00000000" w14:paraId="062A65B3" w14:textId="77777777">
        <w:tc>
          <w:tcPr>
            <w:tcW w:w="2000" w:type="dxa"/>
          </w:tcPr>
          <w:p w14:paraId="1D1DB21B" w14:textId="77777777" w:rsidR="00A77B3E" w:rsidRDefault="00A77B3E">
            <w:pPr>
              <w:keepLines/>
            </w:pPr>
            <w:r>
              <w:t>Safety Requirement</w:t>
            </w:r>
          </w:p>
        </w:tc>
        <w:tc>
          <w:tcPr>
            <w:tcW w:w="7360" w:type="dxa"/>
          </w:tcPr>
          <w:p w14:paraId="17467CB2" w14:textId="77777777" w:rsidR="00A77B3E" w:rsidRDefault="00A77B3E">
            <w:pPr>
              <w:keepLines/>
            </w:pPr>
            <w:r>
              <w:rPr>
                <w:noProof/>
              </w:rPr>
              <w:t>No</w:t>
            </w:r>
          </w:p>
        </w:tc>
      </w:tr>
      <w:tr w:rsidR="00000000" w14:paraId="4F8686DD" w14:textId="77777777">
        <w:tc>
          <w:tcPr>
            <w:tcW w:w="2000" w:type="dxa"/>
          </w:tcPr>
          <w:p w14:paraId="238C3DE0" w14:textId="77777777" w:rsidR="00A77B3E" w:rsidRDefault="00A77B3E">
            <w:pPr>
              <w:keepLines/>
            </w:pPr>
            <w:r>
              <w:t>Statement of Compliance</w:t>
            </w:r>
          </w:p>
        </w:tc>
        <w:tc>
          <w:tcPr>
            <w:tcW w:w="7360" w:type="dxa"/>
          </w:tcPr>
          <w:p w14:paraId="562E768B" w14:textId="77777777" w:rsidR="00A77B3E" w:rsidRDefault="00A77B3E">
            <w:pPr>
              <w:keepLines/>
            </w:pPr>
            <w:r>
              <w:rPr>
                <w:noProof/>
              </w:rPr>
              <w:t>Unassigned</w:t>
            </w:r>
          </w:p>
        </w:tc>
      </w:tr>
      <w:tr w:rsidR="00000000" w14:paraId="43904A7A" w14:textId="77777777">
        <w:tc>
          <w:tcPr>
            <w:tcW w:w="2000" w:type="dxa"/>
          </w:tcPr>
          <w:p w14:paraId="76F0BA5A" w14:textId="77777777" w:rsidR="00A77B3E" w:rsidRDefault="00A77B3E">
            <w:pPr>
              <w:keepLines/>
            </w:pPr>
            <w:r>
              <w:t>Export Controlled</w:t>
            </w:r>
          </w:p>
        </w:tc>
        <w:tc>
          <w:tcPr>
            <w:tcW w:w="7360" w:type="dxa"/>
          </w:tcPr>
          <w:p w14:paraId="0C2A0862" w14:textId="77777777" w:rsidR="00000000" w:rsidRDefault="00000000"/>
        </w:tc>
      </w:tr>
      <w:tr w:rsidR="00000000" w14:paraId="19BFD15F" w14:textId="77777777">
        <w:tc>
          <w:tcPr>
            <w:tcW w:w="2000" w:type="dxa"/>
          </w:tcPr>
          <w:p w14:paraId="118610FA" w14:textId="77777777" w:rsidR="00A77B3E" w:rsidRDefault="00A77B3E">
            <w:pPr>
              <w:keepLines/>
            </w:pPr>
            <w:r>
              <w:t>Global ID</w:t>
            </w:r>
          </w:p>
        </w:tc>
        <w:tc>
          <w:tcPr>
            <w:tcW w:w="7360" w:type="dxa"/>
          </w:tcPr>
          <w:p w14:paraId="5F45F473" w14:textId="77777777" w:rsidR="00A77B3E" w:rsidRDefault="00A77B3E">
            <w:pPr>
              <w:keepLines/>
            </w:pPr>
            <w:r>
              <w:rPr>
                <w:noProof/>
              </w:rPr>
              <w:t>COL02-REQ_RC-10677713</w:t>
            </w:r>
          </w:p>
        </w:tc>
      </w:tr>
      <w:tr w:rsidR="00000000" w14:paraId="1AA89C1E" w14:textId="77777777">
        <w:tc>
          <w:tcPr>
            <w:tcW w:w="2000" w:type="dxa"/>
          </w:tcPr>
          <w:p w14:paraId="6ECFEB12" w14:textId="77777777" w:rsidR="00A77B3E" w:rsidRDefault="00A77B3E">
            <w:pPr>
              <w:keepLines/>
            </w:pPr>
            <w:r>
              <w:t>Downstream Cross Instance Relationships</w:t>
            </w:r>
          </w:p>
        </w:tc>
        <w:tc>
          <w:tcPr>
            <w:tcW w:w="7360" w:type="dxa"/>
          </w:tcPr>
          <w:p w14:paraId="397A0F45" w14:textId="77777777" w:rsidR="00000000" w:rsidRDefault="00000000"/>
        </w:tc>
      </w:tr>
      <w:tr w:rsidR="00000000" w14:paraId="3CBD1A0B" w14:textId="77777777">
        <w:tc>
          <w:tcPr>
            <w:tcW w:w="2000" w:type="dxa"/>
          </w:tcPr>
          <w:p w14:paraId="5179DA67" w14:textId="77777777" w:rsidR="00A77B3E" w:rsidRDefault="00A77B3E">
            <w:pPr>
              <w:keepLines/>
            </w:pPr>
            <w:r>
              <w:lastRenderedPageBreak/>
              <w:t>Last Locked</w:t>
            </w:r>
          </w:p>
        </w:tc>
        <w:tc>
          <w:tcPr>
            <w:tcW w:w="7360" w:type="dxa"/>
          </w:tcPr>
          <w:p w14:paraId="4ABC8167" w14:textId="77777777" w:rsidR="00A77B3E" w:rsidRDefault="00A77B3E">
            <w:pPr>
              <w:keepLines/>
            </w:pPr>
            <w:r>
              <w:rPr>
                <w:noProof/>
              </w:rPr>
              <w:t>2025-03-20 21:32:02.0</w:t>
            </w:r>
          </w:p>
        </w:tc>
      </w:tr>
      <w:tr w:rsidR="00000000" w14:paraId="529179D6" w14:textId="77777777">
        <w:tc>
          <w:tcPr>
            <w:tcW w:w="2000" w:type="dxa"/>
          </w:tcPr>
          <w:p w14:paraId="3D9CF8BB" w14:textId="77777777" w:rsidR="00A77B3E" w:rsidRDefault="00A77B3E">
            <w:pPr>
              <w:keepLines/>
            </w:pPr>
            <w:r>
              <w:t>Requirement Type</w:t>
            </w:r>
          </w:p>
        </w:tc>
        <w:tc>
          <w:tcPr>
            <w:tcW w:w="7360" w:type="dxa"/>
          </w:tcPr>
          <w:p w14:paraId="49FEE484" w14:textId="77777777" w:rsidR="00A77B3E" w:rsidRDefault="00A77B3E">
            <w:pPr>
              <w:keepLines/>
            </w:pPr>
            <w:r>
              <w:rPr>
                <w:noProof/>
              </w:rPr>
              <w:t>System</w:t>
            </w:r>
          </w:p>
        </w:tc>
      </w:tr>
      <w:tr w:rsidR="00000000" w14:paraId="63750B83" w14:textId="77777777">
        <w:tc>
          <w:tcPr>
            <w:tcW w:w="2000" w:type="dxa"/>
          </w:tcPr>
          <w:p w14:paraId="31FBF76F" w14:textId="77777777" w:rsidR="00A77B3E" w:rsidRDefault="00A77B3E">
            <w:pPr>
              <w:keepLines/>
            </w:pPr>
            <w:r>
              <w:t>Tags</w:t>
            </w:r>
          </w:p>
        </w:tc>
        <w:tc>
          <w:tcPr>
            <w:tcW w:w="7360" w:type="dxa"/>
          </w:tcPr>
          <w:p w14:paraId="2A503E5C" w14:textId="77777777" w:rsidR="00A77B3E" w:rsidRDefault="00A77B3E">
            <w:pPr>
              <w:keepLines/>
            </w:pPr>
            <w:r>
              <w:rPr>
                <w:noProof/>
              </w:rPr>
              <w:t>Boundary Scan</w:t>
            </w:r>
          </w:p>
        </w:tc>
      </w:tr>
      <w:tr w:rsidR="00000000" w14:paraId="58940169" w14:textId="77777777">
        <w:tc>
          <w:tcPr>
            <w:tcW w:w="2000" w:type="dxa"/>
          </w:tcPr>
          <w:p w14:paraId="1C47945B" w14:textId="77777777" w:rsidR="00A77B3E" w:rsidRDefault="00A77B3E">
            <w:pPr>
              <w:keepLines/>
            </w:pPr>
            <w:r>
              <w:t>Heading</w:t>
            </w:r>
          </w:p>
        </w:tc>
        <w:tc>
          <w:tcPr>
            <w:tcW w:w="7360" w:type="dxa"/>
          </w:tcPr>
          <w:p w14:paraId="011332E4" w14:textId="77777777" w:rsidR="00A77B3E" w:rsidRDefault="00A77B3E">
            <w:pPr>
              <w:keepLines/>
            </w:pPr>
            <w:r>
              <w:rPr>
                <w:noProof/>
              </w:rPr>
              <w:t>1.2.1.3.3</w:t>
            </w:r>
          </w:p>
        </w:tc>
      </w:tr>
      <w:tr w:rsidR="00000000" w14:paraId="0A234EB0" w14:textId="77777777">
        <w:tc>
          <w:tcPr>
            <w:tcW w:w="2000" w:type="dxa"/>
          </w:tcPr>
          <w:p w14:paraId="4106F5E8" w14:textId="77777777" w:rsidR="00A77B3E" w:rsidRDefault="00A77B3E">
            <w:pPr>
              <w:keepLines/>
            </w:pPr>
            <w:r>
              <w:t>Rationale</w:t>
            </w:r>
          </w:p>
        </w:tc>
        <w:tc>
          <w:tcPr>
            <w:tcW w:w="7360" w:type="dxa"/>
          </w:tcPr>
          <w:p w14:paraId="4314A5A4" w14:textId="77777777" w:rsidR="00000000" w:rsidRDefault="00000000"/>
        </w:tc>
      </w:tr>
      <w:tr w:rsidR="00000000" w14:paraId="4C38E11C" w14:textId="77777777">
        <w:tc>
          <w:tcPr>
            <w:tcW w:w="2000" w:type="dxa"/>
          </w:tcPr>
          <w:p w14:paraId="078E5BB5" w14:textId="77777777" w:rsidR="00A77B3E" w:rsidRDefault="00A77B3E">
            <w:pPr>
              <w:keepLines/>
            </w:pPr>
            <w:r>
              <w:t>Safety Rationale</w:t>
            </w:r>
          </w:p>
        </w:tc>
        <w:tc>
          <w:tcPr>
            <w:tcW w:w="7360" w:type="dxa"/>
          </w:tcPr>
          <w:p w14:paraId="7B60D0D8" w14:textId="77777777" w:rsidR="00000000" w:rsidRDefault="00000000"/>
        </w:tc>
      </w:tr>
      <w:tr w:rsidR="00000000" w14:paraId="1D1C640B" w14:textId="77777777">
        <w:tc>
          <w:tcPr>
            <w:tcW w:w="2000" w:type="dxa"/>
          </w:tcPr>
          <w:p w14:paraId="3D20C5B7" w14:textId="77777777" w:rsidR="00A77B3E" w:rsidRDefault="00A77B3E">
            <w:pPr>
              <w:keepLines/>
            </w:pPr>
            <w:r>
              <w:t>Change Driver</w:t>
            </w:r>
          </w:p>
        </w:tc>
        <w:tc>
          <w:tcPr>
            <w:tcW w:w="7360" w:type="dxa"/>
          </w:tcPr>
          <w:p w14:paraId="2D4DCF74" w14:textId="77777777" w:rsidR="00000000" w:rsidRDefault="00000000"/>
        </w:tc>
      </w:tr>
      <w:tr w:rsidR="00000000" w14:paraId="79CAC0E5" w14:textId="77777777">
        <w:tc>
          <w:tcPr>
            <w:tcW w:w="2000" w:type="dxa"/>
          </w:tcPr>
          <w:p w14:paraId="6536B7BC" w14:textId="77777777" w:rsidR="00A77B3E" w:rsidRDefault="00A77B3E">
            <w:pPr>
              <w:keepLines/>
            </w:pPr>
            <w:r>
              <w:t>Allocation/s</w:t>
            </w:r>
          </w:p>
        </w:tc>
        <w:tc>
          <w:tcPr>
            <w:tcW w:w="7360" w:type="dxa"/>
          </w:tcPr>
          <w:p w14:paraId="7F339AE8" w14:textId="77777777" w:rsidR="00000000" w:rsidRDefault="00000000"/>
        </w:tc>
      </w:tr>
      <w:tr w:rsidR="00000000" w14:paraId="74E6EBEE" w14:textId="77777777">
        <w:tc>
          <w:tcPr>
            <w:tcW w:w="2000" w:type="dxa"/>
          </w:tcPr>
          <w:p w14:paraId="725712E4" w14:textId="77777777" w:rsidR="00A77B3E" w:rsidRDefault="00A77B3E">
            <w:pPr>
              <w:keepLines/>
            </w:pPr>
            <w:r>
              <w:t>Modified Date</w:t>
            </w:r>
          </w:p>
        </w:tc>
        <w:tc>
          <w:tcPr>
            <w:tcW w:w="7360" w:type="dxa"/>
          </w:tcPr>
          <w:p w14:paraId="117C9EDB" w14:textId="77777777" w:rsidR="00A77B3E" w:rsidRDefault="00A77B3E">
            <w:pPr>
              <w:keepLines/>
            </w:pPr>
            <w:r>
              <w:rPr>
                <w:noProof/>
              </w:rPr>
              <w:t>03/20/2025</w:t>
            </w:r>
          </w:p>
        </w:tc>
      </w:tr>
      <w:tr w:rsidR="00000000" w14:paraId="52535CF3" w14:textId="77777777">
        <w:tc>
          <w:tcPr>
            <w:tcW w:w="2000" w:type="dxa"/>
          </w:tcPr>
          <w:p w14:paraId="59F60863" w14:textId="77777777" w:rsidR="00A77B3E" w:rsidRDefault="00A77B3E">
            <w:pPr>
              <w:keepLines/>
            </w:pPr>
            <w:r>
              <w:t>Compliance Rationale</w:t>
            </w:r>
          </w:p>
        </w:tc>
        <w:tc>
          <w:tcPr>
            <w:tcW w:w="7360" w:type="dxa"/>
          </w:tcPr>
          <w:p w14:paraId="4EACB2C7" w14:textId="77777777" w:rsidR="00000000" w:rsidRDefault="00000000"/>
        </w:tc>
      </w:tr>
      <w:tr w:rsidR="00000000" w14:paraId="4F3EFCB7" w14:textId="77777777">
        <w:tc>
          <w:tcPr>
            <w:tcW w:w="2000" w:type="dxa"/>
          </w:tcPr>
          <w:p w14:paraId="6321BC41" w14:textId="77777777" w:rsidR="00A77B3E" w:rsidRDefault="00A77B3E">
            <w:pPr>
              <w:keepLines/>
            </w:pPr>
            <w:r>
              <w:t>Security Rationale</w:t>
            </w:r>
          </w:p>
        </w:tc>
        <w:tc>
          <w:tcPr>
            <w:tcW w:w="7360" w:type="dxa"/>
          </w:tcPr>
          <w:p w14:paraId="203FEB9F" w14:textId="77777777" w:rsidR="00000000" w:rsidRDefault="00000000"/>
        </w:tc>
      </w:tr>
      <w:tr w:rsidR="00000000" w14:paraId="03FC5FA0" w14:textId="77777777">
        <w:tc>
          <w:tcPr>
            <w:tcW w:w="2000" w:type="dxa"/>
          </w:tcPr>
          <w:p w14:paraId="3E71DD09" w14:textId="77777777" w:rsidR="00A77B3E" w:rsidRDefault="00A77B3E">
            <w:pPr>
              <w:keepLines/>
            </w:pPr>
            <w:r>
              <w:t>Customer ID</w:t>
            </w:r>
          </w:p>
        </w:tc>
        <w:tc>
          <w:tcPr>
            <w:tcW w:w="7360" w:type="dxa"/>
          </w:tcPr>
          <w:p w14:paraId="313972F8" w14:textId="77777777" w:rsidR="00000000" w:rsidRDefault="00000000"/>
        </w:tc>
      </w:tr>
      <w:tr w:rsidR="00000000" w14:paraId="7A0B4289" w14:textId="77777777">
        <w:tc>
          <w:tcPr>
            <w:tcW w:w="2000" w:type="dxa"/>
          </w:tcPr>
          <w:p w14:paraId="03ED3434" w14:textId="77777777" w:rsidR="00A77B3E" w:rsidRDefault="00A77B3E">
            <w:pPr>
              <w:keepLines/>
            </w:pPr>
            <w:r>
              <w:t>Status</w:t>
            </w:r>
          </w:p>
        </w:tc>
        <w:tc>
          <w:tcPr>
            <w:tcW w:w="7360" w:type="dxa"/>
          </w:tcPr>
          <w:p w14:paraId="3DF84F69" w14:textId="77777777" w:rsidR="00A77B3E" w:rsidRDefault="00A77B3E">
            <w:pPr>
              <w:keepLines/>
            </w:pPr>
            <w:r>
              <w:rPr>
                <w:noProof/>
              </w:rPr>
              <w:t>Ready For Review</w:t>
            </w:r>
          </w:p>
        </w:tc>
      </w:tr>
      <w:tr w:rsidR="00000000" w14:paraId="657B9715" w14:textId="77777777">
        <w:tc>
          <w:tcPr>
            <w:tcW w:w="2000" w:type="dxa"/>
          </w:tcPr>
          <w:p w14:paraId="1D048858" w14:textId="77777777" w:rsidR="00A77B3E" w:rsidRDefault="00A77B3E">
            <w:pPr>
              <w:keepLines/>
            </w:pPr>
            <w:r>
              <w:t>Robust Rationale</w:t>
            </w:r>
          </w:p>
        </w:tc>
        <w:tc>
          <w:tcPr>
            <w:tcW w:w="7360" w:type="dxa"/>
          </w:tcPr>
          <w:p w14:paraId="51EF5423" w14:textId="77777777" w:rsidR="00000000" w:rsidRDefault="00000000"/>
        </w:tc>
      </w:tr>
      <w:tr w:rsidR="00000000" w14:paraId="242D5B93" w14:textId="77777777">
        <w:tc>
          <w:tcPr>
            <w:tcW w:w="2000" w:type="dxa"/>
          </w:tcPr>
          <w:p w14:paraId="515FEEB3" w14:textId="77777777" w:rsidR="00A77B3E" w:rsidRDefault="00A77B3E">
            <w:pPr>
              <w:keepLines/>
            </w:pPr>
            <w:r>
              <w:t>Item Type</w:t>
            </w:r>
          </w:p>
        </w:tc>
        <w:tc>
          <w:tcPr>
            <w:tcW w:w="7360" w:type="dxa"/>
          </w:tcPr>
          <w:p w14:paraId="68551C58" w14:textId="77777777" w:rsidR="00A77B3E" w:rsidRDefault="00A77B3E">
            <w:pPr>
              <w:keepLines/>
            </w:pPr>
            <w:r>
              <w:rPr>
                <w:noProof/>
              </w:rPr>
              <w:t>Requirement</w:t>
            </w:r>
          </w:p>
        </w:tc>
      </w:tr>
      <w:tr w:rsidR="00000000" w14:paraId="68F3E6E9" w14:textId="77777777">
        <w:tc>
          <w:tcPr>
            <w:tcW w:w="2000" w:type="dxa"/>
          </w:tcPr>
          <w:p w14:paraId="7B1ED6B0" w14:textId="77777777" w:rsidR="00A77B3E" w:rsidRDefault="00A77B3E">
            <w:pPr>
              <w:keepLines/>
            </w:pPr>
            <w:r>
              <w:t>Validation Conclusion</w:t>
            </w:r>
          </w:p>
        </w:tc>
        <w:tc>
          <w:tcPr>
            <w:tcW w:w="7360" w:type="dxa"/>
          </w:tcPr>
          <w:p w14:paraId="691F184B" w14:textId="77777777" w:rsidR="00A77B3E" w:rsidRDefault="00A77B3E">
            <w:pPr>
              <w:keepLines/>
            </w:pPr>
            <w:r>
              <w:rPr>
                <w:noProof/>
              </w:rPr>
              <w:t>Yes</w:t>
            </w:r>
          </w:p>
        </w:tc>
      </w:tr>
      <w:tr w:rsidR="00000000" w14:paraId="2CA71796" w14:textId="77777777">
        <w:tc>
          <w:tcPr>
            <w:tcW w:w="2000" w:type="dxa"/>
          </w:tcPr>
          <w:p w14:paraId="6FEE6789" w14:textId="77777777" w:rsidR="00A77B3E" w:rsidRDefault="00A77B3E">
            <w:pPr>
              <w:keepLines/>
            </w:pPr>
            <w:r>
              <w:t>FDAL</w:t>
            </w:r>
          </w:p>
        </w:tc>
        <w:tc>
          <w:tcPr>
            <w:tcW w:w="7360" w:type="dxa"/>
          </w:tcPr>
          <w:p w14:paraId="2806EC61" w14:textId="77777777" w:rsidR="00A77B3E" w:rsidRDefault="00A77B3E">
            <w:pPr>
              <w:keepLines/>
            </w:pPr>
            <w:r>
              <w:rPr>
                <w:noProof/>
              </w:rPr>
              <w:t>Unassigned</w:t>
            </w:r>
          </w:p>
        </w:tc>
      </w:tr>
      <w:tr w:rsidR="00000000" w14:paraId="096522B8" w14:textId="77777777">
        <w:tc>
          <w:tcPr>
            <w:tcW w:w="2000" w:type="dxa"/>
          </w:tcPr>
          <w:p w14:paraId="2140A0DF" w14:textId="77777777" w:rsidR="00A77B3E" w:rsidRDefault="00A77B3E">
            <w:pPr>
              <w:keepLines/>
            </w:pPr>
            <w:r>
              <w:t>Key Characteristics</w:t>
            </w:r>
          </w:p>
        </w:tc>
        <w:tc>
          <w:tcPr>
            <w:tcW w:w="7360" w:type="dxa"/>
          </w:tcPr>
          <w:p w14:paraId="47685A83" w14:textId="77777777" w:rsidR="00A77B3E" w:rsidRDefault="00A77B3E">
            <w:pPr>
              <w:keepLines/>
            </w:pPr>
            <w:r>
              <w:rPr>
                <w:noProof/>
              </w:rPr>
              <w:t>Unassigned</w:t>
            </w:r>
          </w:p>
        </w:tc>
      </w:tr>
      <w:tr w:rsidR="00000000" w14:paraId="52AE41C1" w14:textId="77777777">
        <w:tc>
          <w:tcPr>
            <w:tcW w:w="2000" w:type="dxa"/>
          </w:tcPr>
          <w:p w14:paraId="07F19921" w14:textId="77777777" w:rsidR="00A77B3E" w:rsidRDefault="00A77B3E">
            <w:pPr>
              <w:keepLines/>
            </w:pPr>
            <w:r>
              <w:t># of Attachments</w:t>
            </w:r>
          </w:p>
        </w:tc>
        <w:tc>
          <w:tcPr>
            <w:tcW w:w="7360" w:type="dxa"/>
          </w:tcPr>
          <w:p w14:paraId="5A8C47E0" w14:textId="77777777" w:rsidR="00A77B3E" w:rsidRDefault="00A77B3E">
            <w:pPr>
              <w:keepLines/>
            </w:pPr>
            <w:r>
              <w:rPr>
                <w:noProof/>
              </w:rPr>
              <w:t>0</w:t>
            </w:r>
          </w:p>
        </w:tc>
      </w:tr>
      <w:tr w:rsidR="00000000" w14:paraId="4D2C81E7" w14:textId="77777777">
        <w:tc>
          <w:tcPr>
            <w:tcW w:w="2000" w:type="dxa"/>
          </w:tcPr>
          <w:p w14:paraId="021D59BD" w14:textId="77777777" w:rsidR="00A77B3E" w:rsidRDefault="00A77B3E">
            <w:pPr>
              <w:keepLines/>
            </w:pPr>
            <w:r>
              <w:t>Last Locked By</w:t>
            </w:r>
          </w:p>
        </w:tc>
        <w:tc>
          <w:tcPr>
            <w:tcW w:w="7360" w:type="dxa"/>
          </w:tcPr>
          <w:p w14:paraId="3B086C38" w14:textId="77777777" w:rsidR="00000000" w:rsidRDefault="00000000"/>
        </w:tc>
      </w:tr>
      <w:tr w:rsidR="00000000" w14:paraId="126297D7" w14:textId="77777777">
        <w:tc>
          <w:tcPr>
            <w:tcW w:w="2000" w:type="dxa"/>
          </w:tcPr>
          <w:p w14:paraId="3F80586E" w14:textId="77777777" w:rsidR="00A77B3E" w:rsidRDefault="00A77B3E">
            <w:pPr>
              <w:keepLines/>
            </w:pPr>
            <w:r>
              <w:t>Modified By</w:t>
            </w:r>
          </w:p>
        </w:tc>
        <w:tc>
          <w:tcPr>
            <w:tcW w:w="7360" w:type="dxa"/>
          </w:tcPr>
          <w:p w14:paraId="39CD41D0" w14:textId="77777777" w:rsidR="00A77B3E" w:rsidRDefault="00A77B3E">
            <w:pPr>
              <w:keepLines/>
            </w:pPr>
            <w:r>
              <w:rPr>
                <w:noProof/>
              </w:rPr>
              <w:t>Anthony Su</w:t>
            </w:r>
          </w:p>
        </w:tc>
      </w:tr>
      <w:tr w:rsidR="00000000" w14:paraId="1ED7B306" w14:textId="77777777">
        <w:tc>
          <w:tcPr>
            <w:tcW w:w="2000" w:type="dxa"/>
          </w:tcPr>
          <w:p w14:paraId="6B67CD53" w14:textId="77777777" w:rsidR="00A77B3E" w:rsidRDefault="00A77B3E">
            <w:pPr>
              <w:keepLines/>
            </w:pPr>
            <w:r>
              <w:t>Validation Evidence</w:t>
            </w:r>
          </w:p>
        </w:tc>
        <w:tc>
          <w:tcPr>
            <w:tcW w:w="7360" w:type="dxa"/>
          </w:tcPr>
          <w:p w14:paraId="083CC82A" w14:textId="77777777" w:rsidR="00A77B3E" w:rsidRDefault="00A77B3E">
            <w:pPr>
              <w:keepLines/>
              <w:rPr>
                <w:noProof/>
                <w:lang w:val="en-US" w:eastAsia="en-US" w:bidi="ar-SA"/>
              </w:rPr>
            </w:pPr>
            <w:r>
              <w:rPr>
                <w:noProof/>
                <w:lang w:val="en-US" w:eastAsia="en-US" w:bidi="ar-SA"/>
              </w:rPr>
              <w:t>This requirement would be outlined at bid time and so would have traceability to the bid slide deck. The requirement passes all validation criteria outlined in Appendix B of the RMP 946-3FG8-001 Rev A.</w:t>
            </w:r>
          </w:p>
        </w:tc>
      </w:tr>
      <w:tr w:rsidR="00000000" w14:paraId="447DBE87" w14:textId="77777777">
        <w:tc>
          <w:tcPr>
            <w:tcW w:w="2000" w:type="dxa"/>
          </w:tcPr>
          <w:p w14:paraId="53FBB6C2" w14:textId="77777777" w:rsidR="00A77B3E" w:rsidRDefault="00A77B3E">
            <w:pPr>
              <w:keepLines/>
            </w:pPr>
            <w:r>
              <w:t>Robust Requirement</w:t>
            </w:r>
          </w:p>
        </w:tc>
        <w:tc>
          <w:tcPr>
            <w:tcW w:w="7360" w:type="dxa"/>
          </w:tcPr>
          <w:p w14:paraId="7A9F188C" w14:textId="77777777" w:rsidR="00A77B3E" w:rsidRDefault="00A77B3E">
            <w:pPr>
              <w:keepLines/>
            </w:pPr>
            <w:r>
              <w:rPr>
                <w:noProof/>
              </w:rPr>
              <w:t>Unassigned</w:t>
            </w:r>
          </w:p>
        </w:tc>
      </w:tr>
      <w:tr w:rsidR="00000000" w14:paraId="2F5229F0" w14:textId="77777777">
        <w:tc>
          <w:tcPr>
            <w:tcW w:w="2000" w:type="dxa"/>
          </w:tcPr>
          <w:p w14:paraId="27030AB3" w14:textId="77777777" w:rsidR="00A77B3E" w:rsidRDefault="00A77B3E">
            <w:pPr>
              <w:keepLines/>
            </w:pPr>
            <w:r>
              <w:t># of Upstream Relationships</w:t>
            </w:r>
          </w:p>
        </w:tc>
        <w:tc>
          <w:tcPr>
            <w:tcW w:w="7360" w:type="dxa"/>
          </w:tcPr>
          <w:p w14:paraId="3ABE3DB5" w14:textId="77777777" w:rsidR="00A77B3E" w:rsidRDefault="00A77B3E">
            <w:pPr>
              <w:keepLines/>
            </w:pPr>
            <w:r>
              <w:rPr>
                <w:noProof/>
              </w:rPr>
              <w:t>1</w:t>
            </w:r>
          </w:p>
        </w:tc>
      </w:tr>
      <w:tr w:rsidR="00000000" w14:paraId="544D5C84" w14:textId="77777777">
        <w:tc>
          <w:tcPr>
            <w:tcW w:w="2000" w:type="dxa"/>
          </w:tcPr>
          <w:p w14:paraId="7E1FA637" w14:textId="77777777" w:rsidR="00A77B3E" w:rsidRDefault="00A77B3E">
            <w:pPr>
              <w:keepLines/>
            </w:pPr>
            <w:r>
              <w:t>Created Date</w:t>
            </w:r>
          </w:p>
        </w:tc>
        <w:tc>
          <w:tcPr>
            <w:tcW w:w="7360" w:type="dxa"/>
          </w:tcPr>
          <w:p w14:paraId="1F387781" w14:textId="77777777" w:rsidR="00A77B3E" w:rsidRDefault="00A77B3E">
            <w:pPr>
              <w:keepLines/>
            </w:pPr>
            <w:r>
              <w:rPr>
                <w:noProof/>
              </w:rPr>
              <w:t>12/05/2024</w:t>
            </w:r>
          </w:p>
        </w:tc>
      </w:tr>
      <w:tr w:rsidR="00000000" w14:paraId="4129C86E" w14:textId="77777777">
        <w:tc>
          <w:tcPr>
            <w:tcW w:w="2000" w:type="dxa"/>
          </w:tcPr>
          <w:p w14:paraId="36E306D3" w14:textId="77777777" w:rsidR="00A77B3E" w:rsidRDefault="00A77B3E">
            <w:pPr>
              <w:keepLines/>
            </w:pPr>
            <w:r>
              <w:t>Created By</w:t>
            </w:r>
          </w:p>
        </w:tc>
        <w:tc>
          <w:tcPr>
            <w:tcW w:w="7360" w:type="dxa"/>
          </w:tcPr>
          <w:p w14:paraId="3E89A272" w14:textId="77777777" w:rsidR="00A77B3E" w:rsidRDefault="00A77B3E">
            <w:pPr>
              <w:keepLines/>
            </w:pPr>
            <w:r>
              <w:rPr>
                <w:noProof/>
              </w:rPr>
              <w:t>Anthony Su</w:t>
            </w:r>
          </w:p>
        </w:tc>
      </w:tr>
      <w:tr w:rsidR="00000000" w14:paraId="09847FCB" w14:textId="77777777">
        <w:tc>
          <w:tcPr>
            <w:tcW w:w="2000" w:type="dxa"/>
          </w:tcPr>
          <w:p w14:paraId="7AFAF5B4" w14:textId="77777777" w:rsidR="00A77B3E" w:rsidRDefault="00A77B3E">
            <w:pPr>
              <w:keepLines/>
            </w:pPr>
            <w:r>
              <w:t>Item Path</w:t>
            </w:r>
          </w:p>
        </w:tc>
        <w:tc>
          <w:tcPr>
            <w:tcW w:w="7360" w:type="dxa"/>
          </w:tcPr>
          <w:p w14:paraId="08B1011E" w14:textId="77777777" w:rsidR="00000000" w:rsidRDefault="00000000"/>
        </w:tc>
      </w:tr>
      <w:tr w:rsidR="00000000" w14:paraId="13E5DE4E" w14:textId="77777777">
        <w:tc>
          <w:tcPr>
            <w:tcW w:w="2000" w:type="dxa"/>
          </w:tcPr>
          <w:p w14:paraId="3B274272" w14:textId="77777777" w:rsidR="00A77B3E" w:rsidRDefault="00A77B3E">
            <w:pPr>
              <w:keepLines/>
            </w:pPr>
            <w:r>
              <w:t># of Comments</w:t>
            </w:r>
          </w:p>
        </w:tc>
        <w:tc>
          <w:tcPr>
            <w:tcW w:w="7360" w:type="dxa"/>
          </w:tcPr>
          <w:p w14:paraId="6C2CF5FD" w14:textId="77777777" w:rsidR="00A77B3E" w:rsidRDefault="00A77B3E">
            <w:pPr>
              <w:keepLines/>
            </w:pPr>
            <w:r>
              <w:rPr>
                <w:noProof/>
              </w:rPr>
              <w:t>0</w:t>
            </w:r>
          </w:p>
        </w:tc>
      </w:tr>
      <w:tr w:rsidR="00000000" w14:paraId="4A46E8A5" w14:textId="77777777">
        <w:tc>
          <w:tcPr>
            <w:tcW w:w="2000" w:type="dxa"/>
          </w:tcPr>
          <w:p w14:paraId="748DFF52" w14:textId="77777777" w:rsidR="00A77B3E" w:rsidRDefault="00A77B3E">
            <w:pPr>
              <w:keepLines/>
            </w:pPr>
            <w:r>
              <w:t>Current version</w:t>
            </w:r>
          </w:p>
        </w:tc>
        <w:tc>
          <w:tcPr>
            <w:tcW w:w="7360" w:type="dxa"/>
          </w:tcPr>
          <w:p w14:paraId="0688D458" w14:textId="77777777" w:rsidR="00A77B3E" w:rsidRDefault="00A77B3E">
            <w:pPr>
              <w:keepLines/>
            </w:pPr>
            <w:r>
              <w:rPr>
                <w:noProof/>
              </w:rPr>
              <w:t>4</w:t>
            </w:r>
          </w:p>
        </w:tc>
      </w:tr>
      <w:tr w:rsidR="00000000" w14:paraId="7E1BD411" w14:textId="77777777">
        <w:tc>
          <w:tcPr>
            <w:tcW w:w="2000" w:type="dxa"/>
          </w:tcPr>
          <w:p w14:paraId="1D57D005" w14:textId="77777777" w:rsidR="00A77B3E" w:rsidRDefault="00A77B3E">
            <w:pPr>
              <w:keepLines/>
            </w:pPr>
            <w:r>
              <w:t># of Links</w:t>
            </w:r>
          </w:p>
        </w:tc>
        <w:tc>
          <w:tcPr>
            <w:tcW w:w="7360" w:type="dxa"/>
          </w:tcPr>
          <w:p w14:paraId="4CD40DA2" w14:textId="77777777" w:rsidR="00A77B3E" w:rsidRDefault="00A77B3E">
            <w:pPr>
              <w:keepLines/>
            </w:pPr>
            <w:r>
              <w:rPr>
                <w:noProof/>
              </w:rPr>
              <w:t>0</w:t>
            </w:r>
          </w:p>
        </w:tc>
      </w:tr>
    </w:tbl>
    <w:p w14:paraId="0CA396AD" w14:textId="77777777" w:rsidR="00A77B3E" w:rsidRDefault="00A77B3E">
      <w:pPr>
        <w:keepLines/>
      </w:pPr>
      <w:r>
        <w:t xml:space="preserve">Tags: </w:t>
      </w:r>
    </w:p>
    <w:p w14:paraId="7AD8201E" w14:textId="77777777" w:rsidR="00A77B3E" w:rsidRDefault="00A77B3E">
      <w:pPr>
        <w:keepLines/>
      </w:pPr>
      <w:r>
        <w:rPr>
          <w:noProof/>
        </w:rPr>
        <w:t>Boundary Scan</w:t>
      </w:r>
    </w:p>
    <w:p w14:paraId="505524B8" w14:textId="77777777" w:rsidR="00A77B3E" w:rsidRDefault="00A77B3E">
      <w:pPr>
        <w:keepLines/>
      </w:pPr>
      <w:r>
        <w:t xml:space="preserve">Upstream Relationships: </w:t>
      </w:r>
    </w:p>
    <w:p w14:paraId="6D6E9091" w14:textId="77777777" w:rsidR="00A77B3E" w:rsidRDefault="00A77B3E">
      <w:pPr>
        <w:keepLines/>
      </w:pPr>
      <w:r>
        <w:rPr>
          <w:noProof/>
        </w:rPr>
        <w:t>Stakeholder Requirements Review and Design Plan Presentation</w:t>
      </w:r>
      <w:r>
        <w:t xml:space="preserve"> (</w:t>
      </w:r>
      <w:r>
        <w:rPr>
          <w:noProof/>
        </w:rPr>
        <w:t>Decagon_Boundary Scan</w:t>
      </w:r>
      <w:r>
        <w:t xml:space="preserve">) </w:t>
      </w:r>
      <w:r>
        <w:rPr>
          <w:noProof/>
        </w:rPr>
        <w:t>Traces</w:t>
      </w:r>
      <w:r>
        <w:t xml:space="preserve"> Is Suspect: </w:t>
      </w:r>
      <w:r>
        <w:rPr>
          <w:noProof/>
        </w:rPr>
        <w:t>No</w:t>
      </w:r>
      <w:r>
        <w:t xml:space="preserve"> Status: . Notes: </w:t>
      </w:r>
    </w:p>
    <w:p w14:paraId="45ACEFD4" w14:textId="77777777" w:rsidR="00A77B3E" w:rsidRDefault="00A77B3E">
      <w:pPr>
        <w:keepLines/>
      </w:pPr>
      <w:r>
        <w:t xml:space="preserve">Relationships: </w:t>
      </w:r>
    </w:p>
    <w:p w14:paraId="16797A40" w14:textId="77777777" w:rsidR="00A77B3E" w:rsidRDefault="00A77B3E">
      <w:pPr>
        <w:keepLines/>
      </w:pPr>
      <w:r>
        <w:rPr>
          <w:noProof/>
        </w:rPr>
        <w:lastRenderedPageBreak/>
        <w:t>Display Processor CCA Coverage Target</w:t>
      </w:r>
      <w:r>
        <w:t xml:space="preserve"> (</w:t>
      </w:r>
      <w:r>
        <w:rPr>
          <w:noProof/>
        </w:rPr>
        <w:t>Decagon_Boundary Scan</w:t>
      </w:r>
      <w:r>
        <w:t xml:space="preserve">) </w:t>
      </w:r>
      <w:r>
        <w:rPr>
          <w:noProof/>
        </w:rPr>
        <w:t>Traces</w:t>
      </w:r>
      <w:r>
        <w:t xml:space="preserve"> Is Suspect: </w:t>
      </w:r>
      <w:r>
        <w:rPr>
          <w:noProof/>
        </w:rPr>
        <w:t>No</w:t>
      </w:r>
      <w:r>
        <w:t xml:space="preserve"> Status: . Notes: </w:t>
      </w:r>
    </w:p>
    <w:p w14:paraId="4D53A1BF" w14:textId="77777777" w:rsidR="00A77B3E" w:rsidRDefault="00A77B3E">
      <w:pPr>
        <w:keepLines/>
      </w:pPr>
      <w:r>
        <w:rPr>
          <w:noProof/>
        </w:rPr>
        <w:t>HCP Primary CCA Coverage Target</w:t>
      </w:r>
      <w:r>
        <w:t xml:space="preserve"> (</w:t>
      </w:r>
      <w:r>
        <w:rPr>
          <w:noProof/>
        </w:rPr>
        <w:t>Decagon_Boundary Scan</w:t>
      </w:r>
      <w:r>
        <w:t xml:space="preserve">) </w:t>
      </w:r>
      <w:r>
        <w:rPr>
          <w:noProof/>
        </w:rPr>
        <w:t>Traces</w:t>
      </w:r>
      <w:r>
        <w:t xml:space="preserve"> Is Suspect: </w:t>
      </w:r>
      <w:r>
        <w:rPr>
          <w:noProof/>
        </w:rPr>
        <w:t>No</w:t>
      </w:r>
      <w:r>
        <w:t xml:space="preserve"> Status: . Notes: </w:t>
      </w:r>
    </w:p>
    <w:p w14:paraId="1C70F494" w14:textId="77777777" w:rsidR="00A77B3E" w:rsidRDefault="00A77B3E">
      <w:pPr>
        <w:keepLines/>
      </w:pPr>
      <w:r>
        <w:rPr>
          <w:noProof/>
        </w:rPr>
        <w:t>I/O CCA Coverage Target</w:t>
      </w:r>
      <w:r>
        <w:t xml:space="preserve"> (</w:t>
      </w:r>
      <w:r>
        <w:rPr>
          <w:noProof/>
        </w:rPr>
        <w:t>Decagon_Boundary Scan</w:t>
      </w:r>
      <w:r>
        <w:t xml:space="preserve">) </w:t>
      </w:r>
      <w:r>
        <w:rPr>
          <w:noProof/>
        </w:rPr>
        <w:t>Traces</w:t>
      </w:r>
      <w:r>
        <w:t xml:space="preserve"> Is Suspect: </w:t>
      </w:r>
      <w:r>
        <w:rPr>
          <w:noProof/>
        </w:rPr>
        <w:t>No</w:t>
      </w:r>
      <w:r>
        <w:t xml:space="preserve"> Status: . Notes: </w:t>
      </w:r>
    </w:p>
    <w:p w14:paraId="3463A397" w14:textId="77777777" w:rsidR="00A77B3E" w:rsidRDefault="00A77B3E">
      <w:pPr>
        <w:keepLines/>
      </w:pPr>
      <w:r>
        <w:rPr>
          <w:noProof/>
        </w:rPr>
        <w:t>LCD Controller CCA Coverage Target</w:t>
      </w:r>
      <w:r>
        <w:t xml:space="preserve"> (</w:t>
      </w:r>
      <w:r>
        <w:rPr>
          <w:noProof/>
        </w:rPr>
        <w:t>Decagon_Boundary Scan</w:t>
      </w:r>
      <w:r>
        <w:t xml:space="preserve">) </w:t>
      </w:r>
      <w:r>
        <w:rPr>
          <w:noProof/>
        </w:rPr>
        <w:t>Traces</w:t>
      </w:r>
      <w:r>
        <w:t xml:space="preserve"> Is Suspect: </w:t>
      </w:r>
      <w:r>
        <w:rPr>
          <w:noProof/>
        </w:rPr>
        <w:t>No</w:t>
      </w:r>
      <w:r>
        <w:t xml:space="preserve"> Status: . Notes: </w:t>
      </w:r>
    </w:p>
    <w:p w14:paraId="6D8798D1" w14:textId="77777777" w:rsidR="00A77B3E" w:rsidRDefault="00A77B3E">
      <w:pPr>
        <w:keepLines/>
      </w:pPr>
      <w:r>
        <w:rPr>
          <w:noProof/>
        </w:rPr>
        <w:t>Sensor Suite Controller CCA Coverage Target</w:t>
      </w:r>
      <w:r>
        <w:t xml:space="preserve"> (</w:t>
      </w:r>
      <w:r>
        <w:rPr>
          <w:noProof/>
        </w:rPr>
        <w:t>Decagon_Boundary Scan</w:t>
      </w:r>
      <w:r>
        <w:t xml:space="preserve">) </w:t>
      </w:r>
      <w:r>
        <w:rPr>
          <w:noProof/>
        </w:rPr>
        <w:t>Traces</w:t>
      </w:r>
      <w:r>
        <w:t xml:space="preserve"> Is Suspect: </w:t>
      </w:r>
      <w:r>
        <w:rPr>
          <w:noProof/>
        </w:rPr>
        <w:t>No</w:t>
      </w:r>
      <w:r>
        <w:t xml:space="preserve"> Status: . Notes: </w:t>
      </w:r>
    </w:p>
    <w:p w14:paraId="05FE7647" w14:textId="77777777" w:rsidR="00A77B3E" w:rsidRDefault="00A77B3E">
      <w:pPr>
        <w:keepLines/>
      </w:pPr>
      <w:r>
        <w:t xml:space="preserve">Synchronized Items: </w:t>
      </w:r>
    </w:p>
    <w:p w14:paraId="0E0C2816" w14:textId="77777777" w:rsidR="00A77B3E" w:rsidRDefault="00A77B3E">
      <w:pPr>
        <w:keepLines/>
      </w:pPr>
      <w:r>
        <w:t xml:space="preserve">Comments: </w:t>
      </w:r>
    </w:p>
    <w:p w14:paraId="036A8081" w14:textId="77777777" w:rsidR="00A77B3E" w:rsidRDefault="00A77B3E">
      <w:pPr>
        <w:keepLines/>
      </w:pPr>
      <w:r>
        <w:t xml:space="preserve">Versions: </w:t>
      </w:r>
    </w:p>
    <w:p w14:paraId="27D0844B" w14:textId="77777777" w:rsidR="00A77B3E" w:rsidRDefault="00A77B3E">
      <w:pPr>
        <w:keepLines/>
      </w:pPr>
      <w:r>
        <w:t>#</w:t>
      </w:r>
      <w:r>
        <w:rPr>
          <w:noProof/>
        </w:rPr>
        <w:t>4</w:t>
      </w:r>
      <w:r>
        <w:t xml:space="preserve">: </w:t>
      </w:r>
      <w:r>
        <w:rPr>
          <w:noProof/>
        </w:rPr>
        <w:t>03/20/2025</w:t>
      </w:r>
      <w:r>
        <w:t xml:space="preserve"> - </w:t>
      </w:r>
      <w:r>
        <w:rPr>
          <w:noProof/>
        </w:rPr>
        <w:t>"Status" changed from "Draft" to "Ready For Review"</w:t>
      </w:r>
      <w:r>
        <w:t xml:space="preserve"> - . Baselines: </w:t>
      </w:r>
      <w:r>
        <w:rPr>
          <w:noProof/>
        </w:rPr>
        <w:t>Review Decagon SyRR Jama Review v4, Review Decagon SyRR Jama Review v9, Review Decagon SyRR Jama Review v3, Review Decagon SyRR Jama Review v14, Review Decagon SyRR Jama Review v7, Review Decagon SyRR Jama Review v10, B1 - Project Decagon Post SyRR - 07/11/2025, Review Decagon SyRR Jama Review v8, Review Decagon SyRR Jama Review v2, Review Decagon SyRR Jama Review v5, Review Decagon SyRR Jama Review v6, Review Decagon SyRR Jama Review v13, Review Decagon SyRR Jama Review v12, Review Decagon SyRR Jama Review v11, Review Decagon SyRR Jama Review v1,</w:t>
      </w:r>
    </w:p>
    <w:p w14:paraId="05700A44" w14:textId="77777777" w:rsidR="00A77B3E" w:rsidRDefault="00A77B3E">
      <w:pPr>
        <w:keepLines/>
      </w:pPr>
      <w:r>
        <w:t>#</w:t>
      </w:r>
      <w:r>
        <w:rPr>
          <w:noProof/>
        </w:rPr>
        <w:t>3</w:t>
      </w:r>
      <w:r>
        <w:t xml:space="preserve">: </w:t>
      </w:r>
      <w:r>
        <w:rPr>
          <w:noProof/>
        </w:rPr>
        <w:t>03/20/2025</w:t>
      </w:r>
      <w:r>
        <w:t xml:space="preserve"> - </w:t>
      </w:r>
      <w:r>
        <w:rPr>
          <w:noProof/>
        </w:rPr>
        <w:t>"Requirement Description" changed</w:t>
      </w:r>
      <w:r>
        <w:t xml:space="preserve"> - . Baselines: </w:t>
      </w:r>
    </w:p>
    <w:p w14:paraId="36467E16" w14:textId="77777777" w:rsidR="00A77B3E" w:rsidRDefault="00A77B3E">
      <w:pPr>
        <w:keepLines/>
      </w:pPr>
      <w:r>
        <w:t>#</w:t>
      </w:r>
      <w:r>
        <w:rPr>
          <w:noProof/>
        </w:rPr>
        <w:t>2</w:t>
      </w:r>
      <w:r>
        <w:t xml:space="preserve">: </w:t>
      </w:r>
      <w:r>
        <w:rPr>
          <w:noProof/>
        </w:rPr>
        <w:t>12/09/2024</w:t>
      </w:r>
      <w:r>
        <w:t xml:space="preserve"> - </w:t>
      </w:r>
      <w:r>
        <w:rPr>
          <w:noProof/>
        </w:rPr>
        <w:t>"Name" changed from "Tier X Boundary Scan Test" to "Tier 1 Boundary Scan Coverage", "Requirement Description" changed, "Validation Evidence" changed, "Validation Conclusion" changed from "Unassigned" to "Yes"</w:t>
      </w:r>
      <w:r>
        <w:t xml:space="preserve"> - . Baselines: </w:t>
      </w:r>
    </w:p>
    <w:p w14:paraId="495FF25A" w14:textId="77777777" w:rsidR="00A77B3E" w:rsidRDefault="00A77B3E">
      <w:pPr>
        <w:keepLines/>
      </w:pPr>
      <w:r>
        <w:t>#</w:t>
      </w:r>
      <w:r>
        <w:rPr>
          <w:noProof/>
        </w:rPr>
        <w:t>1</w:t>
      </w:r>
      <w:r>
        <w:t xml:space="preserve">: </w:t>
      </w:r>
      <w:r>
        <w:rPr>
          <w:noProof/>
        </w:rPr>
        <w:t>12/05/2024</w:t>
      </w:r>
      <w:r>
        <w:t xml:space="preserve"> - </w:t>
      </w:r>
      <w:r>
        <w:rPr>
          <w:noProof/>
        </w:rPr>
        <w:t>Copied from "StdTestReq-REQ_RC-1955 Tier X Boundary Scan Test"</w:t>
      </w:r>
      <w:r>
        <w:t xml:space="preserve"> - . Baselines: </w:t>
      </w:r>
    </w:p>
    <w:bookmarkStart w:id="29" w:name="DECAGON-REQ_RC-9_1"/>
    <w:p w14:paraId="00E130CE" w14:textId="77777777" w:rsidR="00A77B3E" w:rsidRDefault="00A77B3E">
      <w:pPr>
        <w:pStyle w:val="Heading2"/>
        <w:keepLines/>
      </w:pPr>
      <w:r>
        <w:rPr>
          <w:noProof/>
        </w:rPr>
        <w:fldChar w:fldCharType="begin"/>
      </w:r>
      <w:r>
        <w:rPr>
          <w:noProof/>
        </w:rPr>
        <w:instrText xml:space="preserve"> HYPERLINK "https://jama02.rockwellcollins.com/contour/perspective.req?projectId=636&amp;docId=18747350" </w:instrText>
      </w:r>
      <w:r>
        <w:rPr>
          <w:noProof/>
        </w:rPr>
      </w:r>
      <w:r>
        <w:rPr>
          <w:noProof/>
        </w:rPr>
        <w:fldChar w:fldCharType="separate"/>
      </w:r>
      <w:r>
        <w:rPr>
          <w:noProof/>
        </w:rPr>
        <w:t>DECAGON-REQ_RC-9</w:t>
      </w:r>
      <w:r>
        <w:rPr>
          <w:noProof/>
        </w:rPr>
        <w:fldChar w:fldCharType="end"/>
      </w:r>
      <w:bookmarkEnd w:id="29"/>
      <w:r>
        <w:t xml:space="preserve"> </w:t>
      </w:r>
      <w:bookmarkStart w:id="30" w:name="DECAGON-REQ_RC-9_0_0"/>
      <w:r>
        <w:rPr>
          <w:noProof/>
        </w:rPr>
        <w:t>Programming File CRC Check</w:t>
      </w:r>
      <w:bookmarkEnd w:id="30"/>
    </w:p>
    <w:p w14:paraId="5A19F499" w14:textId="77777777" w:rsidR="00A77B3E" w:rsidRDefault="00A77B3E">
      <w:pPr>
        <w:keepLines/>
        <w:rPr>
          <w:noProof/>
          <w:lang w:val="en-US" w:eastAsia="en-US" w:bidi="ar-SA"/>
        </w:rPr>
      </w:pPr>
      <w:r>
        <w:rPr>
          <w:noProof/>
          <w:lang w:val="en-US" w:eastAsia="en-US" w:bidi="ar-SA"/>
        </w:rPr>
        <w:t>The Boundary Scan Software shall calculate and verify the CRC value of programming files that will be programmed into the UUT.</w:t>
      </w:r>
    </w:p>
    <w:tbl>
      <w:tblPr>
        <w:tblW w:w="5000" w:type="pct"/>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2046"/>
        <w:gridCol w:w="7530"/>
      </w:tblGrid>
      <w:tr w:rsidR="00000000" w14:paraId="38983E45" w14:textId="77777777">
        <w:tc>
          <w:tcPr>
            <w:tcW w:w="2000" w:type="dxa"/>
          </w:tcPr>
          <w:p w14:paraId="30C98067" w14:textId="77777777" w:rsidR="00A77B3E" w:rsidRDefault="00A77B3E">
            <w:pPr>
              <w:keepLines/>
            </w:pPr>
            <w:r>
              <w:t># of Downstream Relationships</w:t>
            </w:r>
          </w:p>
        </w:tc>
        <w:tc>
          <w:tcPr>
            <w:tcW w:w="7360" w:type="dxa"/>
          </w:tcPr>
          <w:p w14:paraId="3D4FC729" w14:textId="77777777" w:rsidR="00A77B3E" w:rsidRDefault="00A77B3E">
            <w:pPr>
              <w:keepLines/>
            </w:pPr>
            <w:r>
              <w:rPr>
                <w:noProof/>
              </w:rPr>
              <w:t>9</w:t>
            </w:r>
          </w:p>
        </w:tc>
      </w:tr>
      <w:tr w:rsidR="00000000" w14:paraId="08199D41" w14:textId="77777777">
        <w:tc>
          <w:tcPr>
            <w:tcW w:w="2000" w:type="dxa"/>
          </w:tcPr>
          <w:p w14:paraId="4399B6C1" w14:textId="77777777" w:rsidR="00A77B3E" w:rsidRDefault="00A77B3E">
            <w:pPr>
              <w:keepLines/>
            </w:pPr>
            <w:r>
              <w:t>Connected Users</w:t>
            </w:r>
          </w:p>
        </w:tc>
        <w:tc>
          <w:tcPr>
            <w:tcW w:w="7360" w:type="dxa"/>
          </w:tcPr>
          <w:p w14:paraId="7B04F435" w14:textId="77777777" w:rsidR="00A77B3E" w:rsidRDefault="00A77B3E">
            <w:pPr>
              <w:keepLines/>
            </w:pPr>
            <w:r>
              <w:rPr>
                <w:noProof/>
              </w:rPr>
              <w:t>1</w:t>
            </w:r>
          </w:p>
        </w:tc>
      </w:tr>
      <w:tr w:rsidR="00000000" w14:paraId="6C268DDC" w14:textId="77777777">
        <w:tc>
          <w:tcPr>
            <w:tcW w:w="2000" w:type="dxa"/>
          </w:tcPr>
          <w:p w14:paraId="59B26DCD" w14:textId="77777777" w:rsidR="00A77B3E" w:rsidRDefault="00A77B3E">
            <w:pPr>
              <w:keepLines/>
            </w:pPr>
            <w:r>
              <w:t>Verification Method/s</w:t>
            </w:r>
          </w:p>
        </w:tc>
        <w:tc>
          <w:tcPr>
            <w:tcW w:w="7360" w:type="dxa"/>
          </w:tcPr>
          <w:p w14:paraId="2D2B2B3D" w14:textId="77777777" w:rsidR="00A77B3E" w:rsidRDefault="00A77B3E">
            <w:pPr>
              <w:keepLines/>
            </w:pPr>
            <w:r>
              <w:rPr>
                <w:noProof/>
              </w:rPr>
              <w:t>Test</w:t>
            </w:r>
          </w:p>
        </w:tc>
      </w:tr>
      <w:tr w:rsidR="00000000" w14:paraId="6A5F03A4" w14:textId="77777777">
        <w:tc>
          <w:tcPr>
            <w:tcW w:w="2000" w:type="dxa"/>
          </w:tcPr>
          <w:p w14:paraId="1E1D34CC" w14:textId="77777777" w:rsidR="00A77B3E" w:rsidRDefault="00A77B3E">
            <w:pPr>
              <w:keepLines/>
            </w:pPr>
            <w:r>
              <w:t>Release</w:t>
            </w:r>
          </w:p>
        </w:tc>
        <w:tc>
          <w:tcPr>
            <w:tcW w:w="7360" w:type="dxa"/>
          </w:tcPr>
          <w:p w14:paraId="617F43F5" w14:textId="77777777" w:rsidR="00000000" w:rsidRDefault="00000000"/>
        </w:tc>
      </w:tr>
      <w:tr w:rsidR="00000000" w14:paraId="0DC8BE0C" w14:textId="77777777">
        <w:tc>
          <w:tcPr>
            <w:tcW w:w="2000" w:type="dxa"/>
          </w:tcPr>
          <w:p w14:paraId="5A1B8B29" w14:textId="77777777" w:rsidR="00A77B3E" w:rsidRDefault="00A77B3E">
            <w:pPr>
              <w:keepLines/>
            </w:pPr>
            <w:r>
              <w:t>Project Defined</w:t>
            </w:r>
          </w:p>
        </w:tc>
        <w:tc>
          <w:tcPr>
            <w:tcW w:w="7360" w:type="dxa"/>
          </w:tcPr>
          <w:p w14:paraId="6DB682E7" w14:textId="77777777" w:rsidR="00000000" w:rsidRDefault="00000000"/>
        </w:tc>
      </w:tr>
      <w:tr w:rsidR="00000000" w14:paraId="0C080F89" w14:textId="77777777">
        <w:tc>
          <w:tcPr>
            <w:tcW w:w="2000" w:type="dxa"/>
          </w:tcPr>
          <w:p w14:paraId="692F9C03" w14:textId="77777777" w:rsidR="00A77B3E" w:rsidRDefault="00A77B3E">
            <w:pPr>
              <w:keepLines/>
            </w:pPr>
            <w:r>
              <w:t>Project</w:t>
            </w:r>
          </w:p>
        </w:tc>
        <w:tc>
          <w:tcPr>
            <w:tcW w:w="7360" w:type="dxa"/>
          </w:tcPr>
          <w:p w14:paraId="62810E22" w14:textId="77777777" w:rsidR="00A77B3E" w:rsidRDefault="00A77B3E">
            <w:pPr>
              <w:keepLines/>
            </w:pPr>
            <w:r>
              <w:rPr>
                <w:noProof/>
              </w:rPr>
              <w:t>Decagon_Boundary Scan</w:t>
            </w:r>
          </w:p>
        </w:tc>
      </w:tr>
      <w:tr w:rsidR="00000000" w14:paraId="2855606E" w14:textId="77777777">
        <w:tc>
          <w:tcPr>
            <w:tcW w:w="2000" w:type="dxa"/>
          </w:tcPr>
          <w:p w14:paraId="2C48C4CD" w14:textId="77777777" w:rsidR="00A77B3E" w:rsidRDefault="00A77B3E">
            <w:pPr>
              <w:keepLines/>
            </w:pPr>
            <w:r>
              <w:t>Relationship Status</w:t>
            </w:r>
          </w:p>
        </w:tc>
        <w:tc>
          <w:tcPr>
            <w:tcW w:w="7360" w:type="dxa"/>
          </w:tcPr>
          <w:p w14:paraId="7EB2B1A1" w14:textId="77777777" w:rsidR="00A77B3E" w:rsidRDefault="00A77B3E">
            <w:pPr>
              <w:keepLines/>
            </w:pPr>
            <w:r>
              <w:rPr>
                <w:noProof/>
              </w:rPr>
              <w:t>Causing Suspect</w:t>
            </w:r>
          </w:p>
        </w:tc>
      </w:tr>
      <w:tr w:rsidR="00000000" w14:paraId="2737081A" w14:textId="77777777">
        <w:tc>
          <w:tcPr>
            <w:tcW w:w="2000" w:type="dxa"/>
          </w:tcPr>
          <w:p w14:paraId="6E612803" w14:textId="77777777" w:rsidR="00A77B3E" w:rsidRDefault="00A77B3E">
            <w:pPr>
              <w:keepLines/>
            </w:pPr>
            <w:r>
              <w:t>DOORS Relationship</w:t>
            </w:r>
          </w:p>
        </w:tc>
        <w:tc>
          <w:tcPr>
            <w:tcW w:w="7360" w:type="dxa"/>
          </w:tcPr>
          <w:p w14:paraId="2048E2F1" w14:textId="77777777" w:rsidR="00000000" w:rsidRDefault="00000000"/>
        </w:tc>
      </w:tr>
      <w:tr w:rsidR="00000000" w14:paraId="0C4BD96A" w14:textId="77777777">
        <w:tc>
          <w:tcPr>
            <w:tcW w:w="2000" w:type="dxa"/>
          </w:tcPr>
          <w:p w14:paraId="053E8B0A" w14:textId="77777777" w:rsidR="00A77B3E" w:rsidRDefault="00A77B3E">
            <w:pPr>
              <w:keepLines/>
            </w:pPr>
            <w:r>
              <w:t>Version</w:t>
            </w:r>
          </w:p>
        </w:tc>
        <w:tc>
          <w:tcPr>
            <w:tcW w:w="7360" w:type="dxa"/>
          </w:tcPr>
          <w:p w14:paraId="4B68BDF2" w14:textId="77777777" w:rsidR="00A77B3E" w:rsidRDefault="00A77B3E">
            <w:pPr>
              <w:keepLines/>
            </w:pPr>
            <w:r>
              <w:rPr>
                <w:noProof/>
              </w:rPr>
              <w:t>3</w:t>
            </w:r>
          </w:p>
        </w:tc>
      </w:tr>
      <w:tr w:rsidR="00000000" w14:paraId="593BE7DB" w14:textId="77777777">
        <w:tc>
          <w:tcPr>
            <w:tcW w:w="2000" w:type="dxa"/>
          </w:tcPr>
          <w:p w14:paraId="54E06B95" w14:textId="77777777" w:rsidR="00A77B3E" w:rsidRDefault="00A77B3E">
            <w:pPr>
              <w:keepLines/>
            </w:pPr>
            <w:r>
              <w:t>Last Activity Date</w:t>
            </w:r>
          </w:p>
        </w:tc>
        <w:tc>
          <w:tcPr>
            <w:tcW w:w="7360" w:type="dxa"/>
          </w:tcPr>
          <w:p w14:paraId="408C162F" w14:textId="77777777" w:rsidR="00A77B3E" w:rsidRDefault="00A77B3E">
            <w:pPr>
              <w:keepLines/>
            </w:pPr>
            <w:r>
              <w:rPr>
                <w:noProof/>
              </w:rPr>
              <w:t>2025-04-29 19:03:30.0</w:t>
            </w:r>
          </w:p>
        </w:tc>
      </w:tr>
      <w:tr w:rsidR="00000000" w14:paraId="362A278E" w14:textId="77777777">
        <w:tc>
          <w:tcPr>
            <w:tcW w:w="2000" w:type="dxa"/>
          </w:tcPr>
          <w:p w14:paraId="6A3AB424" w14:textId="77777777" w:rsidR="00A77B3E" w:rsidRDefault="00A77B3E">
            <w:pPr>
              <w:keepLines/>
            </w:pPr>
            <w:r>
              <w:t xml:space="preserve">Upstream Cross </w:t>
            </w:r>
            <w:r>
              <w:lastRenderedPageBreak/>
              <w:t>Instance Relationships</w:t>
            </w:r>
          </w:p>
        </w:tc>
        <w:tc>
          <w:tcPr>
            <w:tcW w:w="7360" w:type="dxa"/>
          </w:tcPr>
          <w:p w14:paraId="691DC562" w14:textId="77777777" w:rsidR="00000000" w:rsidRDefault="00000000"/>
        </w:tc>
      </w:tr>
      <w:tr w:rsidR="00000000" w14:paraId="21F5DB4B" w14:textId="77777777">
        <w:tc>
          <w:tcPr>
            <w:tcW w:w="2000" w:type="dxa"/>
          </w:tcPr>
          <w:p w14:paraId="0A3C3C18" w14:textId="77777777" w:rsidR="00A77B3E" w:rsidRDefault="00A77B3E">
            <w:pPr>
              <w:keepLines/>
            </w:pPr>
            <w:r>
              <w:t>Validation Method/s</w:t>
            </w:r>
          </w:p>
        </w:tc>
        <w:tc>
          <w:tcPr>
            <w:tcW w:w="7360" w:type="dxa"/>
          </w:tcPr>
          <w:p w14:paraId="43DA1F76" w14:textId="77777777" w:rsidR="00A77B3E" w:rsidRDefault="00A77B3E">
            <w:pPr>
              <w:keepLines/>
            </w:pPr>
            <w:r>
              <w:rPr>
                <w:noProof/>
              </w:rPr>
              <w:t>Traceability</w:t>
            </w:r>
          </w:p>
        </w:tc>
      </w:tr>
      <w:tr w:rsidR="00000000" w14:paraId="174FC863" w14:textId="77777777">
        <w:tc>
          <w:tcPr>
            <w:tcW w:w="2000" w:type="dxa"/>
          </w:tcPr>
          <w:p w14:paraId="6FEA9586" w14:textId="77777777" w:rsidR="00A77B3E" w:rsidRDefault="00A77B3E">
            <w:pPr>
              <w:keepLines/>
            </w:pPr>
            <w:r>
              <w:t>API ID</w:t>
            </w:r>
          </w:p>
        </w:tc>
        <w:tc>
          <w:tcPr>
            <w:tcW w:w="7360" w:type="dxa"/>
          </w:tcPr>
          <w:p w14:paraId="1577283F" w14:textId="77777777" w:rsidR="00A77B3E" w:rsidRDefault="00A77B3E">
            <w:pPr>
              <w:keepLines/>
            </w:pPr>
            <w:r>
              <w:rPr>
                <w:noProof/>
              </w:rPr>
              <w:t>18747350</w:t>
            </w:r>
          </w:p>
        </w:tc>
      </w:tr>
      <w:tr w:rsidR="00000000" w14:paraId="47886D53" w14:textId="77777777">
        <w:tc>
          <w:tcPr>
            <w:tcW w:w="2000" w:type="dxa"/>
          </w:tcPr>
          <w:p w14:paraId="6AC74D16" w14:textId="77777777" w:rsidR="00A77B3E" w:rsidRDefault="00A77B3E">
            <w:pPr>
              <w:keepLines/>
            </w:pPr>
            <w:r>
              <w:t>Locked</w:t>
            </w:r>
          </w:p>
        </w:tc>
        <w:tc>
          <w:tcPr>
            <w:tcW w:w="7360" w:type="dxa"/>
          </w:tcPr>
          <w:p w14:paraId="7AE53E00" w14:textId="77777777" w:rsidR="00A77B3E" w:rsidRDefault="00A77B3E">
            <w:pPr>
              <w:keepLines/>
            </w:pPr>
            <w:r>
              <w:rPr>
                <w:noProof/>
              </w:rPr>
              <w:t>false</w:t>
            </w:r>
          </w:p>
        </w:tc>
      </w:tr>
      <w:tr w:rsidR="00000000" w14:paraId="18DAE131" w14:textId="77777777">
        <w:tc>
          <w:tcPr>
            <w:tcW w:w="2000" w:type="dxa"/>
          </w:tcPr>
          <w:p w14:paraId="57D6F593" w14:textId="77777777" w:rsidR="00A77B3E" w:rsidRDefault="00A77B3E">
            <w:pPr>
              <w:keepLines/>
            </w:pPr>
            <w:r>
              <w:t>Derived Requirement</w:t>
            </w:r>
          </w:p>
        </w:tc>
        <w:tc>
          <w:tcPr>
            <w:tcW w:w="7360" w:type="dxa"/>
          </w:tcPr>
          <w:p w14:paraId="6C97DBDF" w14:textId="77777777" w:rsidR="00A77B3E" w:rsidRDefault="00A77B3E">
            <w:pPr>
              <w:keepLines/>
            </w:pPr>
            <w:r>
              <w:rPr>
                <w:noProof/>
              </w:rPr>
              <w:t>No</w:t>
            </w:r>
          </w:p>
        </w:tc>
      </w:tr>
      <w:tr w:rsidR="00000000" w14:paraId="55F9DCD7" w14:textId="77777777">
        <w:tc>
          <w:tcPr>
            <w:tcW w:w="2000" w:type="dxa"/>
          </w:tcPr>
          <w:p w14:paraId="1FFDCCED" w14:textId="77777777" w:rsidR="00A77B3E" w:rsidRDefault="00A77B3E">
            <w:pPr>
              <w:keepLines/>
            </w:pPr>
            <w:r>
              <w:t>Security Requirement</w:t>
            </w:r>
          </w:p>
        </w:tc>
        <w:tc>
          <w:tcPr>
            <w:tcW w:w="7360" w:type="dxa"/>
          </w:tcPr>
          <w:p w14:paraId="66AB5572" w14:textId="77777777" w:rsidR="00A77B3E" w:rsidRDefault="00A77B3E">
            <w:pPr>
              <w:keepLines/>
            </w:pPr>
            <w:r>
              <w:rPr>
                <w:noProof/>
              </w:rPr>
              <w:t>No</w:t>
            </w:r>
          </w:p>
        </w:tc>
      </w:tr>
      <w:tr w:rsidR="00000000" w14:paraId="0A68B703" w14:textId="77777777">
        <w:tc>
          <w:tcPr>
            <w:tcW w:w="2000" w:type="dxa"/>
          </w:tcPr>
          <w:p w14:paraId="6D9A098E" w14:textId="77777777" w:rsidR="00A77B3E" w:rsidRDefault="00A77B3E">
            <w:pPr>
              <w:keepLines/>
            </w:pPr>
            <w:r>
              <w:t>DOORS ID</w:t>
            </w:r>
          </w:p>
        </w:tc>
        <w:tc>
          <w:tcPr>
            <w:tcW w:w="7360" w:type="dxa"/>
          </w:tcPr>
          <w:p w14:paraId="496D8A8A" w14:textId="77777777" w:rsidR="00000000" w:rsidRDefault="00000000"/>
        </w:tc>
      </w:tr>
      <w:tr w:rsidR="00000000" w14:paraId="511C98D2" w14:textId="77777777">
        <w:tc>
          <w:tcPr>
            <w:tcW w:w="2000" w:type="dxa"/>
          </w:tcPr>
          <w:p w14:paraId="6E41B0A0" w14:textId="77777777" w:rsidR="00A77B3E" w:rsidRDefault="00A77B3E">
            <w:pPr>
              <w:keepLines/>
            </w:pPr>
            <w:r>
              <w:t>Safety Requirement</w:t>
            </w:r>
          </w:p>
        </w:tc>
        <w:tc>
          <w:tcPr>
            <w:tcW w:w="7360" w:type="dxa"/>
          </w:tcPr>
          <w:p w14:paraId="6921CF5A" w14:textId="77777777" w:rsidR="00A77B3E" w:rsidRDefault="00A77B3E">
            <w:pPr>
              <w:keepLines/>
            </w:pPr>
            <w:r>
              <w:rPr>
                <w:noProof/>
              </w:rPr>
              <w:t>No</w:t>
            </w:r>
          </w:p>
        </w:tc>
      </w:tr>
      <w:tr w:rsidR="00000000" w14:paraId="1FE9DCA4" w14:textId="77777777">
        <w:tc>
          <w:tcPr>
            <w:tcW w:w="2000" w:type="dxa"/>
          </w:tcPr>
          <w:p w14:paraId="511F840F" w14:textId="77777777" w:rsidR="00A77B3E" w:rsidRDefault="00A77B3E">
            <w:pPr>
              <w:keepLines/>
            </w:pPr>
            <w:r>
              <w:t>Statement of Compliance</w:t>
            </w:r>
          </w:p>
        </w:tc>
        <w:tc>
          <w:tcPr>
            <w:tcW w:w="7360" w:type="dxa"/>
          </w:tcPr>
          <w:p w14:paraId="411A1023" w14:textId="77777777" w:rsidR="00A77B3E" w:rsidRDefault="00A77B3E">
            <w:pPr>
              <w:keepLines/>
            </w:pPr>
            <w:r>
              <w:rPr>
                <w:noProof/>
              </w:rPr>
              <w:t>Unassigned</w:t>
            </w:r>
          </w:p>
        </w:tc>
      </w:tr>
      <w:tr w:rsidR="00000000" w14:paraId="7C11E621" w14:textId="77777777">
        <w:tc>
          <w:tcPr>
            <w:tcW w:w="2000" w:type="dxa"/>
          </w:tcPr>
          <w:p w14:paraId="69C255D2" w14:textId="77777777" w:rsidR="00A77B3E" w:rsidRDefault="00A77B3E">
            <w:pPr>
              <w:keepLines/>
            </w:pPr>
            <w:r>
              <w:t>Export Controlled</w:t>
            </w:r>
          </w:p>
        </w:tc>
        <w:tc>
          <w:tcPr>
            <w:tcW w:w="7360" w:type="dxa"/>
          </w:tcPr>
          <w:p w14:paraId="5F6335C0" w14:textId="77777777" w:rsidR="00000000" w:rsidRDefault="00000000"/>
        </w:tc>
      </w:tr>
      <w:tr w:rsidR="00000000" w14:paraId="5E80C58D" w14:textId="77777777">
        <w:tc>
          <w:tcPr>
            <w:tcW w:w="2000" w:type="dxa"/>
          </w:tcPr>
          <w:p w14:paraId="55B688F5" w14:textId="77777777" w:rsidR="00A77B3E" w:rsidRDefault="00A77B3E">
            <w:pPr>
              <w:keepLines/>
            </w:pPr>
            <w:r>
              <w:t>Global ID</w:t>
            </w:r>
          </w:p>
        </w:tc>
        <w:tc>
          <w:tcPr>
            <w:tcW w:w="7360" w:type="dxa"/>
          </w:tcPr>
          <w:p w14:paraId="56B0FA57" w14:textId="77777777" w:rsidR="00A77B3E" w:rsidRDefault="00A77B3E">
            <w:pPr>
              <w:keepLines/>
            </w:pPr>
            <w:r>
              <w:rPr>
                <w:noProof/>
              </w:rPr>
              <w:t>COL02-REQ_RC-10677717</w:t>
            </w:r>
          </w:p>
        </w:tc>
      </w:tr>
      <w:tr w:rsidR="00000000" w14:paraId="667F326B" w14:textId="77777777">
        <w:tc>
          <w:tcPr>
            <w:tcW w:w="2000" w:type="dxa"/>
          </w:tcPr>
          <w:p w14:paraId="0D27AC49" w14:textId="77777777" w:rsidR="00A77B3E" w:rsidRDefault="00A77B3E">
            <w:pPr>
              <w:keepLines/>
            </w:pPr>
            <w:r>
              <w:t>Downstream Cross Instance Relationships</w:t>
            </w:r>
          </w:p>
        </w:tc>
        <w:tc>
          <w:tcPr>
            <w:tcW w:w="7360" w:type="dxa"/>
          </w:tcPr>
          <w:p w14:paraId="46091BE0" w14:textId="77777777" w:rsidR="00000000" w:rsidRDefault="00000000"/>
        </w:tc>
      </w:tr>
      <w:tr w:rsidR="00000000" w14:paraId="7478C195" w14:textId="77777777">
        <w:tc>
          <w:tcPr>
            <w:tcW w:w="2000" w:type="dxa"/>
          </w:tcPr>
          <w:p w14:paraId="38BE2F1A" w14:textId="77777777" w:rsidR="00A77B3E" w:rsidRDefault="00A77B3E">
            <w:pPr>
              <w:keepLines/>
            </w:pPr>
            <w:r>
              <w:t>Last Locked</w:t>
            </w:r>
          </w:p>
        </w:tc>
        <w:tc>
          <w:tcPr>
            <w:tcW w:w="7360" w:type="dxa"/>
          </w:tcPr>
          <w:p w14:paraId="7321D86D" w14:textId="77777777" w:rsidR="00A77B3E" w:rsidRDefault="00A77B3E">
            <w:pPr>
              <w:keepLines/>
            </w:pPr>
            <w:r>
              <w:rPr>
                <w:noProof/>
              </w:rPr>
              <w:t>2025-03-17 14:13:55.0</w:t>
            </w:r>
          </w:p>
        </w:tc>
      </w:tr>
      <w:tr w:rsidR="00000000" w14:paraId="1FB4376D" w14:textId="77777777">
        <w:tc>
          <w:tcPr>
            <w:tcW w:w="2000" w:type="dxa"/>
          </w:tcPr>
          <w:p w14:paraId="57A77839" w14:textId="77777777" w:rsidR="00A77B3E" w:rsidRDefault="00A77B3E">
            <w:pPr>
              <w:keepLines/>
            </w:pPr>
            <w:r>
              <w:t>Requirement Type</w:t>
            </w:r>
          </w:p>
        </w:tc>
        <w:tc>
          <w:tcPr>
            <w:tcW w:w="7360" w:type="dxa"/>
          </w:tcPr>
          <w:p w14:paraId="4EBC0FBA" w14:textId="77777777" w:rsidR="00A77B3E" w:rsidRDefault="00A77B3E">
            <w:pPr>
              <w:keepLines/>
            </w:pPr>
            <w:r>
              <w:rPr>
                <w:noProof/>
              </w:rPr>
              <w:t>Software</w:t>
            </w:r>
          </w:p>
        </w:tc>
      </w:tr>
      <w:tr w:rsidR="00000000" w14:paraId="22C12F76" w14:textId="77777777">
        <w:tc>
          <w:tcPr>
            <w:tcW w:w="2000" w:type="dxa"/>
          </w:tcPr>
          <w:p w14:paraId="5FBF16CE" w14:textId="77777777" w:rsidR="00A77B3E" w:rsidRDefault="00A77B3E">
            <w:pPr>
              <w:keepLines/>
            </w:pPr>
            <w:r>
              <w:t>Tags</w:t>
            </w:r>
          </w:p>
        </w:tc>
        <w:tc>
          <w:tcPr>
            <w:tcW w:w="7360" w:type="dxa"/>
          </w:tcPr>
          <w:p w14:paraId="40DABE3E" w14:textId="77777777" w:rsidR="00000000" w:rsidRDefault="00000000"/>
        </w:tc>
      </w:tr>
      <w:tr w:rsidR="00000000" w14:paraId="13F80535" w14:textId="77777777">
        <w:tc>
          <w:tcPr>
            <w:tcW w:w="2000" w:type="dxa"/>
          </w:tcPr>
          <w:p w14:paraId="68467AA9" w14:textId="77777777" w:rsidR="00A77B3E" w:rsidRDefault="00A77B3E">
            <w:pPr>
              <w:keepLines/>
            </w:pPr>
            <w:r>
              <w:t>Heading</w:t>
            </w:r>
          </w:p>
        </w:tc>
        <w:tc>
          <w:tcPr>
            <w:tcW w:w="7360" w:type="dxa"/>
          </w:tcPr>
          <w:p w14:paraId="72DC9975" w14:textId="77777777" w:rsidR="00A77B3E" w:rsidRDefault="00A77B3E">
            <w:pPr>
              <w:keepLines/>
            </w:pPr>
            <w:r>
              <w:rPr>
                <w:noProof/>
              </w:rPr>
              <w:t>1.2.1.3.4</w:t>
            </w:r>
          </w:p>
        </w:tc>
      </w:tr>
      <w:tr w:rsidR="00000000" w14:paraId="52EFC5D4" w14:textId="77777777">
        <w:tc>
          <w:tcPr>
            <w:tcW w:w="2000" w:type="dxa"/>
          </w:tcPr>
          <w:p w14:paraId="2CEC84B7" w14:textId="77777777" w:rsidR="00A77B3E" w:rsidRDefault="00A77B3E">
            <w:pPr>
              <w:keepLines/>
            </w:pPr>
            <w:r>
              <w:t>Rationale</w:t>
            </w:r>
          </w:p>
        </w:tc>
        <w:tc>
          <w:tcPr>
            <w:tcW w:w="7360" w:type="dxa"/>
          </w:tcPr>
          <w:p w14:paraId="08AC3EBE" w14:textId="77777777" w:rsidR="00000000" w:rsidRDefault="00000000"/>
        </w:tc>
      </w:tr>
      <w:tr w:rsidR="00000000" w14:paraId="2AB88C6A" w14:textId="77777777">
        <w:tc>
          <w:tcPr>
            <w:tcW w:w="2000" w:type="dxa"/>
          </w:tcPr>
          <w:p w14:paraId="538548CE" w14:textId="77777777" w:rsidR="00A77B3E" w:rsidRDefault="00A77B3E">
            <w:pPr>
              <w:keepLines/>
            </w:pPr>
            <w:r>
              <w:t>Safety Rationale</w:t>
            </w:r>
          </w:p>
        </w:tc>
        <w:tc>
          <w:tcPr>
            <w:tcW w:w="7360" w:type="dxa"/>
          </w:tcPr>
          <w:p w14:paraId="3B46EB2A" w14:textId="77777777" w:rsidR="00000000" w:rsidRDefault="00000000"/>
        </w:tc>
      </w:tr>
      <w:tr w:rsidR="00000000" w14:paraId="4DAD1E98" w14:textId="77777777">
        <w:tc>
          <w:tcPr>
            <w:tcW w:w="2000" w:type="dxa"/>
          </w:tcPr>
          <w:p w14:paraId="04EF9667" w14:textId="77777777" w:rsidR="00A77B3E" w:rsidRDefault="00A77B3E">
            <w:pPr>
              <w:keepLines/>
            </w:pPr>
            <w:r>
              <w:t>Change Driver</w:t>
            </w:r>
          </w:p>
        </w:tc>
        <w:tc>
          <w:tcPr>
            <w:tcW w:w="7360" w:type="dxa"/>
          </w:tcPr>
          <w:p w14:paraId="7669A35D" w14:textId="77777777" w:rsidR="00000000" w:rsidRDefault="00000000"/>
        </w:tc>
      </w:tr>
      <w:tr w:rsidR="00000000" w14:paraId="1C6EF9BA" w14:textId="77777777">
        <w:tc>
          <w:tcPr>
            <w:tcW w:w="2000" w:type="dxa"/>
          </w:tcPr>
          <w:p w14:paraId="057B9825" w14:textId="77777777" w:rsidR="00A77B3E" w:rsidRDefault="00A77B3E">
            <w:pPr>
              <w:keepLines/>
            </w:pPr>
            <w:r>
              <w:t>Allocation/s</w:t>
            </w:r>
          </w:p>
        </w:tc>
        <w:tc>
          <w:tcPr>
            <w:tcW w:w="7360" w:type="dxa"/>
          </w:tcPr>
          <w:p w14:paraId="71887EA2" w14:textId="77777777" w:rsidR="00000000" w:rsidRDefault="00000000"/>
        </w:tc>
      </w:tr>
      <w:tr w:rsidR="00000000" w14:paraId="2C730274" w14:textId="77777777">
        <w:tc>
          <w:tcPr>
            <w:tcW w:w="2000" w:type="dxa"/>
          </w:tcPr>
          <w:p w14:paraId="686F0532" w14:textId="77777777" w:rsidR="00A77B3E" w:rsidRDefault="00A77B3E">
            <w:pPr>
              <w:keepLines/>
            </w:pPr>
            <w:r>
              <w:t>Modified Date</w:t>
            </w:r>
          </w:p>
        </w:tc>
        <w:tc>
          <w:tcPr>
            <w:tcW w:w="7360" w:type="dxa"/>
          </w:tcPr>
          <w:p w14:paraId="06274AF3" w14:textId="77777777" w:rsidR="00A77B3E" w:rsidRDefault="00A77B3E">
            <w:pPr>
              <w:keepLines/>
            </w:pPr>
            <w:r>
              <w:rPr>
                <w:noProof/>
              </w:rPr>
              <w:t>03/17/2025</w:t>
            </w:r>
          </w:p>
        </w:tc>
      </w:tr>
      <w:tr w:rsidR="00000000" w14:paraId="5B0949AB" w14:textId="77777777">
        <w:tc>
          <w:tcPr>
            <w:tcW w:w="2000" w:type="dxa"/>
          </w:tcPr>
          <w:p w14:paraId="5331DC21" w14:textId="77777777" w:rsidR="00A77B3E" w:rsidRDefault="00A77B3E">
            <w:pPr>
              <w:keepLines/>
            </w:pPr>
            <w:r>
              <w:t>Compliance Rationale</w:t>
            </w:r>
          </w:p>
        </w:tc>
        <w:tc>
          <w:tcPr>
            <w:tcW w:w="7360" w:type="dxa"/>
          </w:tcPr>
          <w:p w14:paraId="3AD6BC79" w14:textId="77777777" w:rsidR="00000000" w:rsidRDefault="00000000"/>
        </w:tc>
      </w:tr>
      <w:tr w:rsidR="00000000" w14:paraId="6D0AD7A7" w14:textId="77777777">
        <w:tc>
          <w:tcPr>
            <w:tcW w:w="2000" w:type="dxa"/>
          </w:tcPr>
          <w:p w14:paraId="0E5C0B8D" w14:textId="77777777" w:rsidR="00A77B3E" w:rsidRDefault="00A77B3E">
            <w:pPr>
              <w:keepLines/>
            </w:pPr>
            <w:r>
              <w:t>Security Rationale</w:t>
            </w:r>
          </w:p>
        </w:tc>
        <w:tc>
          <w:tcPr>
            <w:tcW w:w="7360" w:type="dxa"/>
          </w:tcPr>
          <w:p w14:paraId="7C33DF4F" w14:textId="77777777" w:rsidR="00000000" w:rsidRDefault="00000000"/>
        </w:tc>
      </w:tr>
      <w:tr w:rsidR="00000000" w14:paraId="6A5CD8CA" w14:textId="77777777">
        <w:tc>
          <w:tcPr>
            <w:tcW w:w="2000" w:type="dxa"/>
          </w:tcPr>
          <w:p w14:paraId="5400088B" w14:textId="77777777" w:rsidR="00A77B3E" w:rsidRDefault="00A77B3E">
            <w:pPr>
              <w:keepLines/>
            </w:pPr>
            <w:r>
              <w:t>Customer ID</w:t>
            </w:r>
          </w:p>
        </w:tc>
        <w:tc>
          <w:tcPr>
            <w:tcW w:w="7360" w:type="dxa"/>
          </w:tcPr>
          <w:p w14:paraId="2054A579" w14:textId="77777777" w:rsidR="00000000" w:rsidRDefault="00000000"/>
        </w:tc>
      </w:tr>
      <w:tr w:rsidR="00000000" w14:paraId="4E899572" w14:textId="77777777">
        <w:tc>
          <w:tcPr>
            <w:tcW w:w="2000" w:type="dxa"/>
          </w:tcPr>
          <w:p w14:paraId="06F5A251" w14:textId="77777777" w:rsidR="00A77B3E" w:rsidRDefault="00A77B3E">
            <w:pPr>
              <w:keepLines/>
            </w:pPr>
            <w:r>
              <w:t>Status</w:t>
            </w:r>
          </w:p>
        </w:tc>
        <w:tc>
          <w:tcPr>
            <w:tcW w:w="7360" w:type="dxa"/>
          </w:tcPr>
          <w:p w14:paraId="1860A43E" w14:textId="77777777" w:rsidR="00A77B3E" w:rsidRDefault="00A77B3E">
            <w:pPr>
              <w:keepLines/>
            </w:pPr>
            <w:r>
              <w:rPr>
                <w:noProof/>
              </w:rPr>
              <w:t>Ready For Review</w:t>
            </w:r>
          </w:p>
        </w:tc>
      </w:tr>
      <w:tr w:rsidR="00000000" w14:paraId="46A37EED" w14:textId="77777777">
        <w:tc>
          <w:tcPr>
            <w:tcW w:w="2000" w:type="dxa"/>
          </w:tcPr>
          <w:p w14:paraId="0F3715BA" w14:textId="77777777" w:rsidR="00A77B3E" w:rsidRDefault="00A77B3E">
            <w:pPr>
              <w:keepLines/>
            </w:pPr>
            <w:r>
              <w:t>Robust Rationale</w:t>
            </w:r>
          </w:p>
        </w:tc>
        <w:tc>
          <w:tcPr>
            <w:tcW w:w="7360" w:type="dxa"/>
          </w:tcPr>
          <w:p w14:paraId="4F4935D8" w14:textId="77777777" w:rsidR="00000000" w:rsidRDefault="00000000"/>
        </w:tc>
      </w:tr>
      <w:tr w:rsidR="00000000" w14:paraId="159CD15A" w14:textId="77777777">
        <w:tc>
          <w:tcPr>
            <w:tcW w:w="2000" w:type="dxa"/>
          </w:tcPr>
          <w:p w14:paraId="094933AD" w14:textId="77777777" w:rsidR="00A77B3E" w:rsidRDefault="00A77B3E">
            <w:pPr>
              <w:keepLines/>
            </w:pPr>
            <w:r>
              <w:t>Item Type</w:t>
            </w:r>
          </w:p>
        </w:tc>
        <w:tc>
          <w:tcPr>
            <w:tcW w:w="7360" w:type="dxa"/>
          </w:tcPr>
          <w:p w14:paraId="585024B3" w14:textId="77777777" w:rsidR="00A77B3E" w:rsidRDefault="00A77B3E">
            <w:pPr>
              <w:keepLines/>
            </w:pPr>
            <w:r>
              <w:rPr>
                <w:noProof/>
              </w:rPr>
              <w:t>Requirement</w:t>
            </w:r>
          </w:p>
        </w:tc>
      </w:tr>
      <w:tr w:rsidR="00000000" w14:paraId="6D795C8B" w14:textId="77777777">
        <w:tc>
          <w:tcPr>
            <w:tcW w:w="2000" w:type="dxa"/>
          </w:tcPr>
          <w:p w14:paraId="3C1839DF" w14:textId="77777777" w:rsidR="00A77B3E" w:rsidRDefault="00A77B3E">
            <w:pPr>
              <w:keepLines/>
            </w:pPr>
            <w:r>
              <w:t>Validation Conclusion</w:t>
            </w:r>
          </w:p>
        </w:tc>
        <w:tc>
          <w:tcPr>
            <w:tcW w:w="7360" w:type="dxa"/>
          </w:tcPr>
          <w:p w14:paraId="0870E121" w14:textId="77777777" w:rsidR="00A77B3E" w:rsidRDefault="00A77B3E">
            <w:pPr>
              <w:keepLines/>
            </w:pPr>
            <w:r>
              <w:rPr>
                <w:noProof/>
              </w:rPr>
              <w:t>Yes</w:t>
            </w:r>
          </w:p>
        </w:tc>
      </w:tr>
      <w:tr w:rsidR="00000000" w14:paraId="06043FC8" w14:textId="77777777">
        <w:tc>
          <w:tcPr>
            <w:tcW w:w="2000" w:type="dxa"/>
          </w:tcPr>
          <w:p w14:paraId="63E02B1E" w14:textId="77777777" w:rsidR="00A77B3E" w:rsidRDefault="00A77B3E">
            <w:pPr>
              <w:keepLines/>
            </w:pPr>
            <w:r>
              <w:t>FDAL</w:t>
            </w:r>
          </w:p>
        </w:tc>
        <w:tc>
          <w:tcPr>
            <w:tcW w:w="7360" w:type="dxa"/>
          </w:tcPr>
          <w:p w14:paraId="29E30A06" w14:textId="77777777" w:rsidR="00A77B3E" w:rsidRDefault="00A77B3E">
            <w:pPr>
              <w:keepLines/>
            </w:pPr>
            <w:r>
              <w:rPr>
                <w:noProof/>
              </w:rPr>
              <w:t>Unassigned</w:t>
            </w:r>
          </w:p>
        </w:tc>
      </w:tr>
      <w:tr w:rsidR="00000000" w14:paraId="03BAE10A" w14:textId="77777777">
        <w:tc>
          <w:tcPr>
            <w:tcW w:w="2000" w:type="dxa"/>
          </w:tcPr>
          <w:p w14:paraId="6C0F8696" w14:textId="77777777" w:rsidR="00A77B3E" w:rsidRDefault="00A77B3E">
            <w:pPr>
              <w:keepLines/>
            </w:pPr>
            <w:r>
              <w:t>Key Characteristics</w:t>
            </w:r>
          </w:p>
        </w:tc>
        <w:tc>
          <w:tcPr>
            <w:tcW w:w="7360" w:type="dxa"/>
          </w:tcPr>
          <w:p w14:paraId="2AAB2BC5" w14:textId="77777777" w:rsidR="00A77B3E" w:rsidRDefault="00A77B3E">
            <w:pPr>
              <w:keepLines/>
            </w:pPr>
            <w:r>
              <w:rPr>
                <w:noProof/>
              </w:rPr>
              <w:t>Unassigned</w:t>
            </w:r>
          </w:p>
        </w:tc>
      </w:tr>
      <w:tr w:rsidR="00000000" w14:paraId="0272A427" w14:textId="77777777">
        <w:tc>
          <w:tcPr>
            <w:tcW w:w="2000" w:type="dxa"/>
          </w:tcPr>
          <w:p w14:paraId="3357E026" w14:textId="77777777" w:rsidR="00A77B3E" w:rsidRDefault="00A77B3E">
            <w:pPr>
              <w:keepLines/>
            </w:pPr>
            <w:r>
              <w:t># of Attachments</w:t>
            </w:r>
          </w:p>
        </w:tc>
        <w:tc>
          <w:tcPr>
            <w:tcW w:w="7360" w:type="dxa"/>
          </w:tcPr>
          <w:p w14:paraId="4D3EEF64" w14:textId="77777777" w:rsidR="00A77B3E" w:rsidRDefault="00A77B3E">
            <w:pPr>
              <w:keepLines/>
            </w:pPr>
            <w:r>
              <w:rPr>
                <w:noProof/>
              </w:rPr>
              <w:t>0</w:t>
            </w:r>
          </w:p>
        </w:tc>
      </w:tr>
      <w:tr w:rsidR="00000000" w14:paraId="0C0C3ADB" w14:textId="77777777">
        <w:tc>
          <w:tcPr>
            <w:tcW w:w="2000" w:type="dxa"/>
          </w:tcPr>
          <w:p w14:paraId="031010F6" w14:textId="77777777" w:rsidR="00A77B3E" w:rsidRDefault="00A77B3E">
            <w:pPr>
              <w:keepLines/>
            </w:pPr>
            <w:r>
              <w:t>Last Locked By</w:t>
            </w:r>
          </w:p>
        </w:tc>
        <w:tc>
          <w:tcPr>
            <w:tcW w:w="7360" w:type="dxa"/>
          </w:tcPr>
          <w:p w14:paraId="1A6767F7" w14:textId="77777777" w:rsidR="00A77B3E" w:rsidRDefault="00A77B3E">
            <w:pPr>
              <w:keepLines/>
            </w:pPr>
            <w:r>
              <w:rPr>
                <w:noProof/>
              </w:rPr>
              <w:t>Anthony Su</w:t>
            </w:r>
          </w:p>
        </w:tc>
      </w:tr>
      <w:tr w:rsidR="00000000" w14:paraId="169502EF" w14:textId="77777777">
        <w:tc>
          <w:tcPr>
            <w:tcW w:w="2000" w:type="dxa"/>
          </w:tcPr>
          <w:p w14:paraId="4C3AA464" w14:textId="77777777" w:rsidR="00A77B3E" w:rsidRDefault="00A77B3E">
            <w:pPr>
              <w:keepLines/>
            </w:pPr>
            <w:r>
              <w:t>Modified By</w:t>
            </w:r>
          </w:p>
        </w:tc>
        <w:tc>
          <w:tcPr>
            <w:tcW w:w="7360" w:type="dxa"/>
          </w:tcPr>
          <w:p w14:paraId="00C166E5" w14:textId="77777777" w:rsidR="00A77B3E" w:rsidRDefault="00A77B3E">
            <w:pPr>
              <w:keepLines/>
            </w:pPr>
            <w:r>
              <w:rPr>
                <w:noProof/>
              </w:rPr>
              <w:t>Anthony Su</w:t>
            </w:r>
          </w:p>
        </w:tc>
      </w:tr>
      <w:tr w:rsidR="00000000" w14:paraId="71BCA29E" w14:textId="77777777">
        <w:tc>
          <w:tcPr>
            <w:tcW w:w="2000" w:type="dxa"/>
          </w:tcPr>
          <w:p w14:paraId="6D9E56F3" w14:textId="77777777" w:rsidR="00A77B3E" w:rsidRDefault="00A77B3E">
            <w:pPr>
              <w:keepLines/>
            </w:pPr>
            <w:r>
              <w:lastRenderedPageBreak/>
              <w:t>Validation Evidence</w:t>
            </w:r>
          </w:p>
        </w:tc>
        <w:tc>
          <w:tcPr>
            <w:tcW w:w="7360" w:type="dxa"/>
          </w:tcPr>
          <w:p w14:paraId="6E7AA298" w14:textId="77777777" w:rsidR="00A77B3E" w:rsidRDefault="00A77B3E">
            <w:pPr>
              <w:keepLines/>
              <w:rPr>
                <w:noProof/>
                <w:lang w:val="en-US" w:eastAsia="en-US" w:bidi="ar-SA"/>
              </w:rPr>
            </w:pPr>
            <w:r>
              <w:rPr>
                <w:noProof/>
                <w:lang w:val="en-US" w:eastAsia="en-US" w:bidi="ar-SA"/>
              </w:rPr>
              <w:t>The requirement to verify CRC values of files programmed into the UUT comes from PROM Programming Process Specification 580-6049-001. The requirement passes all validation criteria outlined in Appendix B of the RMP 946-3FG8-001 Rev A.</w:t>
            </w:r>
          </w:p>
        </w:tc>
      </w:tr>
      <w:tr w:rsidR="00000000" w14:paraId="2C0B0FCB" w14:textId="77777777">
        <w:tc>
          <w:tcPr>
            <w:tcW w:w="2000" w:type="dxa"/>
          </w:tcPr>
          <w:p w14:paraId="6CB77BE9" w14:textId="77777777" w:rsidR="00A77B3E" w:rsidRDefault="00A77B3E">
            <w:pPr>
              <w:keepLines/>
            </w:pPr>
            <w:r>
              <w:t>Robust Requirement</w:t>
            </w:r>
          </w:p>
        </w:tc>
        <w:tc>
          <w:tcPr>
            <w:tcW w:w="7360" w:type="dxa"/>
          </w:tcPr>
          <w:p w14:paraId="561984DE" w14:textId="77777777" w:rsidR="00A77B3E" w:rsidRDefault="00A77B3E">
            <w:pPr>
              <w:keepLines/>
            </w:pPr>
            <w:r>
              <w:rPr>
                <w:noProof/>
              </w:rPr>
              <w:t>Unassigned</w:t>
            </w:r>
          </w:p>
        </w:tc>
      </w:tr>
      <w:tr w:rsidR="00000000" w14:paraId="7B21F8BD" w14:textId="77777777">
        <w:tc>
          <w:tcPr>
            <w:tcW w:w="2000" w:type="dxa"/>
          </w:tcPr>
          <w:p w14:paraId="3F699BBD" w14:textId="77777777" w:rsidR="00A77B3E" w:rsidRDefault="00A77B3E">
            <w:pPr>
              <w:keepLines/>
            </w:pPr>
            <w:r>
              <w:t># of Upstream Relationships</w:t>
            </w:r>
          </w:p>
        </w:tc>
        <w:tc>
          <w:tcPr>
            <w:tcW w:w="7360" w:type="dxa"/>
          </w:tcPr>
          <w:p w14:paraId="518875F4" w14:textId="77777777" w:rsidR="00A77B3E" w:rsidRDefault="00A77B3E">
            <w:pPr>
              <w:keepLines/>
            </w:pPr>
            <w:r>
              <w:rPr>
                <w:noProof/>
              </w:rPr>
              <w:t>1</w:t>
            </w:r>
          </w:p>
        </w:tc>
      </w:tr>
      <w:tr w:rsidR="00000000" w14:paraId="5FF640C3" w14:textId="77777777">
        <w:tc>
          <w:tcPr>
            <w:tcW w:w="2000" w:type="dxa"/>
          </w:tcPr>
          <w:p w14:paraId="61506877" w14:textId="77777777" w:rsidR="00A77B3E" w:rsidRDefault="00A77B3E">
            <w:pPr>
              <w:keepLines/>
            </w:pPr>
            <w:r>
              <w:t>Created Date</w:t>
            </w:r>
          </w:p>
        </w:tc>
        <w:tc>
          <w:tcPr>
            <w:tcW w:w="7360" w:type="dxa"/>
          </w:tcPr>
          <w:p w14:paraId="64C4762B" w14:textId="77777777" w:rsidR="00A77B3E" w:rsidRDefault="00A77B3E">
            <w:pPr>
              <w:keepLines/>
            </w:pPr>
            <w:r>
              <w:rPr>
                <w:noProof/>
              </w:rPr>
              <w:t>12/05/2024</w:t>
            </w:r>
          </w:p>
        </w:tc>
      </w:tr>
      <w:tr w:rsidR="00000000" w14:paraId="3C57A9F7" w14:textId="77777777">
        <w:tc>
          <w:tcPr>
            <w:tcW w:w="2000" w:type="dxa"/>
          </w:tcPr>
          <w:p w14:paraId="051F5D53" w14:textId="77777777" w:rsidR="00A77B3E" w:rsidRDefault="00A77B3E">
            <w:pPr>
              <w:keepLines/>
            </w:pPr>
            <w:r>
              <w:t>Created By</w:t>
            </w:r>
          </w:p>
        </w:tc>
        <w:tc>
          <w:tcPr>
            <w:tcW w:w="7360" w:type="dxa"/>
          </w:tcPr>
          <w:p w14:paraId="1F4BDC85" w14:textId="77777777" w:rsidR="00A77B3E" w:rsidRDefault="00A77B3E">
            <w:pPr>
              <w:keepLines/>
            </w:pPr>
            <w:r>
              <w:rPr>
                <w:noProof/>
              </w:rPr>
              <w:t>Anthony Su</w:t>
            </w:r>
          </w:p>
        </w:tc>
      </w:tr>
      <w:tr w:rsidR="00000000" w14:paraId="251064CF" w14:textId="77777777">
        <w:tc>
          <w:tcPr>
            <w:tcW w:w="2000" w:type="dxa"/>
          </w:tcPr>
          <w:p w14:paraId="0A2045CC" w14:textId="77777777" w:rsidR="00A77B3E" w:rsidRDefault="00A77B3E">
            <w:pPr>
              <w:keepLines/>
            </w:pPr>
            <w:r>
              <w:t>Item Path</w:t>
            </w:r>
          </w:p>
        </w:tc>
        <w:tc>
          <w:tcPr>
            <w:tcW w:w="7360" w:type="dxa"/>
          </w:tcPr>
          <w:p w14:paraId="13224727" w14:textId="77777777" w:rsidR="00000000" w:rsidRDefault="00000000"/>
        </w:tc>
      </w:tr>
      <w:tr w:rsidR="00000000" w14:paraId="68860B25" w14:textId="77777777">
        <w:tc>
          <w:tcPr>
            <w:tcW w:w="2000" w:type="dxa"/>
          </w:tcPr>
          <w:p w14:paraId="00F8112D" w14:textId="77777777" w:rsidR="00A77B3E" w:rsidRDefault="00A77B3E">
            <w:pPr>
              <w:keepLines/>
            </w:pPr>
            <w:r>
              <w:t># of Comments</w:t>
            </w:r>
          </w:p>
        </w:tc>
        <w:tc>
          <w:tcPr>
            <w:tcW w:w="7360" w:type="dxa"/>
          </w:tcPr>
          <w:p w14:paraId="47B792C3" w14:textId="77777777" w:rsidR="00A77B3E" w:rsidRDefault="00A77B3E">
            <w:pPr>
              <w:keepLines/>
            </w:pPr>
            <w:r>
              <w:rPr>
                <w:noProof/>
              </w:rPr>
              <w:t>0</w:t>
            </w:r>
          </w:p>
        </w:tc>
      </w:tr>
      <w:tr w:rsidR="00000000" w14:paraId="56F1B4D2" w14:textId="77777777">
        <w:tc>
          <w:tcPr>
            <w:tcW w:w="2000" w:type="dxa"/>
          </w:tcPr>
          <w:p w14:paraId="79667A9B" w14:textId="77777777" w:rsidR="00A77B3E" w:rsidRDefault="00A77B3E">
            <w:pPr>
              <w:keepLines/>
            </w:pPr>
            <w:r>
              <w:t>Current version</w:t>
            </w:r>
          </w:p>
        </w:tc>
        <w:tc>
          <w:tcPr>
            <w:tcW w:w="7360" w:type="dxa"/>
          </w:tcPr>
          <w:p w14:paraId="6B7A8949" w14:textId="77777777" w:rsidR="00A77B3E" w:rsidRDefault="00A77B3E">
            <w:pPr>
              <w:keepLines/>
            </w:pPr>
            <w:r>
              <w:rPr>
                <w:noProof/>
              </w:rPr>
              <w:t>3</w:t>
            </w:r>
          </w:p>
        </w:tc>
      </w:tr>
      <w:tr w:rsidR="00000000" w14:paraId="190BF7AC" w14:textId="77777777">
        <w:tc>
          <w:tcPr>
            <w:tcW w:w="2000" w:type="dxa"/>
          </w:tcPr>
          <w:p w14:paraId="11B2CD82" w14:textId="77777777" w:rsidR="00A77B3E" w:rsidRDefault="00A77B3E">
            <w:pPr>
              <w:keepLines/>
            </w:pPr>
            <w:r>
              <w:t># of Links</w:t>
            </w:r>
          </w:p>
        </w:tc>
        <w:tc>
          <w:tcPr>
            <w:tcW w:w="7360" w:type="dxa"/>
          </w:tcPr>
          <w:p w14:paraId="1382B950" w14:textId="77777777" w:rsidR="00A77B3E" w:rsidRDefault="00A77B3E">
            <w:pPr>
              <w:keepLines/>
            </w:pPr>
            <w:r>
              <w:rPr>
                <w:noProof/>
              </w:rPr>
              <w:t>0</w:t>
            </w:r>
          </w:p>
        </w:tc>
      </w:tr>
    </w:tbl>
    <w:p w14:paraId="7B295181" w14:textId="77777777" w:rsidR="00A77B3E" w:rsidRDefault="00A77B3E">
      <w:pPr>
        <w:keepLines/>
      </w:pPr>
      <w:r>
        <w:t xml:space="preserve">Tags: </w:t>
      </w:r>
    </w:p>
    <w:p w14:paraId="7B28C1C3" w14:textId="77777777" w:rsidR="00A77B3E" w:rsidRDefault="00A77B3E">
      <w:pPr>
        <w:keepLines/>
      </w:pPr>
      <w:r>
        <w:t xml:space="preserve">Upstream Relationships: </w:t>
      </w:r>
    </w:p>
    <w:p w14:paraId="659E5870" w14:textId="77777777" w:rsidR="00A77B3E" w:rsidRDefault="00A77B3E">
      <w:pPr>
        <w:keepLines/>
      </w:pPr>
      <w:r>
        <w:rPr>
          <w:noProof/>
        </w:rPr>
        <w:t>580-6049 PROM Programming Spec</w:t>
      </w:r>
      <w:r>
        <w:t xml:space="preserve"> (</w:t>
      </w:r>
      <w:r>
        <w:rPr>
          <w:noProof/>
        </w:rPr>
        <w:t>Decagon_Boundary Scan</w:t>
      </w:r>
      <w:r>
        <w:t xml:space="preserve">) </w:t>
      </w:r>
      <w:r>
        <w:rPr>
          <w:noProof/>
        </w:rPr>
        <w:t>Traces</w:t>
      </w:r>
      <w:r>
        <w:t xml:space="preserve"> Is Suspect: </w:t>
      </w:r>
      <w:r>
        <w:rPr>
          <w:noProof/>
        </w:rPr>
        <w:t>No</w:t>
      </w:r>
      <w:r>
        <w:t xml:space="preserve"> Status: . Notes: </w:t>
      </w:r>
    </w:p>
    <w:p w14:paraId="06B3B19C" w14:textId="77777777" w:rsidR="00A77B3E" w:rsidRDefault="00A77B3E">
      <w:pPr>
        <w:keepLines/>
      </w:pPr>
      <w:r>
        <w:t xml:space="preserve">Relationships: </w:t>
      </w:r>
    </w:p>
    <w:p w14:paraId="36B156E2" w14:textId="77777777" w:rsidR="00A77B3E" w:rsidRDefault="00A77B3E">
      <w:pPr>
        <w:keepLines/>
      </w:pPr>
      <w:r>
        <w:rPr>
          <w:noProof/>
        </w:rPr>
        <w:t>2600-0860-002 File Programming and Verification</w:t>
      </w:r>
      <w:r>
        <w:t xml:space="preserve"> (</w:t>
      </w:r>
      <w:r>
        <w:rPr>
          <w:noProof/>
        </w:rPr>
        <w:t>Decagon_Boundary Scan</w:t>
      </w:r>
      <w:r>
        <w:t xml:space="preserve">) </w:t>
      </w:r>
      <w:r>
        <w:rPr>
          <w:noProof/>
        </w:rPr>
        <w:t>Traces</w:t>
      </w:r>
      <w:r>
        <w:t xml:space="preserve"> Is Suspect: </w:t>
      </w:r>
      <w:r>
        <w:rPr>
          <w:noProof/>
        </w:rPr>
        <w:t>Yes</w:t>
      </w:r>
      <w:r>
        <w:t xml:space="preserve"> Status: . Notes: </w:t>
      </w:r>
    </w:p>
    <w:p w14:paraId="4C5EF232" w14:textId="77777777" w:rsidR="00A77B3E" w:rsidRDefault="00A77B3E">
      <w:pPr>
        <w:keepLines/>
      </w:pPr>
      <w:r>
        <w:rPr>
          <w:noProof/>
        </w:rPr>
        <w:t>2600-0870-002 File Programming and Verification</w:t>
      </w:r>
      <w:r>
        <w:t xml:space="preserve"> (</w:t>
      </w:r>
      <w:r>
        <w:rPr>
          <w:noProof/>
        </w:rPr>
        <w:t>Decagon_Boundary Scan</w:t>
      </w:r>
      <w:r>
        <w:t xml:space="preserve">) </w:t>
      </w:r>
      <w:r>
        <w:rPr>
          <w:noProof/>
        </w:rPr>
        <w:t>Traces</w:t>
      </w:r>
      <w:r>
        <w:t xml:space="preserve"> Is Suspect: </w:t>
      </w:r>
      <w:r>
        <w:rPr>
          <w:noProof/>
        </w:rPr>
        <w:t>Yes</w:t>
      </w:r>
      <w:r>
        <w:t xml:space="preserve"> Status: . Notes: </w:t>
      </w:r>
    </w:p>
    <w:p w14:paraId="717E36B0" w14:textId="77777777" w:rsidR="00A77B3E" w:rsidRDefault="00A77B3E">
      <w:pPr>
        <w:keepLines/>
      </w:pPr>
      <w:r>
        <w:rPr>
          <w:noProof/>
        </w:rPr>
        <w:t>2600-1370-006 File Programming and Verification</w:t>
      </w:r>
      <w:r>
        <w:t xml:space="preserve"> (</w:t>
      </w:r>
      <w:r>
        <w:rPr>
          <w:noProof/>
        </w:rPr>
        <w:t>Decagon_Boundary Scan</w:t>
      </w:r>
      <w:r>
        <w:t xml:space="preserve">) </w:t>
      </w:r>
      <w:r>
        <w:rPr>
          <w:noProof/>
        </w:rPr>
        <w:t>Traces</w:t>
      </w:r>
      <w:r>
        <w:t xml:space="preserve"> Is Suspect: </w:t>
      </w:r>
      <w:r>
        <w:rPr>
          <w:noProof/>
        </w:rPr>
        <w:t>Yes</w:t>
      </w:r>
      <w:r>
        <w:t xml:space="preserve"> Status: . Notes: </w:t>
      </w:r>
    </w:p>
    <w:p w14:paraId="1204E591" w14:textId="77777777" w:rsidR="00A77B3E" w:rsidRDefault="00A77B3E">
      <w:pPr>
        <w:keepLines/>
      </w:pPr>
      <w:r>
        <w:rPr>
          <w:noProof/>
        </w:rPr>
        <w:t>2600-1370-007 File Programming and Verification</w:t>
      </w:r>
      <w:r>
        <w:t xml:space="preserve"> (</w:t>
      </w:r>
      <w:r>
        <w:rPr>
          <w:noProof/>
        </w:rPr>
        <w:t>Decagon_Boundary Scan</w:t>
      </w:r>
      <w:r>
        <w:t xml:space="preserve">) </w:t>
      </w:r>
      <w:r>
        <w:rPr>
          <w:noProof/>
        </w:rPr>
        <w:t>Traces</w:t>
      </w:r>
      <w:r>
        <w:t xml:space="preserve"> Is Suspect: </w:t>
      </w:r>
      <w:r>
        <w:rPr>
          <w:noProof/>
        </w:rPr>
        <w:t>Yes</w:t>
      </w:r>
      <w:r>
        <w:t xml:space="preserve"> Status: . Notes: </w:t>
      </w:r>
    </w:p>
    <w:p w14:paraId="60E7A73E" w14:textId="77777777" w:rsidR="00A77B3E" w:rsidRDefault="00A77B3E">
      <w:pPr>
        <w:keepLines/>
      </w:pPr>
      <w:r>
        <w:rPr>
          <w:noProof/>
        </w:rPr>
        <w:t>2600-1760-001 File Programming and Verification</w:t>
      </w:r>
      <w:r>
        <w:t xml:space="preserve"> (</w:t>
      </w:r>
      <w:r>
        <w:rPr>
          <w:noProof/>
        </w:rPr>
        <w:t>Decagon_Boundary Scan</w:t>
      </w:r>
      <w:r>
        <w:t xml:space="preserve">) </w:t>
      </w:r>
      <w:r>
        <w:rPr>
          <w:noProof/>
        </w:rPr>
        <w:t>Traces</w:t>
      </w:r>
      <w:r>
        <w:t xml:space="preserve"> Is Suspect: </w:t>
      </w:r>
      <w:r>
        <w:rPr>
          <w:noProof/>
        </w:rPr>
        <w:t>Yes</w:t>
      </w:r>
      <w:r>
        <w:t xml:space="preserve"> Status: . Notes: </w:t>
      </w:r>
    </w:p>
    <w:p w14:paraId="3207DEE0" w14:textId="77777777" w:rsidR="00A77B3E" w:rsidRDefault="00A77B3E">
      <w:pPr>
        <w:keepLines/>
      </w:pPr>
      <w:r>
        <w:rPr>
          <w:noProof/>
        </w:rPr>
        <w:t>2600-1760-002 File Programming and Verification</w:t>
      </w:r>
      <w:r>
        <w:t xml:space="preserve"> (</w:t>
      </w:r>
      <w:r>
        <w:rPr>
          <w:noProof/>
        </w:rPr>
        <w:t>Decagon_Boundary Scan</w:t>
      </w:r>
      <w:r>
        <w:t xml:space="preserve">) </w:t>
      </w:r>
      <w:r>
        <w:rPr>
          <w:noProof/>
        </w:rPr>
        <w:t>Traces</w:t>
      </w:r>
      <w:r>
        <w:t xml:space="preserve"> Is Suspect: </w:t>
      </w:r>
      <w:r>
        <w:rPr>
          <w:noProof/>
        </w:rPr>
        <w:t>Yes</w:t>
      </w:r>
      <w:r>
        <w:t xml:space="preserve"> Status: . Notes: </w:t>
      </w:r>
    </w:p>
    <w:p w14:paraId="72FDF9AF" w14:textId="77777777" w:rsidR="00A77B3E" w:rsidRDefault="00A77B3E">
      <w:pPr>
        <w:keepLines/>
      </w:pPr>
      <w:r>
        <w:rPr>
          <w:noProof/>
        </w:rPr>
        <w:t>828-1A60-001 File Programming and Verification</w:t>
      </w:r>
      <w:r>
        <w:t xml:space="preserve"> (</w:t>
      </w:r>
      <w:r>
        <w:rPr>
          <w:noProof/>
        </w:rPr>
        <w:t>Decagon_Boundary Scan</w:t>
      </w:r>
      <w:r>
        <w:t xml:space="preserve">) </w:t>
      </w:r>
      <w:r>
        <w:rPr>
          <w:noProof/>
        </w:rPr>
        <w:t>Traces</w:t>
      </w:r>
      <w:r>
        <w:t xml:space="preserve"> Is Suspect: </w:t>
      </w:r>
      <w:r>
        <w:rPr>
          <w:noProof/>
        </w:rPr>
        <w:t>Yes</w:t>
      </w:r>
      <w:r>
        <w:t xml:space="preserve"> Status: . Notes: </w:t>
      </w:r>
    </w:p>
    <w:p w14:paraId="1460A543" w14:textId="77777777" w:rsidR="00A77B3E" w:rsidRDefault="00A77B3E">
      <w:pPr>
        <w:keepLines/>
      </w:pPr>
      <w:r>
        <w:rPr>
          <w:noProof/>
        </w:rPr>
        <w:t>828-1A62-002 File Programming and Verification</w:t>
      </w:r>
      <w:r>
        <w:t xml:space="preserve"> (</w:t>
      </w:r>
      <w:r>
        <w:rPr>
          <w:noProof/>
        </w:rPr>
        <w:t>Decagon_Boundary Scan</w:t>
      </w:r>
      <w:r>
        <w:t xml:space="preserve">) </w:t>
      </w:r>
      <w:r>
        <w:rPr>
          <w:noProof/>
        </w:rPr>
        <w:t>Traces</w:t>
      </w:r>
      <w:r>
        <w:t xml:space="preserve"> Is Suspect: </w:t>
      </w:r>
      <w:r>
        <w:rPr>
          <w:noProof/>
        </w:rPr>
        <w:t>Yes</w:t>
      </w:r>
      <w:r>
        <w:t xml:space="preserve"> Status: . Notes: </w:t>
      </w:r>
    </w:p>
    <w:p w14:paraId="5AB0CA63" w14:textId="77777777" w:rsidR="00A77B3E" w:rsidRDefault="00A77B3E">
      <w:pPr>
        <w:keepLines/>
      </w:pPr>
      <w:r>
        <w:rPr>
          <w:noProof/>
        </w:rPr>
        <w:t>828-2A21-002 File Programming and Verification</w:t>
      </w:r>
      <w:r>
        <w:t xml:space="preserve"> (</w:t>
      </w:r>
      <w:r>
        <w:rPr>
          <w:noProof/>
        </w:rPr>
        <w:t>Decagon_Boundary Scan</w:t>
      </w:r>
      <w:r>
        <w:t xml:space="preserve">) </w:t>
      </w:r>
      <w:r>
        <w:rPr>
          <w:noProof/>
        </w:rPr>
        <w:t>Traces</w:t>
      </w:r>
      <w:r>
        <w:t xml:space="preserve"> Is Suspect: </w:t>
      </w:r>
      <w:r>
        <w:rPr>
          <w:noProof/>
        </w:rPr>
        <w:t>Yes</w:t>
      </w:r>
      <w:r>
        <w:t xml:space="preserve"> Status: . Notes: </w:t>
      </w:r>
    </w:p>
    <w:p w14:paraId="4B512A01" w14:textId="77777777" w:rsidR="00A77B3E" w:rsidRDefault="00A77B3E">
      <w:pPr>
        <w:keepLines/>
      </w:pPr>
      <w:r>
        <w:t xml:space="preserve">Synchronized Items: </w:t>
      </w:r>
    </w:p>
    <w:p w14:paraId="03C553BD" w14:textId="77777777" w:rsidR="00A77B3E" w:rsidRDefault="00A77B3E">
      <w:pPr>
        <w:keepLines/>
      </w:pPr>
      <w:r>
        <w:t xml:space="preserve">Comments: </w:t>
      </w:r>
    </w:p>
    <w:p w14:paraId="442A384D" w14:textId="77777777" w:rsidR="00A77B3E" w:rsidRDefault="00A77B3E">
      <w:pPr>
        <w:keepLines/>
      </w:pPr>
      <w:r>
        <w:t xml:space="preserve">Versions: </w:t>
      </w:r>
    </w:p>
    <w:p w14:paraId="22BEB61F" w14:textId="77777777" w:rsidR="00A77B3E" w:rsidRDefault="00A77B3E">
      <w:pPr>
        <w:keepLines/>
      </w:pPr>
      <w:r>
        <w:lastRenderedPageBreak/>
        <w:t>#</w:t>
      </w:r>
      <w:r>
        <w:rPr>
          <w:noProof/>
        </w:rPr>
        <w:t>3</w:t>
      </w:r>
      <w:r>
        <w:t xml:space="preserve">: </w:t>
      </w:r>
      <w:r>
        <w:rPr>
          <w:noProof/>
        </w:rPr>
        <w:t>03/17/2025</w:t>
      </w:r>
      <w:r>
        <w:t xml:space="preserve"> - </w:t>
      </w:r>
      <w:r>
        <w:rPr>
          <w:noProof/>
        </w:rPr>
        <w:t>"Validation Conclusion" changed from "Unassigned" to "Yes"</w:t>
      </w:r>
      <w:r>
        <w:t xml:space="preserve"> - . Baselines: </w:t>
      </w:r>
      <w:r>
        <w:rPr>
          <w:noProof/>
        </w:rPr>
        <w:t>Review Decagon SyRR Jama Review v4, Review Decagon SyRR Jama Review v9, Review Decagon SyRR Jama Review v3, Review Decagon SyRR Jama Review v14, Review Decagon SyRR Jama Review v7, Review Decagon SyRR Jama Review v10, B1 - Project Decagon Post SyRR - 07/11/2025, Review Decagon SyRR Jama Review v8, Review Decagon SyRR Jama Review v2, Review Decagon SyRR Jama Review v5, Review Decagon SyRR Jama Review v6, Review Decagon SyRR Jama Review v13, Review Decagon SyRR Jama Review v12, Review Decagon SyRR Jama Review v11, Review Decagon SyRR Jama Review v1,</w:t>
      </w:r>
    </w:p>
    <w:p w14:paraId="095D7611" w14:textId="77777777" w:rsidR="00A77B3E" w:rsidRDefault="00A77B3E">
      <w:pPr>
        <w:keepLines/>
      </w:pPr>
      <w:r>
        <w:t>#</w:t>
      </w:r>
      <w:r>
        <w:rPr>
          <w:noProof/>
        </w:rPr>
        <w:t>2</w:t>
      </w:r>
      <w:r>
        <w:t xml:space="preserve">: </w:t>
      </w:r>
      <w:r>
        <w:rPr>
          <w:noProof/>
        </w:rPr>
        <w:t>03/13/2025</w:t>
      </w:r>
      <w:r>
        <w:t xml:space="preserve"> - </w:t>
      </w:r>
      <w:r>
        <w:rPr>
          <w:noProof/>
        </w:rPr>
        <w:t>"Requirement Description" changed</w:t>
      </w:r>
      <w:r>
        <w:t xml:space="preserve"> - . Baselines: </w:t>
      </w:r>
    </w:p>
    <w:p w14:paraId="6187237F" w14:textId="77777777" w:rsidR="00A77B3E" w:rsidRDefault="00A77B3E">
      <w:pPr>
        <w:keepLines/>
      </w:pPr>
      <w:r>
        <w:t>#</w:t>
      </w:r>
      <w:r>
        <w:rPr>
          <w:noProof/>
        </w:rPr>
        <w:t>1</w:t>
      </w:r>
      <w:r>
        <w:t xml:space="preserve">: </w:t>
      </w:r>
      <w:r>
        <w:rPr>
          <w:noProof/>
        </w:rPr>
        <w:t>12/05/2024</w:t>
      </w:r>
      <w:r>
        <w:t xml:space="preserve"> - </w:t>
      </w:r>
      <w:r>
        <w:rPr>
          <w:noProof/>
        </w:rPr>
        <w:t>Copied from "StdTestReq-REQ_RC-1959 Programming File CRC Check"</w:t>
      </w:r>
      <w:r>
        <w:t xml:space="preserve"> - . Baselines: </w:t>
      </w:r>
    </w:p>
    <w:bookmarkStart w:id="31" w:name="DECAGON-REQ_RC-10_1"/>
    <w:p w14:paraId="18699741" w14:textId="77777777" w:rsidR="00A77B3E" w:rsidRDefault="00A77B3E">
      <w:pPr>
        <w:pStyle w:val="Heading2"/>
        <w:keepLines/>
      </w:pPr>
      <w:r>
        <w:rPr>
          <w:noProof/>
        </w:rPr>
        <w:fldChar w:fldCharType="begin"/>
      </w:r>
      <w:r>
        <w:rPr>
          <w:noProof/>
        </w:rPr>
        <w:instrText xml:space="preserve"> HYPERLINK "https://jama02.rockwellcollins.com/contour/perspective.req?projectId=636&amp;docId=18747351" </w:instrText>
      </w:r>
      <w:r>
        <w:rPr>
          <w:noProof/>
        </w:rPr>
      </w:r>
      <w:r>
        <w:rPr>
          <w:noProof/>
        </w:rPr>
        <w:fldChar w:fldCharType="separate"/>
      </w:r>
      <w:r>
        <w:rPr>
          <w:noProof/>
        </w:rPr>
        <w:t>DECAGON-REQ_RC-10</w:t>
      </w:r>
      <w:r>
        <w:rPr>
          <w:noProof/>
        </w:rPr>
        <w:fldChar w:fldCharType="end"/>
      </w:r>
      <w:bookmarkEnd w:id="31"/>
      <w:r>
        <w:t xml:space="preserve"> </w:t>
      </w:r>
      <w:bookmarkStart w:id="32" w:name="DECAGON-REQ_RC-10_0_0"/>
      <w:r>
        <w:rPr>
          <w:noProof/>
        </w:rPr>
        <w:t>Boundary Scan Sequences</w:t>
      </w:r>
      <w:bookmarkEnd w:id="32"/>
    </w:p>
    <w:p w14:paraId="25DC6378" w14:textId="77777777" w:rsidR="00A77B3E" w:rsidRDefault="00A77B3E">
      <w:pPr>
        <w:keepLines/>
        <w:rPr>
          <w:noProof/>
          <w:lang w:val="en-US" w:eastAsia="en-US" w:bidi="ar-SA"/>
        </w:rPr>
      </w:pPr>
      <w:r>
        <w:rPr>
          <w:noProof/>
          <w:lang w:val="en-US" w:eastAsia="en-US" w:bidi="ar-SA"/>
        </w:rPr>
        <w:t>The Boundary Scan Test System shall</w:t>
      </w:r>
      <w:r>
        <w:rPr>
          <w:b/>
          <w:bCs/>
          <w:noProof/>
          <w:lang w:val="en-US" w:eastAsia="en-US" w:bidi="ar-SA"/>
        </w:rPr>
        <w:t> </w:t>
      </w:r>
      <w:r>
        <w:rPr>
          <w:noProof/>
          <w:lang w:val="en-US" w:eastAsia="en-US" w:bidi="ar-SA"/>
        </w:rPr>
        <w:t>include the following test/programming/troubleshooting sequences:</w:t>
      </w:r>
    </w:p>
    <w:p w14:paraId="12E0B7AE" w14:textId="77777777" w:rsidR="00A77B3E" w:rsidRDefault="00A77B3E">
      <w:pPr>
        <w:keepLines/>
        <w:numPr>
          <w:ilvl w:val="0"/>
          <w:numId w:val="2"/>
        </w:numPr>
        <w:rPr>
          <w:noProof/>
          <w:lang w:val="en-US" w:eastAsia="en-US" w:bidi="ar-SA"/>
        </w:rPr>
      </w:pPr>
      <w:r>
        <w:rPr>
          <w:noProof/>
          <w:lang w:val="en-US" w:eastAsia="en-US" w:bidi="ar-SA"/>
        </w:rPr>
        <w:t>Sequence including all Erase, Program, Verify, and Test Actions.</w:t>
      </w:r>
    </w:p>
    <w:tbl>
      <w:tblPr>
        <w:tblW w:w="5000" w:type="pct"/>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2046"/>
        <w:gridCol w:w="7530"/>
      </w:tblGrid>
      <w:tr w:rsidR="00000000" w14:paraId="76322999" w14:textId="77777777">
        <w:tc>
          <w:tcPr>
            <w:tcW w:w="2000" w:type="dxa"/>
          </w:tcPr>
          <w:p w14:paraId="51F353D2" w14:textId="77777777" w:rsidR="00A77B3E" w:rsidRDefault="00A77B3E">
            <w:pPr>
              <w:keepLines/>
            </w:pPr>
            <w:r>
              <w:t># of Downstream Relationships</w:t>
            </w:r>
          </w:p>
        </w:tc>
        <w:tc>
          <w:tcPr>
            <w:tcW w:w="7360" w:type="dxa"/>
          </w:tcPr>
          <w:p w14:paraId="7EE36F4F" w14:textId="77777777" w:rsidR="00A77B3E" w:rsidRDefault="00A77B3E">
            <w:pPr>
              <w:keepLines/>
            </w:pPr>
            <w:r>
              <w:rPr>
                <w:noProof/>
              </w:rPr>
              <w:t>0</w:t>
            </w:r>
          </w:p>
        </w:tc>
      </w:tr>
      <w:tr w:rsidR="00000000" w14:paraId="14618E24" w14:textId="77777777">
        <w:tc>
          <w:tcPr>
            <w:tcW w:w="2000" w:type="dxa"/>
          </w:tcPr>
          <w:p w14:paraId="7D72D52E" w14:textId="77777777" w:rsidR="00A77B3E" w:rsidRDefault="00A77B3E">
            <w:pPr>
              <w:keepLines/>
            </w:pPr>
            <w:r>
              <w:t>Connected Users</w:t>
            </w:r>
          </w:p>
        </w:tc>
        <w:tc>
          <w:tcPr>
            <w:tcW w:w="7360" w:type="dxa"/>
          </w:tcPr>
          <w:p w14:paraId="396936A1" w14:textId="77777777" w:rsidR="00A77B3E" w:rsidRDefault="00A77B3E">
            <w:pPr>
              <w:keepLines/>
            </w:pPr>
            <w:r>
              <w:rPr>
                <w:noProof/>
              </w:rPr>
              <w:t>1</w:t>
            </w:r>
          </w:p>
        </w:tc>
      </w:tr>
      <w:tr w:rsidR="00000000" w14:paraId="37C839BE" w14:textId="77777777">
        <w:tc>
          <w:tcPr>
            <w:tcW w:w="2000" w:type="dxa"/>
          </w:tcPr>
          <w:p w14:paraId="7D96B1C6" w14:textId="77777777" w:rsidR="00A77B3E" w:rsidRDefault="00A77B3E">
            <w:pPr>
              <w:keepLines/>
            </w:pPr>
            <w:r>
              <w:t>Verification Method/s</w:t>
            </w:r>
          </w:p>
        </w:tc>
        <w:tc>
          <w:tcPr>
            <w:tcW w:w="7360" w:type="dxa"/>
          </w:tcPr>
          <w:p w14:paraId="192EE9B3" w14:textId="77777777" w:rsidR="00A77B3E" w:rsidRDefault="00A77B3E">
            <w:pPr>
              <w:keepLines/>
            </w:pPr>
            <w:r>
              <w:rPr>
                <w:noProof/>
              </w:rPr>
              <w:t>Inspection</w:t>
            </w:r>
          </w:p>
        </w:tc>
      </w:tr>
      <w:tr w:rsidR="00000000" w14:paraId="290963A6" w14:textId="77777777">
        <w:tc>
          <w:tcPr>
            <w:tcW w:w="2000" w:type="dxa"/>
          </w:tcPr>
          <w:p w14:paraId="175BECF7" w14:textId="77777777" w:rsidR="00A77B3E" w:rsidRDefault="00A77B3E">
            <w:pPr>
              <w:keepLines/>
            </w:pPr>
            <w:r>
              <w:t>Release</w:t>
            </w:r>
          </w:p>
        </w:tc>
        <w:tc>
          <w:tcPr>
            <w:tcW w:w="7360" w:type="dxa"/>
          </w:tcPr>
          <w:p w14:paraId="3C9E8963" w14:textId="77777777" w:rsidR="00000000" w:rsidRDefault="00000000"/>
        </w:tc>
      </w:tr>
      <w:tr w:rsidR="00000000" w14:paraId="0123B532" w14:textId="77777777">
        <w:tc>
          <w:tcPr>
            <w:tcW w:w="2000" w:type="dxa"/>
          </w:tcPr>
          <w:p w14:paraId="6840921F" w14:textId="77777777" w:rsidR="00A77B3E" w:rsidRDefault="00A77B3E">
            <w:pPr>
              <w:keepLines/>
            </w:pPr>
            <w:r>
              <w:t>Project Defined</w:t>
            </w:r>
          </w:p>
        </w:tc>
        <w:tc>
          <w:tcPr>
            <w:tcW w:w="7360" w:type="dxa"/>
          </w:tcPr>
          <w:p w14:paraId="10329FA8" w14:textId="77777777" w:rsidR="00000000" w:rsidRDefault="00000000"/>
        </w:tc>
      </w:tr>
      <w:tr w:rsidR="00000000" w14:paraId="1A1CF875" w14:textId="77777777">
        <w:tc>
          <w:tcPr>
            <w:tcW w:w="2000" w:type="dxa"/>
          </w:tcPr>
          <w:p w14:paraId="51EAE560" w14:textId="77777777" w:rsidR="00A77B3E" w:rsidRDefault="00A77B3E">
            <w:pPr>
              <w:keepLines/>
            </w:pPr>
            <w:r>
              <w:t>Project</w:t>
            </w:r>
          </w:p>
        </w:tc>
        <w:tc>
          <w:tcPr>
            <w:tcW w:w="7360" w:type="dxa"/>
          </w:tcPr>
          <w:p w14:paraId="3B6E8624" w14:textId="77777777" w:rsidR="00A77B3E" w:rsidRDefault="00A77B3E">
            <w:pPr>
              <w:keepLines/>
            </w:pPr>
            <w:r>
              <w:rPr>
                <w:noProof/>
              </w:rPr>
              <w:t>Decagon_Boundary Scan</w:t>
            </w:r>
          </w:p>
        </w:tc>
      </w:tr>
      <w:tr w:rsidR="00000000" w14:paraId="376EB36B" w14:textId="77777777">
        <w:tc>
          <w:tcPr>
            <w:tcW w:w="2000" w:type="dxa"/>
          </w:tcPr>
          <w:p w14:paraId="64747120" w14:textId="77777777" w:rsidR="00A77B3E" w:rsidRDefault="00A77B3E">
            <w:pPr>
              <w:keepLines/>
            </w:pPr>
            <w:r>
              <w:t>Relationship Status</w:t>
            </w:r>
          </w:p>
        </w:tc>
        <w:tc>
          <w:tcPr>
            <w:tcW w:w="7360" w:type="dxa"/>
          </w:tcPr>
          <w:p w14:paraId="6224C38C" w14:textId="77777777" w:rsidR="00000000" w:rsidRDefault="00000000"/>
        </w:tc>
      </w:tr>
      <w:tr w:rsidR="00000000" w14:paraId="1DB7B2FC" w14:textId="77777777">
        <w:tc>
          <w:tcPr>
            <w:tcW w:w="2000" w:type="dxa"/>
          </w:tcPr>
          <w:p w14:paraId="2CE5D661" w14:textId="77777777" w:rsidR="00A77B3E" w:rsidRDefault="00A77B3E">
            <w:pPr>
              <w:keepLines/>
            </w:pPr>
            <w:r>
              <w:t>DOORS Relationship</w:t>
            </w:r>
          </w:p>
        </w:tc>
        <w:tc>
          <w:tcPr>
            <w:tcW w:w="7360" w:type="dxa"/>
          </w:tcPr>
          <w:p w14:paraId="085E1E29" w14:textId="77777777" w:rsidR="00000000" w:rsidRDefault="00000000"/>
        </w:tc>
      </w:tr>
      <w:tr w:rsidR="00000000" w14:paraId="5E7B8CA2" w14:textId="77777777">
        <w:tc>
          <w:tcPr>
            <w:tcW w:w="2000" w:type="dxa"/>
          </w:tcPr>
          <w:p w14:paraId="2B5A27D8" w14:textId="77777777" w:rsidR="00A77B3E" w:rsidRDefault="00A77B3E">
            <w:pPr>
              <w:keepLines/>
            </w:pPr>
            <w:r>
              <w:t>Version</w:t>
            </w:r>
          </w:p>
        </w:tc>
        <w:tc>
          <w:tcPr>
            <w:tcW w:w="7360" w:type="dxa"/>
          </w:tcPr>
          <w:p w14:paraId="3CB74915" w14:textId="77777777" w:rsidR="00A77B3E" w:rsidRDefault="00A77B3E">
            <w:pPr>
              <w:keepLines/>
            </w:pPr>
            <w:r>
              <w:rPr>
                <w:noProof/>
              </w:rPr>
              <w:t>4</w:t>
            </w:r>
          </w:p>
        </w:tc>
      </w:tr>
      <w:tr w:rsidR="00000000" w14:paraId="647AB80B" w14:textId="77777777">
        <w:tc>
          <w:tcPr>
            <w:tcW w:w="2000" w:type="dxa"/>
          </w:tcPr>
          <w:p w14:paraId="44CF132B" w14:textId="77777777" w:rsidR="00A77B3E" w:rsidRDefault="00A77B3E">
            <w:pPr>
              <w:keepLines/>
            </w:pPr>
            <w:r>
              <w:t>Last Activity Date</w:t>
            </w:r>
          </w:p>
        </w:tc>
        <w:tc>
          <w:tcPr>
            <w:tcW w:w="7360" w:type="dxa"/>
          </w:tcPr>
          <w:p w14:paraId="571F3D2C" w14:textId="77777777" w:rsidR="00A77B3E" w:rsidRDefault="00A77B3E">
            <w:pPr>
              <w:keepLines/>
            </w:pPr>
            <w:r>
              <w:rPr>
                <w:noProof/>
              </w:rPr>
              <w:t>2025-04-29 19:06:00.0</w:t>
            </w:r>
          </w:p>
        </w:tc>
      </w:tr>
      <w:tr w:rsidR="00000000" w14:paraId="1BB248CD" w14:textId="77777777">
        <w:tc>
          <w:tcPr>
            <w:tcW w:w="2000" w:type="dxa"/>
          </w:tcPr>
          <w:p w14:paraId="52F36FE3" w14:textId="77777777" w:rsidR="00A77B3E" w:rsidRDefault="00A77B3E">
            <w:pPr>
              <w:keepLines/>
            </w:pPr>
            <w:r>
              <w:t>Upstream Cross Instance Relationships</w:t>
            </w:r>
          </w:p>
        </w:tc>
        <w:tc>
          <w:tcPr>
            <w:tcW w:w="7360" w:type="dxa"/>
          </w:tcPr>
          <w:p w14:paraId="601834E6" w14:textId="77777777" w:rsidR="00000000" w:rsidRDefault="00000000"/>
        </w:tc>
      </w:tr>
      <w:tr w:rsidR="00000000" w14:paraId="2ED35317" w14:textId="77777777">
        <w:tc>
          <w:tcPr>
            <w:tcW w:w="2000" w:type="dxa"/>
          </w:tcPr>
          <w:p w14:paraId="219FB3DF" w14:textId="77777777" w:rsidR="00A77B3E" w:rsidRDefault="00A77B3E">
            <w:pPr>
              <w:keepLines/>
            </w:pPr>
            <w:r>
              <w:t>Validation Method/s</w:t>
            </w:r>
          </w:p>
        </w:tc>
        <w:tc>
          <w:tcPr>
            <w:tcW w:w="7360" w:type="dxa"/>
          </w:tcPr>
          <w:p w14:paraId="06C42BDC" w14:textId="77777777" w:rsidR="00A77B3E" w:rsidRDefault="00A77B3E">
            <w:pPr>
              <w:keepLines/>
            </w:pPr>
            <w:r>
              <w:rPr>
                <w:noProof/>
              </w:rPr>
              <w:t>Engineering Judgement</w:t>
            </w:r>
          </w:p>
        </w:tc>
      </w:tr>
      <w:tr w:rsidR="00000000" w14:paraId="6B13B730" w14:textId="77777777">
        <w:tc>
          <w:tcPr>
            <w:tcW w:w="2000" w:type="dxa"/>
          </w:tcPr>
          <w:p w14:paraId="7C276DB9" w14:textId="77777777" w:rsidR="00A77B3E" w:rsidRDefault="00A77B3E">
            <w:pPr>
              <w:keepLines/>
            </w:pPr>
            <w:r>
              <w:t>API ID</w:t>
            </w:r>
          </w:p>
        </w:tc>
        <w:tc>
          <w:tcPr>
            <w:tcW w:w="7360" w:type="dxa"/>
          </w:tcPr>
          <w:p w14:paraId="0FA94048" w14:textId="77777777" w:rsidR="00A77B3E" w:rsidRDefault="00A77B3E">
            <w:pPr>
              <w:keepLines/>
            </w:pPr>
            <w:r>
              <w:rPr>
                <w:noProof/>
              </w:rPr>
              <w:t>18747351</w:t>
            </w:r>
          </w:p>
        </w:tc>
      </w:tr>
      <w:tr w:rsidR="00000000" w14:paraId="22998E67" w14:textId="77777777">
        <w:tc>
          <w:tcPr>
            <w:tcW w:w="2000" w:type="dxa"/>
          </w:tcPr>
          <w:p w14:paraId="6E678CA5" w14:textId="77777777" w:rsidR="00A77B3E" w:rsidRDefault="00A77B3E">
            <w:pPr>
              <w:keepLines/>
            </w:pPr>
            <w:r>
              <w:t>Locked</w:t>
            </w:r>
          </w:p>
        </w:tc>
        <w:tc>
          <w:tcPr>
            <w:tcW w:w="7360" w:type="dxa"/>
          </w:tcPr>
          <w:p w14:paraId="158B787A" w14:textId="77777777" w:rsidR="00A77B3E" w:rsidRDefault="00A77B3E">
            <w:pPr>
              <w:keepLines/>
            </w:pPr>
            <w:r>
              <w:rPr>
                <w:noProof/>
              </w:rPr>
              <w:t>false</w:t>
            </w:r>
          </w:p>
        </w:tc>
      </w:tr>
      <w:tr w:rsidR="00000000" w14:paraId="7251F00F" w14:textId="77777777">
        <w:tc>
          <w:tcPr>
            <w:tcW w:w="2000" w:type="dxa"/>
          </w:tcPr>
          <w:p w14:paraId="77F8D417" w14:textId="77777777" w:rsidR="00A77B3E" w:rsidRDefault="00A77B3E">
            <w:pPr>
              <w:keepLines/>
            </w:pPr>
            <w:r>
              <w:t>Derived Requirement</w:t>
            </w:r>
          </w:p>
        </w:tc>
        <w:tc>
          <w:tcPr>
            <w:tcW w:w="7360" w:type="dxa"/>
          </w:tcPr>
          <w:p w14:paraId="1FED6BEC" w14:textId="77777777" w:rsidR="00A77B3E" w:rsidRDefault="00A77B3E">
            <w:pPr>
              <w:keepLines/>
            </w:pPr>
            <w:r>
              <w:rPr>
                <w:noProof/>
              </w:rPr>
              <w:t>Yes</w:t>
            </w:r>
          </w:p>
        </w:tc>
      </w:tr>
      <w:tr w:rsidR="00000000" w14:paraId="135A7C41" w14:textId="77777777">
        <w:tc>
          <w:tcPr>
            <w:tcW w:w="2000" w:type="dxa"/>
          </w:tcPr>
          <w:p w14:paraId="4C73598C" w14:textId="77777777" w:rsidR="00A77B3E" w:rsidRDefault="00A77B3E">
            <w:pPr>
              <w:keepLines/>
            </w:pPr>
            <w:r>
              <w:t>Security Requirement</w:t>
            </w:r>
          </w:p>
        </w:tc>
        <w:tc>
          <w:tcPr>
            <w:tcW w:w="7360" w:type="dxa"/>
          </w:tcPr>
          <w:p w14:paraId="003F317F" w14:textId="77777777" w:rsidR="00A77B3E" w:rsidRDefault="00A77B3E">
            <w:pPr>
              <w:keepLines/>
            </w:pPr>
            <w:r>
              <w:rPr>
                <w:noProof/>
              </w:rPr>
              <w:t>No</w:t>
            </w:r>
          </w:p>
        </w:tc>
      </w:tr>
      <w:tr w:rsidR="00000000" w14:paraId="490B0C69" w14:textId="77777777">
        <w:tc>
          <w:tcPr>
            <w:tcW w:w="2000" w:type="dxa"/>
          </w:tcPr>
          <w:p w14:paraId="115D760D" w14:textId="77777777" w:rsidR="00A77B3E" w:rsidRDefault="00A77B3E">
            <w:pPr>
              <w:keepLines/>
            </w:pPr>
            <w:r>
              <w:t>DOORS ID</w:t>
            </w:r>
          </w:p>
        </w:tc>
        <w:tc>
          <w:tcPr>
            <w:tcW w:w="7360" w:type="dxa"/>
          </w:tcPr>
          <w:p w14:paraId="4986878D" w14:textId="77777777" w:rsidR="00000000" w:rsidRDefault="00000000"/>
        </w:tc>
      </w:tr>
      <w:tr w:rsidR="00000000" w14:paraId="32660192" w14:textId="77777777">
        <w:tc>
          <w:tcPr>
            <w:tcW w:w="2000" w:type="dxa"/>
          </w:tcPr>
          <w:p w14:paraId="47E8028B" w14:textId="77777777" w:rsidR="00A77B3E" w:rsidRDefault="00A77B3E">
            <w:pPr>
              <w:keepLines/>
            </w:pPr>
            <w:r>
              <w:t>Safety Requirement</w:t>
            </w:r>
          </w:p>
        </w:tc>
        <w:tc>
          <w:tcPr>
            <w:tcW w:w="7360" w:type="dxa"/>
          </w:tcPr>
          <w:p w14:paraId="2AB665A4" w14:textId="77777777" w:rsidR="00A77B3E" w:rsidRDefault="00A77B3E">
            <w:pPr>
              <w:keepLines/>
            </w:pPr>
            <w:r>
              <w:rPr>
                <w:noProof/>
              </w:rPr>
              <w:t>No</w:t>
            </w:r>
          </w:p>
        </w:tc>
      </w:tr>
      <w:tr w:rsidR="00000000" w14:paraId="3A5BCDA0" w14:textId="77777777">
        <w:tc>
          <w:tcPr>
            <w:tcW w:w="2000" w:type="dxa"/>
          </w:tcPr>
          <w:p w14:paraId="0E571256" w14:textId="77777777" w:rsidR="00A77B3E" w:rsidRDefault="00A77B3E">
            <w:pPr>
              <w:keepLines/>
            </w:pPr>
            <w:r>
              <w:t xml:space="preserve">Statement of </w:t>
            </w:r>
            <w:r>
              <w:lastRenderedPageBreak/>
              <w:t>Compliance</w:t>
            </w:r>
          </w:p>
        </w:tc>
        <w:tc>
          <w:tcPr>
            <w:tcW w:w="7360" w:type="dxa"/>
          </w:tcPr>
          <w:p w14:paraId="3D672DFB" w14:textId="77777777" w:rsidR="00A77B3E" w:rsidRDefault="00A77B3E">
            <w:pPr>
              <w:keepLines/>
            </w:pPr>
            <w:r>
              <w:rPr>
                <w:noProof/>
              </w:rPr>
              <w:lastRenderedPageBreak/>
              <w:t>Unassigned</w:t>
            </w:r>
          </w:p>
        </w:tc>
      </w:tr>
      <w:tr w:rsidR="00000000" w14:paraId="07E4F54F" w14:textId="77777777">
        <w:tc>
          <w:tcPr>
            <w:tcW w:w="2000" w:type="dxa"/>
          </w:tcPr>
          <w:p w14:paraId="6EEC4BFD" w14:textId="77777777" w:rsidR="00A77B3E" w:rsidRDefault="00A77B3E">
            <w:pPr>
              <w:keepLines/>
            </w:pPr>
            <w:r>
              <w:t>Export Controlled</w:t>
            </w:r>
          </w:p>
        </w:tc>
        <w:tc>
          <w:tcPr>
            <w:tcW w:w="7360" w:type="dxa"/>
          </w:tcPr>
          <w:p w14:paraId="7A2C1315" w14:textId="77777777" w:rsidR="00000000" w:rsidRDefault="00000000"/>
        </w:tc>
      </w:tr>
      <w:tr w:rsidR="00000000" w14:paraId="61E7EDFB" w14:textId="77777777">
        <w:tc>
          <w:tcPr>
            <w:tcW w:w="2000" w:type="dxa"/>
          </w:tcPr>
          <w:p w14:paraId="75A381BB" w14:textId="77777777" w:rsidR="00A77B3E" w:rsidRDefault="00A77B3E">
            <w:pPr>
              <w:keepLines/>
            </w:pPr>
            <w:r>
              <w:t>Global ID</w:t>
            </w:r>
          </w:p>
        </w:tc>
        <w:tc>
          <w:tcPr>
            <w:tcW w:w="7360" w:type="dxa"/>
          </w:tcPr>
          <w:p w14:paraId="1CB4DF51" w14:textId="77777777" w:rsidR="00A77B3E" w:rsidRDefault="00A77B3E">
            <w:pPr>
              <w:keepLines/>
            </w:pPr>
            <w:r>
              <w:rPr>
                <w:noProof/>
              </w:rPr>
              <w:t>COL02-REQ_RC-10677718</w:t>
            </w:r>
          </w:p>
        </w:tc>
      </w:tr>
      <w:tr w:rsidR="00000000" w14:paraId="4339EB74" w14:textId="77777777">
        <w:tc>
          <w:tcPr>
            <w:tcW w:w="2000" w:type="dxa"/>
          </w:tcPr>
          <w:p w14:paraId="19A1A1EF" w14:textId="77777777" w:rsidR="00A77B3E" w:rsidRDefault="00A77B3E">
            <w:pPr>
              <w:keepLines/>
            </w:pPr>
            <w:r>
              <w:t>Downstream Cross Instance Relationships</w:t>
            </w:r>
          </w:p>
        </w:tc>
        <w:tc>
          <w:tcPr>
            <w:tcW w:w="7360" w:type="dxa"/>
          </w:tcPr>
          <w:p w14:paraId="68CE08F1" w14:textId="77777777" w:rsidR="00000000" w:rsidRDefault="00000000"/>
        </w:tc>
      </w:tr>
      <w:tr w:rsidR="00000000" w14:paraId="3F3F2933" w14:textId="77777777">
        <w:tc>
          <w:tcPr>
            <w:tcW w:w="2000" w:type="dxa"/>
          </w:tcPr>
          <w:p w14:paraId="200A9C2E" w14:textId="77777777" w:rsidR="00A77B3E" w:rsidRDefault="00A77B3E">
            <w:pPr>
              <w:keepLines/>
            </w:pPr>
            <w:r>
              <w:t>Last Locked</w:t>
            </w:r>
          </w:p>
        </w:tc>
        <w:tc>
          <w:tcPr>
            <w:tcW w:w="7360" w:type="dxa"/>
          </w:tcPr>
          <w:p w14:paraId="52165EC9" w14:textId="77777777" w:rsidR="00A77B3E" w:rsidRDefault="00A77B3E">
            <w:pPr>
              <w:keepLines/>
            </w:pPr>
            <w:r>
              <w:rPr>
                <w:noProof/>
              </w:rPr>
              <w:t>2025-03-19 14:31:02.0</w:t>
            </w:r>
          </w:p>
        </w:tc>
      </w:tr>
      <w:tr w:rsidR="00000000" w14:paraId="68FBF1F4" w14:textId="77777777">
        <w:tc>
          <w:tcPr>
            <w:tcW w:w="2000" w:type="dxa"/>
          </w:tcPr>
          <w:p w14:paraId="751C5DBE" w14:textId="77777777" w:rsidR="00A77B3E" w:rsidRDefault="00A77B3E">
            <w:pPr>
              <w:keepLines/>
            </w:pPr>
            <w:r>
              <w:t>Requirement Type</w:t>
            </w:r>
          </w:p>
        </w:tc>
        <w:tc>
          <w:tcPr>
            <w:tcW w:w="7360" w:type="dxa"/>
          </w:tcPr>
          <w:p w14:paraId="5C454885" w14:textId="77777777" w:rsidR="00A77B3E" w:rsidRDefault="00A77B3E">
            <w:pPr>
              <w:keepLines/>
            </w:pPr>
            <w:r>
              <w:rPr>
                <w:noProof/>
              </w:rPr>
              <w:t>Software</w:t>
            </w:r>
          </w:p>
        </w:tc>
      </w:tr>
      <w:tr w:rsidR="00000000" w14:paraId="56D7B13F" w14:textId="77777777">
        <w:tc>
          <w:tcPr>
            <w:tcW w:w="2000" w:type="dxa"/>
          </w:tcPr>
          <w:p w14:paraId="247DFD1A" w14:textId="77777777" w:rsidR="00A77B3E" w:rsidRDefault="00A77B3E">
            <w:pPr>
              <w:keepLines/>
            </w:pPr>
            <w:r>
              <w:t>Tags</w:t>
            </w:r>
          </w:p>
        </w:tc>
        <w:tc>
          <w:tcPr>
            <w:tcW w:w="7360" w:type="dxa"/>
          </w:tcPr>
          <w:p w14:paraId="106391A9" w14:textId="77777777" w:rsidR="00A77B3E" w:rsidRDefault="00A77B3E">
            <w:pPr>
              <w:keepLines/>
            </w:pPr>
            <w:r>
              <w:rPr>
                <w:noProof/>
              </w:rPr>
              <w:t>Boundary Scan, Investigate</w:t>
            </w:r>
          </w:p>
        </w:tc>
      </w:tr>
      <w:tr w:rsidR="00000000" w14:paraId="4E47FFDC" w14:textId="77777777">
        <w:tc>
          <w:tcPr>
            <w:tcW w:w="2000" w:type="dxa"/>
          </w:tcPr>
          <w:p w14:paraId="2BB7A836" w14:textId="77777777" w:rsidR="00A77B3E" w:rsidRDefault="00A77B3E">
            <w:pPr>
              <w:keepLines/>
            </w:pPr>
            <w:r>
              <w:t>Heading</w:t>
            </w:r>
          </w:p>
        </w:tc>
        <w:tc>
          <w:tcPr>
            <w:tcW w:w="7360" w:type="dxa"/>
          </w:tcPr>
          <w:p w14:paraId="3FBCEFCA" w14:textId="77777777" w:rsidR="00A77B3E" w:rsidRDefault="00A77B3E">
            <w:pPr>
              <w:keepLines/>
            </w:pPr>
            <w:r>
              <w:rPr>
                <w:noProof/>
              </w:rPr>
              <w:t>1.2.1.3.5</w:t>
            </w:r>
          </w:p>
        </w:tc>
      </w:tr>
      <w:tr w:rsidR="00000000" w14:paraId="3C0D839E" w14:textId="77777777">
        <w:tc>
          <w:tcPr>
            <w:tcW w:w="2000" w:type="dxa"/>
          </w:tcPr>
          <w:p w14:paraId="3B2F6ED8" w14:textId="77777777" w:rsidR="00A77B3E" w:rsidRDefault="00A77B3E">
            <w:pPr>
              <w:keepLines/>
            </w:pPr>
            <w:r>
              <w:t>Rationale</w:t>
            </w:r>
          </w:p>
        </w:tc>
        <w:tc>
          <w:tcPr>
            <w:tcW w:w="7360" w:type="dxa"/>
          </w:tcPr>
          <w:p w14:paraId="25BC18BB" w14:textId="77777777" w:rsidR="00A77B3E" w:rsidRDefault="00A77B3E">
            <w:pPr>
              <w:keepLines/>
              <w:rPr>
                <w:noProof/>
                <w:lang w:val="en-US" w:eastAsia="en-US" w:bidi="ar-SA"/>
              </w:rPr>
            </w:pPr>
            <w:r>
              <w:rPr>
                <w:noProof/>
                <w:lang w:val="en-US" w:eastAsia="en-US" w:bidi="ar-SA"/>
              </w:rPr>
              <w:t>Having the correct sequence information is useful.</w:t>
            </w:r>
          </w:p>
        </w:tc>
      </w:tr>
      <w:tr w:rsidR="00000000" w14:paraId="0A059BED" w14:textId="77777777">
        <w:tc>
          <w:tcPr>
            <w:tcW w:w="2000" w:type="dxa"/>
          </w:tcPr>
          <w:p w14:paraId="6D7F1B63" w14:textId="77777777" w:rsidR="00A77B3E" w:rsidRDefault="00A77B3E">
            <w:pPr>
              <w:keepLines/>
            </w:pPr>
            <w:r>
              <w:t>Safety Rationale</w:t>
            </w:r>
          </w:p>
        </w:tc>
        <w:tc>
          <w:tcPr>
            <w:tcW w:w="7360" w:type="dxa"/>
          </w:tcPr>
          <w:p w14:paraId="404AA0BF" w14:textId="77777777" w:rsidR="00000000" w:rsidRDefault="00000000"/>
        </w:tc>
      </w:tr>
      <w:tr w:rsidR="00000000" w14:paraId="6187D108" w14:textId="77777777">
        <w:tc>
          <w:tcPr>
            <w:tcW w:w="2000" w:type="dxa"/>
          </w:tcPr>
          <w:p w14:paraId="143B9317" w14:textId="77777777" w:rsidR="00A77B3E" w:rsidRDefault="00A77B3E">
            <w:pPr>
              <w:keepLines/>
            </w:pPr>
            <w:r>
              <w:t>Change Driver</w:t>
            </w:r>
          </w:p>
        </w:tc>
        <w:tc>
          <w:tcPr>
            <w:tcW w:w="7360" w:type="dxa"/>
          </w:tcPr>
          <w:p w14:paraId="4C86917A" w14:textId="77777777" w:rsidR="00000000" w:rsidRDefault="00000000"/>
        </w:tc>
      </w:tr>
      <w:tr w:rsidR="00000000" w14:paraId="54EB2478" w14:textId="77777777">
        <w:tc>
          <w:tcPr>
            <w:tcW w:w="2000" w:type="dxa"/>
          </w:tcPr>
          <w:p w14:paraId="326B0656" w14:textId="77777777" w:rsidR="00A77B3E" w:rsidRDefault="00A77B3E">
            <w:pPr>
              <w:keepLines/>
            </w:pPr>
            <w:r>
              <w:t>Allocation/s</w:t>
            </w:r>
          </w:p>
        </w:tc>
        <w:tc>
          <w:tcPr>
            <w:tcW w:w="7360" w:type="dxa"/>
          </w:tcPr>
          <w:p w14:paraId="4EDED055" w14:textId="77777777" w:rsidR="00000000" w:rsidRDefault="00000000"/>
        </w:tc>
      </w:tr>
      <w:tr w:rsidR="00000000" w14:paraId="5BBB571C" w14:textId="77777777">
        <w:tc>
          <w:tcPr>
            <w:tcW w:w="2000" w:type="dxa"/>
          </w:tcPr>
          <w:p w14:paraId="5BE2F665" w14:textId="77777777" w:rsidR="00A77B3E" w:rsidRDefault="00A77B3E">
            <w:pPr>
              <w:keepLines/>
            </w:pPr>
            <w:r>
              <w:t>Modified Date</w:t>
            </w:r>
          </w:p>
        </w:tc>
        <w:tc>
          <w:tcPr>
            <w:tcW w:w="7360" w:type="dxa"/>
          </w:tcPr>
          <w:p w14:paraId="2D1362A0" w14:textId="77777777" w:rsidR="00A77B3E" w:rsidRDefault="00A77B3E">
            <w:pPr>
              <w:keepLines/>
            </w:pPr>
            <w:r>
              <w:rPr>
                <w:noProof/>
              </w:rPr>
              <w:t>03/20/2025</w:t>
            </w:r>
          </w:p>
        </w:tc>
      </w:tr>
      <w:tr w:rsidR="00000000" w14:paraId="5768CB94" w14:textId="77777777">
        <w:tc>
          <w:tcPr>
            <w:tcW w:w="2000" w:type="dxa"/>
          </w:tcPr>
          <w:p w14:paraId="3D09B5D9" w14:textId="77777777" w:rsidR="00A77B3E" w:rsidRDefault="00A77B3E">
            <w:pPr>
              <w:keepLines/>
            </w:pPr>
            <w:r>
              <w:t>Compliance Rationale</w:t>
            </w:r>
          </w:p>
        </w:tc>
        <w:tc>
          <w:tcPr>
            <w:tcW w:w="7360" w:type="dxa"/>
          </w:tcPr>
          <w:p w14:paraId="38921628" w14:textId="77777777" w:rsidR="00000000" w:rsidRDefault="00000000"/>
        </w:tc>
      </w:tr>
      <w:tr w:rsidR="00000000" w14:paraId="3C138642" w14:textId="77777777">
        <w:tc>
          <w:tcPr>
            <w:tcW w:w="2000" w:type="dxa"/>
          </w:tcPr>
          <w:p w14:paraId="6A56DECE" w14:textId="77777777" w:rsidR="00A77B3E" w:rsidRDefault="00A77B3E">
            <w:pPr>
              <w:keepLines/>
            </w:pPr>
            <w:r>
              <w:t>Security Rationale</w:t>
            </w:r>
          </w:p>
        </w:tc>
        <w:tc>
          <w:tcPr>
            <w:tcW w:w="7360" w:type="dxa"/>
          </w:tcPr>
          <w:p w14:paraId="21AE7036" w14:textId="77777777" w:rsidR="00000000" w:rsidRDefault="00000000"/>
        </w:tc>
      </w:tr>
      <w:tr w:rsidR="00000000" w14:paraId="3AEC1148" w14:textId="77777777">
        <w:tc>
          <w:tcPr>
            <w:tcW w:w="2000" w:type="dxa"/>
          </w:tcPr>
          <w:p w14:paraId="5412661F" w14:textId="77777777" w:rsidR="00A77B3E" w:rsidRDefault="00A77B3E">
            <w:pPr>
              <w:keepLines/>
            </w:pPr>
            <w:r>
              <w:t>Customer ID</w:t>
            </w:r>
          </w:p>
        </w:tc>
        <w:tc>
          <w:tcPr>
            <w:tcW w:w="7360" w:type="dxa"/>
          </w:tcPr>
          <w:p w14:paraId="60E48C6D" w14:textId="77777777" w:rsidR="00000000" w:rsidRDefault="00000000"/>
        </w:tc>
      </w:tr>
      <w:tr w:rsidR="00000000" w14:paraId="1449649B" w14:textId="77777777">
        <w:tc>
          <w:tcPr>
            <w:tcW w:w="2000" w:type="dxa"/>
          </w:tcPr>
          <w:p w14:paraId="0D5FCF46" w14:textId="77777777" w:rsidR="00A77B3E" w:rsidRDefault="00A77B3E">
            <w:pPr>
              <w:keepLines/>
            </w:pPr>
            <w:r>
              <w:t>Status</w:t>
            </w:r>
          </w:p>
        </w:tc>
        <w:tc>
          <w:tcPr>
            <w:tcW w:w="7360" w:type="dxa"/>
          </w:tcPr>
          <w:p w14:paraId="2F9F7B49" w14:textId="77777777" w:rsidR="00A77B3E" w:rsidRDefault="00A77B3E">
            <w:pPr>
              <w:keepLines/>
            </w:pPr>
            <w:r>
              <w:rPr>
                <w:noProof/>
              </w:rPr>
              <w:t>Ready For Review</w:t>
            </w:r>
          </w:p>
        </w:tc>
      </w:tr>
      <w:tr w:rsidR="00000000" w14:paraId="67ADB23B" w14:textId="77777777">
        <w:tc>
          <w:tcPr>
            <w:tcW w:w="2000" w:type="dxa"/>
          </w:tcPr>
          <w:p w14:paraId="5EA553EA" w14:textId="77777777" w:rsidR="00A77B3E" w:rsidRDefault="00A77B3E">
            <w:pPr>
              <w:keepLines/>
            </w:pPr>
            <w:r>
              <w:t>Robust Rationale</w:t>
            </w:r>
          </w:p>
        </w:tc>
        <w:tc>
          <w:tcPr>
            <w:tcW w:w="7360" w:type="dxa"/>
          </w:tcPr>
          <w:p w14:paraId="07912E66" w14:textId="77777777" w:rsidR="00000000" w:rsidRDefault="00000000"/>
        </w:tc>
      </w:tr>
      <w:tr w:rsidR="00000000" w14:paraId="08F2B773" w14:textId="77777777">
        <w:tc>
          <w:tcPr>
            <w:tcW w:w="2000" w:type="dxa"/>
          </w:tcPr>
          <w:p w14:paraId="0D9B5D99" w14:textId="77777777" w:rsidR="00A77B3E" w:rsidRDefault="00A77B3E">
            <w:pPr>
              <w:keepLines/>
            </w:pPr>
            <w:r>
              <w:t>Item Type</w:t>
            </w:r>
          </w:p>
        </w:tc>
        <w:tc>
          <w:tcPr>
            <w:tcW w:w="7360" w:type="dxa"/>
          </w:tcPr>
          <w:p w14:paraId="1C627A18" w14:textId="77777777" w:rsidR="00A77B3E" w:rsidRDefault="00A77B3E">
            <w:pPr>
              <w:keepLines/>
            </w:pPr>
            <w:r>
              <w:rPr>
                <w:noProof/>
              </w:rPr>
              <w:t>Requirement</w:t>
            </w:r>
          </w:p>
        </w:tc>
      </w:tr>
      <w:tr w:rsidR="00000000" w14:paraId="212CF6E9" w14:textId="77777777">
        <w:tc>
          <w:tcPr>
            <w:tcW w:w="2000" w:type="dxa"/>
          </w:tcPr>
          <w:p w14:paraId="62746A40" w14:textId="77777777" w:rsidR="00A77B3E" w:rsidRDefault="00A77B3E">
            <w:pPr>
              <w:keepLines/>
            </w:pPr>
            <w:r>
              <w:t>Validation Conclusion</w:t>
            </w:r>
          </w:p>
        </w:tc>
        <w:tc>
          <w:tcPr>
            <w:tcW w:w="7360" w:type="dxa"/>
          </w:tcPr>
          <w:p w14:paraId="271D1149" w14:textId="77777777" w:rsidR="00A77B3E" w:rsidRDefault="00A77B3E">
            <w:pPr>
              <w:keepLines/>
            </w:pPr>
            <w:r>
              <w:rPr>
                <w:noProof/>
              </w:rPr>
              <w:t>Yes</w:t>
            </w:r>
          </w:p>
        </w:tc>
      </w:tr>
      <w:tr w:rsidR="00000000" w14:paraId="3A580F2E" w14:textId="77777777">
        <w:tc>
          <w:tcPr>
            <w:tcW w:w="2000" w:type="dxa"/>
          </w:tcPr>
          <w:p w14:paraId="550916DE" w14:textId="77777777" w:rsidR="00A77B3E" w:rsidRDefault="00A77B3E">
            <w:pPr>
              <w:keepLines/>
            </w:pPr>
            <w:r>
              <w:t>FDAL</w:t>
            </w:r>
          </w:p>
        </w:tc>
        <w:tc>
          <w:tcPr>
            <w:tcW w:w="7360" w:type="dxa"/>
          </w:tcPr>
          <w:p w14:paraId="58BF34C3" w14:textId="77777777" w:rsidR="00A77B3E" w:rsidRDefault="00A77B3E">
            <w:pPr>
              <w:keepLines/>
            </w:pPr>
            <w:r>
              <w:rPr>
                <w:noProof/>
              </w:rPr>
              <w:t>Unassigned</w:t>
            </w:r>
          </w:p>
        </w:tc>
      </w:tr>
      <w:tr w:rsidR="00000000" w14:paraId="62816F4D" w14:textId="77777777">
        <w:tc>
          <w:tcPr>
            <w:tcW w:w="2000" w:type="dxa"/>
          </w:tcPr>
          <w:p w14:paraId="5F4B3897" w14:textId="77777777" w:rsidR="00A77B3E" w:rsidRDefault="00A77B3E">
            <w:pPr>
              <w:keepLines/>
            </w:pPr>
            <w:r>
              <w:t>Key Characteristics</w:t>
            </w:r>
          </w:p>
        </w:tc>
        <w:tc>
          <w:tcPr>
            <w:tcW w:w="7360" w:type="dxa"/>
          </w:tcPr>
          <w:p w14:paraId="63C6F3BC" w14:textId="77777777" w:rsidR="00A77B3E" w:rsidRDefault="00A77B3E">
            <w:pPr>
              <w:keepLines/>
            </w:pPr>
            <w:r>
              <w:rPr>
                <w:noProof/>
              </w:rPr>
              <w:t>Unassigned</w:t>
            </w:r>
          </w:p>
        </w:tc>
      </w:tr>
      <w:tr w:rsidR="00000000" w14:paraId="5EBEF1BE" w14:textId="77777777">
        <w:tc>
          <w:tcPr>
            <w:tcW w:w="2000" w:type="dxa"/>
          </w:tcPr>
          <w:p w14:paraId="1A97CE6B" w14:textId="77777777" w:rsidR="00A77B3E" w:rsidRDefault="00A77B3E">
            <w:pPr>
              <w:keepLines/>
            </w:pPr>
            <w:r>
              <w:t># of Attachments</w:t>
            </w:r>
          </w:p>
        </w:tc>
        <w:tc>
          <w:tcPr>
            <w:tcW w:w="7360" w:type="dxa"/>
          </w:tcPr>
          <w:p w14:paraId="4CD6927F" w14:textId="77777777" w:rsidR="00A77B3E" w:rsidRDefault="00A77B3E">
            <w:pPr>
              <w:keepLines/>
            </w:pPr>
            <w:r>
              <w:rPr>
                <w:noProof/>
              </w:rPr>
              <w:t>0</w:t>
            </w:r>
          </w:p>
        </w:tc>
      </w:tr>
      <w:tr w:rsidR="00000000" w14:paraId="0D454719" w14:textId="77777777">
        <w:tc>
          <w:tcPr>
            <w:tcW w:w="2000" w:type="dxa"/>
          </w:tcPr>
          <w:p w14:paraId="5E4CFD88" w14:textId="77777777" w:rsidR="00A77B3E" w:rsidRDefault="00A77B3E">
            <w:pPr>
              <w:keepLines/>
            </w:pPr>
            <w:r>
              <w:t>Last Locked By</w:t>
            </w:r>
          </w:p>
        </w:tc>
        <w:tc>
          <w:tcPr>
            <w:tcW w:w="7360" w:type="dxa"/>
          </w:tcPr>
          <w:p w14:paraId="4AA73FBE" w14:textId="77777777" w:rsidR="00000000" w:rsidRDefault="00000000"/>
        </w:tc>
      </w:tr>
      <w:tr w:rsidR="00000000" w14:paraId="6252FF8D" w14:textId="77777777">
        <w:tc>
          <w:tcPr>
            <w:tcW w:w="2000" w:type="dxa"/>
          </w:tcPr>
          <w:p w14:paraId="35C55337" w14:textId="77777777" w:rsidR="00A77B3E" w:rsidRDefault="00A77B3E">
            <w:pPr>
              <w:keepLines/>
            </w:pPr>
            <w:r>
              <w:t>Modified By</w:t>
            </w:r>
          </w:p>
        </w:tc>
        <w:tc>
          <w:tcPr>
            <w:tcW w:w="7360" w:type="dxa"/>
          </w:tcPr>
          <w:p w14:paraId="6E16233E" w14:textId="77777777" w:rsidR="00A77B3E" w:rsidRDefault="00A77B3E">
            <w:pPr>
              <w:keepLines/>
            </w:pPr>
            <w:r>
              <w:rPr>
                <w:noProof/>
              </w:rPr>
              <w:t>Anthony Su</w:t>
            </w:r>
          </w:p>
        </w:tc>
      </w:tr>
      <w:tr w:rsidR="00000000" w14:paraId="3C5B5222" w14:textId="77777777">
        <w:tc>
          <w:tcPr>
            <w:tcW w:w="2000" w:type="dxa"/>
          </w:tcPr>
          <w:p w14:paraId="2522B225" w14:textId="77777777" w:rsidR="00A77B3E" w:rsidRDefault="00A77B3E">
            <w:pPr>
              <w:keepLines/>
            </w:pPr>
            <w:r>
              <w:t>Validation Evidence</w:t>
            </w:r>
          </w:p>
        </w:tc>
        <w:tc>
          <w:tcPr>
            <w:tcW w:w="7360" w:type="dxa"/>
          </w:tcPr>
          <w:p w14:paraId="3F18FAD3" w14:textId="77777777" w:rsidR="00A77B3E" w:rsidRDefault="00A77B3E">
            <w:pPr>
              <w:keepLines/>
              <w:rPr>
                <w:noProof/>
                <w:lang w:val="en-US" w:eastAsia="en-US" w:bidi="ar-SA"/>
              </w:rPr>
            </w:pPr>
            <w:r>
              <w:rPr>
                <w:noProof/>
                <w:lang w:val="en-US" w:eastAsia="en-US" w:bidi="ar-SA"/>
              </w:rPr>
              <w:t>The boundary scan sequences should come from the Manufacturing electrical engineer or production stakeholders. The requirement passes all validation criteria outlined in Appendix B of the RMP 946-3FG8-001 Rev A.</w:t>
            </w:r>
          </w:p>
        </w:tc>
      </w:tr>
      <w:tr w:rsidR="00000000" w14:paraId="746A14BE" w14:textId="77777777">
        <w:tc>
          <w:tcPr>
            <w:tcW w:w="2000" w:type="dxa"/>
          </w:tcPr>
          <w:p w14:paraId="166AC842" w14:textId="77777777" w:rsidR="00A77B3E" w:rsidRDefault="00A77B3E">
            <w:pPr>
              <w:keepLines/>
            </w:pPr>
            <w:r>
              <w:t>Robust Requirement</w:t>
            </w:r>
          </w:p>
        </w:tc>
        <w:tc>
          <w:tcPr>
            <w:tcW w:w="7360" w:type="dxa"/>
          </w:tcPr>
          <w:p w14:paraId="199140A7" w14:textId="77777777" w:rsidR="00A77B3E" w:rsidRDefault="00A77B3E">
            <w:pPr>
              <w:keepLines/>
            </w:pPr>
            <w:r>
              <w:rPr>
                <w:noProof/>
              </w:rPr>
              <w:t>Unassigned</w:t>
            </w:r>
          </w:p>
        </w:tc>
      </w:tr>
      <w:tr w:rsidR="00000000" w14:paraId="63011E2C" w14:textId="77777777">
        <w:tc>
          <w:tcPr>
            <w:tcW w:w="2000" w:type="dxa"/>
          </w:tcPr>
          <w:p w14:paraId="24AAA134" w14:textId="77777777" w:rsidR="00A77B3E" w:rsidRDefault="00A77B3E">
            <w:pPr>
              <w:keepLines/>
            </w:pPr>
            <w:r>
              <w:t># of Upstream Relationships</w:t>
            </w:r>
          </w:p>
        </w:tc>
        <w:tc>
          <w:tcPr>
            <w:tcW w:w="7360" w:type="dxa"/>
          </w:tcPr>
          <w:p w14:paraId="40F71C2F" w14:textId="77777777" w:rsidR="00A77B3E" w:rsidRDefault="00A77B3E">
            <w:pPr>
              <w:keepLines/>
            </w:pPr>
            <w:r>
              <w:rPr>
                <w:noProof/>
              </w:rPr>
              <w:t>0</w:t>
            </w:r>
          </w:p>
        </w:tc>
      </w:tr>
      <w:tr w:rsidR="00000000" w14:paraId="4B0AD40F" w14:textId="77777777">
        <w:tc>
          <w:tcPr>
            <w:tcW w:w="2000" w:type="dxa"/>
          </w:tcPr>
          <w:p w14:paraId="3CEF7BCA" w14:textId="77777777" w:rsidR="00A77B3E" w:rsidRDefault="00A77B3E">
            <w:pPr>
              <w:keepLines/>
            </w:pPr>
            <w:r>
              <w:t>Created Date</w:t>
            </w:r>
          </w:p>
        </w:tc>
        <w:tc>
          <w:tcPr>
            <w:tcW w:w="7360" w:type="dxa"/>
          </w:tcPr>
          <w:p w14:paraId="4A6CCD3F" w14:textId="77777777" w:rsidR="00A77B3E" w:rsidRDefault="00A77B3E">
            <w:pPr>
              <w:keepLines/>
            </w:pPr>
            <w:r>
              <w:rPr>
                <w:noProof/>
              </w:rPr>
              <w:t>12/05/2024</w:t>
            </w:r>
          </w:p>
        </w:tc>
      </w:tr>
      <w:tr w:rsidR="00000000" w14:paraId="0F96AA84" w14:textId="77777777">
        <w:tc>
          <w:tcPr>
            <w:tcW w:w="2000" w:type="dxa"/>
          </w:tcPr>
          <w:p w14:paraId="79762C0C" w14:textId="77777777" w:rsidR="00A77B3E" w:rsidRDefault="00A77B3E">
            <w:pPr>
              <w:keepLines/>
            </w:pPr>
            <w:r>
              <w:t>Created By</w:t>
            </w:r>
          </w:p>
        </w:tc>
        <w:tc>
          <w:tcPr>
            <w:tcW w:w="7360" w:type="dxa"/>
          </w:tcPr>
          <w:p w14:paraId="4584B814" w14:textId="77777777" w:rsidR="00A77B3E" w:rsidRDefault="00A77B3E">
            <w:pPr>
              <w:keepLines/>
            </w:pPr>
            <w:r>
              <w:rPr>
                <w:noProof/>
              </w:rPr>
              <w:t>Anthony Su</w:t>
            </w:r>
          </w:p>
        </w:tc>
      </w:tr>
      <w:tr w:rsidR="00000000" w14:paraId="79813748" w14:textId="77777777">
        <w:tc>
          <w:tcPr>
            <w:tcW w:w="2000" w:type="dxa"/>
          </w:tcPr>
          <w:p w14:paraId="221835DD" w14:textId="77777777" w:rsidR="00A77B3E" w:rsidRDefault="00A77B3E">
            <w:pPr>
              <w:keepLines/>
            </w:pPr>
            <w:r>
              <w:t>Item Path</w:t>
            </w:r>
          </w:p>
        </w:tc>
        <w:tc>
          <w:tcPr>
            <w:tcW w:w="7360" w:type="dxa"/>
          </w:tcPr>
          <w:p w14:paraId="15D723B3" w14:textId="77777777" w:rsidR="00000000" w:rsidRDefault="00000000"/>
        </w:tc>
      </w:tr>
      <w:tr w:rsidR="00000000" w14:paraId="5958163C" w14:textId="77777777">
        <w:tc>
          <w:tcPr>
            <w:tcW w:w="2000" w:type="dxa"/>
          </w:tcPr>
          <w:p w14:paraId="6D32BA44" w14:textId="77777777" w:rsidR="00A77B3E" w:rsidRDefault="00A77B3E">
            <w:pPr>
              <w:keepLines/>
            </w:pPr>
            <w:r>
              <w:t># of Comments</w:t>
            </w:r>
          </w:p>
        </w:tc>
        <w:tc>
          <w:tcPr>
            <w:tcW w:w="7360" w:type="dxa"/>
          </w:tcPr>
          <w:p w14:paraId="4E20BF4F" w14:textId="77777777" w:rsidR="00A77B3E" w:rsidRDefault="00A77B3E">
            <w:pPr>
              <w:keepLines/>
            </w:pPr>
            <w:r>
              <w:rPr>
                <w:noProof/>
              </w:rPr>
              <w:t>0</w:t>
            </w:r>
          </w:p>
        </w:tc>
      </w:tr>
      <w:tr w:rsidR="00000000" w14:paraId="6DA2B498" w14:textId="77777777">
        <w:tc>
          <w:tcPr>
            <w:tcW w:w="2000" w:type="dxa"/>
          </w:tcPr>
          <w:p w14:paraId="2359E227" w14:textId="77777777" w:rsidR="00A77B3E" w:rsidRDefault="00A77B3E">
            <w:pPr>
              <w:keepLines/>
            </w:pPr>
            <w:r>
              <w:t>Current version</w:t>
            </w:r>
          </w:p>
        </w:tc>
        <w:tc>
          <w:tcPr>
            <w:tcW w:w="7360" w:type="dxa"/>
          </w:tcPr>
          <w:p w14:paraId="4A45AA4A" w14:textId="77777777" w:rsidR="00A77B3E" w:rsidRDefault="00A77B3E">
            <w:pPr>
              <w:keepLines/>
            </w:pPr>
            <w:r>
              <w:rPr>
                <w:noProof/>
              </w:rPr>
              <w:t>4</w:t>
            </w:r>
          </w:p>
        </w:tc>
      </w:tr>
      <w:tr w:rsidR="00000000" w14:paraId="62ECF627" w14:textId="77777777">
        <w:tc>
          <w:tcPr>
            <w:tcW w:w="2000" w:type="dxa"/>
          </w:tcPr>
          <w:p w14:paraId="15F711A6" w14:textId="77777777" w:rsidR="00A77B3E" w:rsidRDefault="00A77B3E">
            <w:pPr>
              <w:keepLines/>
            </w:pPr>
            <w:r>
              <w:t># of Links</w:t>
            </w:r>
          </w:p>
        </w:tc>
        <w:tc>
          <w:tcPr>
            <w:tcW w:w="7360" w:type="dxa"/>
          </w:tcPr>
          <w:p w14:paraId="426CCC78" w14:textId="77777777" w:rsidR="00A77B3E" w:rsidRDefault="00A77B3E">
            <w:pPr>
              <w:keepLines/>
            </w:pPr>
            <w:r>
              <w:rPr>
                <w:noProof/>
              </w:rPr>
              <w:t>0</w:t>
            </w:r>
          </w:p>
        </w:tc>
      </w:tr>
    </w:tbl>
    <w:p w14:paraId="37AC18D9" w14:textId="77777777" w:rsidR="00A77B3E" w:rsidRDefault="00A77B3E">
      <w:pPr>
        <w:keepLines/>
      </w:pPr>
      <w:r>
        <w:lastRenderedPageBreak/>
        <w:t xml:space="preserve">Tags: </w:t>
      </w:r>
    </w:p>
    <w:p w14:paraId="60421F23" w14:textId="77777777" w:rsidR="00A77B3E" w:rsidRDefault="00A77B3E">
      <w:pPr>
        <w:keepLines/>
      </w:pPr>
      <w:r>
        <w:rPr>
          <w:noProof/>
        </w:rPr>
        <w:t>Boundary Scan, Investigate</w:t>
      </w:r>
    </w:p>
    <w:p w14:paraId="63B1678A" w14:textId="77777777" w:rsidR="00A77B3E" w:rsidRDefault="00A77B3E">
      <w:pPr>
        <w:keepLines/>
      </w:pPr>
      <w:r>
        <w:t xml:space="preserve">Upstream Relationships: </w:t>
      </w:r>
    </w:p>
    <w:p w14:paraId="27DE1391" w14:textId="77777777" w:rsidR="00A77B3E" w:rsidRDefault="00A77B3E">
      <w:pPr>
        <w:keepLines/>
      </w:pPr>
      <w:r>
        <w:t xml:space="preserve">Relationships: </w:t>
      </w:r>
    </w:p>
    <w:p w14:paraId="0DA173E0" w14:textId="77777777" w:rsidR="00A77B3E" w:rsidRDefault="00A77B3E">
      <w:pPr>
        <w:keepLines/>
      </w:pPr>
      <w:r>
        <w:t xml:space="preserve">Synchronized Items: </w:t>
      </w:r>
    </w:p>
    <w:p w14:paraId="05E715D2" w14:textId="77777777" w:rsidR="00A77B3E" w:rsidRDefault="00A77B3E">
      <w:pPr>
        <w:keepLines/>
      </w:pPr>
      <w:r>
        <w:t xml:space="preserve">Comments: </w:t>
      </w:r>
    </w:p>
    <w:p w14:paraId="0D3CCAAC" w14:textId="77777777" w:rsidR="00A77B3E" w:rsidRDefault="00A77B3E">
      <w:pPr>
        <w:keepLines/>
      </w:pPr>
      <w:r>
        <w:t xml:space="preserve">Versions: </w:t>
      </w:r>
    </w:p>
    <w:p w14:paraId="7037D07E" w14:textId="77777777" w:rsidR="00A77B3E" w:rsidRDefault="00A77B3E">
      <w:pPr>
        <w:keepLines/>
      </w:pPr>
      <w:r>
        <w:t>#</w:t>
      </w:r>
      <w:r>
        <w:rPr>
          <w:noProof/>
        </w:rPr>
        <w:t>4</w:t>
      </w:r>
      <w:r>
        <w:t xml:space="preserve">: </w:t>
      </w:r>
      <w:r>
        <w:rPr>
          <w:noProof/>
        </w:rPr>
        <w:t>03/20/2025</w:t>
      </w:r>
      <w:r>
        <w:t xml:space="preserve"> - </w:t>
      </w:r>
      <w:r>
        <w:rPr>
          <w:noProof/>
        </w:rPr>
        <w:t>"Status" changed from "Draft" to "Ready For Review"</w:t>
      </w:r>
      <w:r>
        <w:t xml:space="preserve"> - . Baselines: </w:t>
      </w:r>
      <w:r>
        <w:rPr>
          <w:noProof/>
        </w:rPr>
        <w:t>Review Decagon SyRR Jama Review v4, Review Decagon SyRR Jama Review v9, Review Decagon SyRR Jama Review v3, Review Decagon SyRR Jama Review v14, Review Decagon SyRR Jama Review v7, Review Decagon SyRR Jama Review v10, B1 - Project Decagon Post SyRR - 07/11/2025, Review Decagon SyRR Jama Review v8, Review Decagon SyRR Jama Review v2, Review Decagon SyRR Jama Review v5, Review Decagon SyRR Jama Review v6, Review Decagon SyRR Jama Review v13, Review Decagon SyRR Jama Review v12, Review Decagon SyRR Jama Review v11, Review Decagon SyRR Jama Review v1,</w:t>
      </w:r>
    </w:p>
    <w:p w14:paraId="284671D4" w14:textId="77777777" w:rsidR="00A77B3E" w:rsidRDefault="00A77B3E">
      <w:pPr>
        <w:keepLines/>
      </w:pPr>
      <w:r>
        <w:t>#</w:t>
      </w:r>
      <w:r>
        <w:rPr>
          <w:noProof/>
        </w:rPr>
        <w:t>3</w:t>
      </w:r>
      <w:r>
        <w:t xml:space="preserve">: </w:t>
      </w:r>
      <w:r>
        <w:rPr>
          <w:noProof/>
        </w:rPr>
        <w:t>03/19/2025</w:t>
      </w:r>
      <w:r>
        <w:t xml:space="preserve"> - </w:t>
      </w:r>
      <w:r>
        <w:rPr>
          <w:noProof/>
        </w:rPr>
        <w:t>"Requirement Description" changed, "Verification Method/s" changed from "Demonstration" to "Inspection", "Validation Conclusion" changed from "Unassigned" to "Yes"</w:t>
      </w:r>
      <w:r>
        <w:t xml:space="preserve"> - . Baselines: </w:t>
      </w:r>
    </w:p>
    <w:p w14:paraId="318995D4" w14:textId="77777777" w:rsidR="00A77B3E" w:rsidRDefault="00A77B3E">
      <w:pPr>
        <w:keepLines/>
      </w:pPr>
      <w:r>
        <w:t>#</w:t>
      </w:r>
      <w:r>
        <w:rPr>
          <w:noProof/>
        </w:rPr>
        <w:t>2</w:t>
      </w:r>
      <w:r>
        <w:t xml:space="preserve">: </w:t>
      </w:r>
      <w:r>
        <w:rPr>
          <w:noProof/>
        </w:rPr>
        <w:t>03/17/2025</w:t>
      </w:r>
      <w:r>
        <w:t xml:space="preserve"> - </w:t>
      </w:r>
      <w:r>
        <w:rPr>
          <w:noProof/>
        </w:rPr>
        <w:t>"Requirement Description" changed</w:t>
      </w:r>
      <w:r>
        <w:t xml:space="preserve"> - . Baselines: </w:t>
      </w:r>
    </w:p>
    <w:p w14:paraId="0645A842" w14:textId="77777777" w:rsidR="00A77B3E" w:rsidRDefault="00A77B3E">
      <w:pPr>
        <w:keepLines/>
      </w:pPr>
      <w:r>
        <w:t>#</w:t>
      </w:r>
      <w:r>
        <w:rPr>
          <w:noProof/>
        </w:rPr>
        <w:t>1</w:t>
      </w:r>
      <w:r>
        <w:t xml:space="preserve">: </w:t>
      </w:r>
      <w:r>
        <w:rPr>
          <w:noProof/>
        </w:rPr>
        <w:t>12/05/2024</w:t>
      </w:r>
      <w:r>
        <w:t xml:space="preserve"> - </w:t>
      </w:r>
      <w:r>
        <w:rPr>
          <w:noProof/>
        </w:rPr>
        <w:t>Copied from "StdTestReq-REQ_RC-1960 Boundary Scan Sequences"</w:t>
      </w:r>
      <w:r>
        <w:t xml:space="preserve"> - . Baselines: </w:t>
      </w:r>
    </w:p>
    <w:bookmarkStart w:id="33" w:name="DECAGON-REQ_RC-8_1"/>
    <w:p w14:paraId="39548EF8" w14:textId="77777777" w:rsidR="00A77B3E" w:rsidRDefault="00A77B3E">
      <w:pPr>
        <w:pStyle w:val="Heading2"/>
        <w:keepLines/>
      </w:pPr>
      <w:r>
        <w:rPr>
          <w:noProof/>
        </w:rPr>
        <w:fldChar w:fldCharType="begin"/>
      </w:r>
      <w:r>
        <w:rPr>
          <w:noProof/>
        </w:rPr>
        <w:instrText xml:space="preserve"> HYPERLINK "https://jama02.rockwellcollins.com/contour/perspective.req?projectId=636&amp;docId=18747349" </w:instrText>
      </w:r>
      <w:r>
        <w:rPr>
          <w:noProof/>
        </w:rPr>
      </w:r>
      <w:r>
        <w:rPr>
          <w:noProof/>
        </w:rPr>
        <w:fldChar w:fldCharType="separate"/>
      </w:r>
      <w:r>
        <w:rPr>
          <w:noProof/>
        </w:rPr>
        <w:t>DECAGON-REQ_RC-8</w:t>
      </w:r>
      <w:r>
        <w:rPr>
          <w:noProof/>
        </w:rPr>
        <w:fldChar w:fldCharType="end"/>
      </w:r>
      <w:bookmarkEnd w:id="33"/>
      <w:r>
        <w:t xml:space="preserve"> </w:t>
      </w:r>
      <w:bookmarkStart w:id="34" w:name="DECAGON-REQ_RC-8_0_0"/>
      <w:r>
        <w:rPr>
          <w:noProof/>
        </w:rPr>
        <w:t>Boundary Scan Tool Software</w:t>
      </w:r>
      <w:bookmarkEnd w:id="34"/>
    </w:p>
    <w:p w14:paraId="7BFD9343" w14:textId="77777777" w:rsidR="00A77B3E" w:rsidRDefault="00A77B3E">
      <w:pPr>
        <w:keepLines/>
        <w:rPr>
          <w:noProof/>
          <w:lang w:val="en-US" w:eastAsia="en-US" w:bidi="ar-SA"/>
        </w:rPr>
      </w:pPr>
      <w:r>
        <w:rPr>
          <w:noProof/>
          <w:lang w:val="en-US" w:eastAsia="en-US" w:bidi="ar-SA"/>
        </w:rPr>
        <w:t>The Boundary Scan Test System shall</w:t>
      </w:r>
      <w:r>
        <w:rPr>
          <w:b/>
          <w:bCs/>
          <w:noProof/>
          <w:lang w:val="en-US" w:eastAsia="en-US" w:bidi="ar-SA"/>
        </w:rPr>
        <w:t> </w:t>
      </w:r>
      <w:r>
        <w:rPr>
          <w:noProof/>
          <w:lang w:val="en-US" w:eastAsia="en-US" w:bidi="ar-SA"/>
        </w:rPr>
        <w:t>use XJTAG boundary scan software.</w:t>
      </w:r>
    </w:p>
    <w:p w14:paraId="4A076301" w14:textId="77777777" w:rsidR="00A77B3E" w:rsidRDefault="00A77B3E">
      <w:pPr>
        <w:keepLines/>
        <w:rPr>
          <w:noProof/>
          <w:lang w:val="en-US" w:eastAsia="en-US" w:bidi="ar-SA"/>
        </w:rPr>
      </w:pPr>
      <w:r>
        <w:rPr>
          <w:noProof/>
          <w:lang w:val="en-US" w:eastAsia="en-US" w:bidi="ar-SA"/>
        </w:rPr>
        <w:t> </w:t>
      </w:r>
    </w:p>
    <w:p w14:paraId="186E0C56" w14:textId="77777777" w:rsidR="00A77B3E" w:rsidRDefault="00A77B3E">
      <w:pPr>
        <w:keepLines/>
        <w:rPr>
          <w:noProof/>
          <w:lang w:val="en-US" w:eastAsia="en-US" w:bidi="ar-SA"/>
        </w:rPr>
      </w:pPr>
      <w:r>
        <w:rPr>
          <w:noProof/>
          <w:lang w:val="en-US" w:eastAsia="en-US" w:bidi="ar-SA"/>
        </w:rPr>
        <w:t>NOTE:</w:t>
      </w:r>
    </w:p>
    <w:p w14:paraId="50DBF318" w14:textId="77777777" w:rsidR="00A77B3E" w:rsidRDefault="00A77B3E">
      <w:pPr>
        <w:keepLines/>
        <w:numPr>
          <w:ilvl w:val="0"/>
          <w:numId w:val="3"/>
        </w:numPr>
        <w:rPr>
          <w:noProof/>
          <w:lang w:val="en-US" w:eastAsia="en-US" w:bidi="ar-SA"/>
        </w:rPr>
      </w:pPr>
      <w:r>
        <w:rPr>
          <w:noProof/>
          <w:lang w:val="en-US" w:eastAsia="en-US" w:bidi="ar-SA"/>
        </w:rPr>
        <w:t>The three primary boundary scan tools used at Collins are XJTAG XJRunner, Asset Intertech ScanWorks, and JTAG Technologies Provision/AEX Manager.</w:t>
      </w:r>
    </w:p>
    <w:tbl>
      <w:tblPr>
        <w:tblW w:w="5000" w:type="pct"/>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2046"/>
        <w:gridCol w:w="7530"/>
      </w:tblGrid>
      <w:tr w:rsidR="00000000" w14:paraId="7E3E4A34" w14:textId="77777777">
        <w:tc>
          <w:tcPr>
            <w:tcW w:w="2000" w:type="dxa"/>
          </w:tcPr>
          <w:p w14:paraId="2109ADDF" w14:textId="77777777" w:rsidR="00A77B3E" w:rsidRDefault="00A77B3E">
            <w:pPr>
              <w:keepLines/>
            </w:pPr>
            <w:r>
              <w:t># of Downstream Relationships</w:t>
            </w:r>
          </w:p>
        </w:tc>
        <w:tc>
          <w:tcPr>
            <w:tcW w:w="7360" w:type="dxa"/>
          </w:tcPr>
          <w:p w14:paraId="0B6008CD" w14:textId="77777777" w:rsidR="00A77B3E" w:rsidRDefault="00A77B3E">
            <w:pPr>
              <w:keepLines/>
            </w:pPr>
            <w:r>
              <w:rPr>
                <w:noProof/>
              </w:rPr>
              <w:t>0</w:t>
            </w:r>
          </w:p>
        </w:tc>
      </w:tr>
      <w:tr w:rsidR="00000000" w14:paraId="6782FCFC" w14:textId="77777777">
        <w:tc>
          <w:tcPr>
            <w:tcW w:w="2000" w:type="dxa"/>
          </w:tcPr>
          <w:p w14:paraId="36B1B3C3" w14:textId="77777777" w:rsidR="00A77B3E" w:rsidRDefault="00A77B3E">
            <w:pPr>
              <w:keepLines/>
            </w:pPr>
            <w:r>
              <w:t>Connected Users</w:t>
            </w:r>
          </w:p>
        </w:tc>
        <w:tc>
          <w:tcPr>
            <w:tcW w:w="7360" w:type="dxa"/>
          </w:tcPr>
          <w:p w14:paraId="5A4A17E1" w14:textId="77777777" w:rsidR="00A77B3E" w:rsidRDefault="00A77B3E">
            <w:pPr>
              <w:keepLines/>
            </w:pPr>
            <w:r>
              <w:rPr>
                <w:noProof/>
              </w:rPr>
              <w:t>2</w:t>
            </w:r>
          </w:p>
        </w:tc>
      </w:tr>
      <w:tr w:rsidR="00000000" w14:paraId="64D416E5" w14:textId="77777777">
        <w:tc>
          <w:tcPr>
            <w:tcW w:w="2000" w:type="dxa"/>
          </w:tcPr>
          <w:p w14:paraId="27303F1E" w14:textId="77777777" w:rsidR="00A77B3E" w:rsidRDefault="00A77B3E">
            <w:pPr>
              <w:keepLines/>
            </w:pPr>
            <w:r>
              <w:t>Verification Method/s</w:t>
            </w:r>
          </w:p>
        </w:tc>
        <w:tc>
          <w:tcPr>
            <w:tcW w:w="7360" w:type="dxa"/>
          </w:tcPr>
          <w:p w14:paraId="00F22723" w14:textId="77777777" w:rsidR="00A77B3E" w:rsidRDefault="00A77B3E">
            <w:pPr>
              <w:keepLines/>
            </w:pPr>
            <w:r>
              <w:rPr>
                <w:noProof/>
              </w:rPr>
              <w:t>Inspection</w:t>
            </w:r>
          </w:p>
        </w:tc>
      </w:tr>
      <w:tr w:rsidR="00000000" w14:paraId="4D3090BD" w14:textId="77777777">
        <w:tc>
          <w:tcPr>
            <w:tcW w:w="2000" w:type="dxa"/>
          </w:tcPr>
          <w:p w14:paraId="377F3D57" w14:textId="77777777" w:rsidR="00A77B3E" w:rsidRDefault="00A77B3E">
            <w:pPr>
              <w:keepLines/>
            </w:pPr>
            <w:r>
              <w:t>Release</w:t>
            </w:r>
          </w:p>
        </w:tc>
        <w:tc>
          <w:tcPr>
            <w:tcW w:w="7360" w:type="dxa"/>
          </w:tcPr>
          <w:p w14:paraId="2760F1FF" w14:textId="77777777" w:rsidR="00000000" w:rsidRDefault="00000000"/>
        </w:tc>
      </w:tr>
      <w:tr w:rsidR="00000000" w14:paraId="26085C84" w14:textId="77777777">
        <w:tc>
          <w:tcPr>
            <w:tcW w:w="2000" w:type="dxa"/>
          </w:tcPr>
          <w:p w14:paraId="5B2D78FA" w14:textId="77777777" w:rsidR="00A77B3E" w:rsidRDefault="00A77B3E">
            <w:pPr>
              <w:keepLines/>
            </w:pPr>
            <w:r>
              <w:t>Project Defined</w:t>
            </w:r>
          </w:p>
        </w:tc>
        <w:tc>
          <w:tcPr>
            <w:tcW w:w="7360" w:type="dxa"/>
          </w:tcPr>
          <w:p w14:paraId="7A86F23F" w14:textId="77777777" w:rsidR="00000000" w:rsidRDefault="00000000"/>
        </w:tc>
      </w:tr>
      <w:tr w:rsidR="00000000" w14:paraId="5EACC2AF" w14:textId="77777777">
        <w:tc>
          <w:tcPr>
            <w:tcW w:w="2000" w:type="dxa"/>
          </w:tcPr>
          <w:p w14:paraId="29D1F0B9" w14:textId="77777777" w:rsidR="00A77B3E" w:rsidRDefault="00A77B3E">
            <w:pPr>
              <w:keepLines/>
            </w:pPr>
            <w:r>
              <w:t>Project</w:t>
            </w:r>
          </w:p>
        </w:tc>
        <w:tc>
          <w:tcPr>
            <w:tcW w:w="7360" w:type="dxa"/>
          </w:tcPr>
          <w:p w14:paraId="760CA898" w14:textId="77777777" w:rsidR="00A77B3E" w:rsidRDefault="00A77B3E">
            <w:pPr>
              <w:keepLines/>
            </w:pPr>
            <w:r>
              <w:rPr>
                <w:noProof/>
              </w:rPr>
              <w:t>Decagon_Boundary Scan</w:t>
            </w:r>
          </w:p>
        </w:tc>
      </w:tr>
      <w:tr w:rsidR="00000000" w14:paraId="7536D021" w14:textId="77777777">
        <w:tc>
          <w:tcPr>
            <w:tcW w:w="2000" w:type="dxa"/>
          </w:tcPr>
          <w:p w14:paraId="24B589F8" w14:textId="77777777" w:rsidR="00A77B3E" w:rsidRDefault="00A77B3E">
            <w:pPr>
              <w:keepLines/>
            </w:pPr>
            <w:r>
              <w:t>Relationship Status</w:t>
            </w:r>
          </w:p>
        </w:tc>
        <w:tc>
          <w:tcPr>
            <w:tcW w:w="7360" w:type="dxa"/>
          </w:tcPr>
          <w:p w14:paraId="637AB320" w14:textId="77777777" w:rsidR="00000000" w:rsidRDefault="00000000"/>
        </w:tc>
      </w:tr>
      <w:tr w:rsidR="00000000" w14:paraId="32FB722F" w14:textId="77777777">
        <w:tc>
          <w:tcPr>
            <w:tcW w:w="2000" w:type="dxa"/>
          </w:tcPr>
          <w:p w14:paraId="52DB6558" w14:textId="77777777" w:rsidR="00A77B3E" w:rsidRDefault="00A77B3E">
            <w:pPr>
              <w:keepLines/>
            </w:pPr>
            <w:r>
              <w:t>DOORS Relationship</w:t>
            </w:r>
          </w:p>
        </w:tc>
        <w:tc>
          <w:tcPr>
            <w:tcW w:w="7360" w:type="dxa"/>
          </w:tcPr>
          <w:p w14:paraId="45CBB56A" w14:textId="77777777" w:rsidR="00000000" w:rsidRDefault="00000000"/>
        </w:tc>
      </w:tr>
      <w:tr w:rsidR="00000000" w14:paraId="5FF48820" w14:textId="77777777">
        <w:tc>
          <w:tcPr>
            <w:tcW w:w="2000" w:type="dxa"/>
          </w:tcPr>
          <w:p w14:paraId="73584445" w14:textId="77777777" w:rsidR="00A77B3E" w:rsidRDefault="00A77B3E">
            <w:pPr>
              <w:keepLines/>
            </w:pPr>
            <w:r>
              <w:t>Version</w:t>
            </w:r>
          </w:p>
        </w:tc>
        <w:tc>
          <w:tcPr>
            <w:tcW w:w="7360" w:type="dxa"/>
          </w:tcPr>
          <w:p w14:paraId="1C400B0C" w14:textId="77777777" w:rsidR="00A77B3E" w:rsidRDefault="00A77B3E">
            <w:pPr>
              <w:keepLines/>
            </w:pPr>
            <w:r>
              <w:rPr>
                <w:noProof/>
              </w:rPr>
              <w:t>6</w:t>
            </w:r>
          </w:p>
        </w:tc>
      </w:tr>
      <w:tr w:rsidR="00000000" w14:paraId="6463BEEC" w14:textId="77777777">
        <w:tc>
          <w:tcPr>
            <w:tcW w:w="2000" w:type="dxa"/>
          </w:tcPr>
          <w:p w14:paraId="43171961" w14:textId="77777777" w:rsidR="00A77B3E" w:rsidRDefault="00A77B3E">
            <w:pPr>
              <w:keepLines/>
            </w:pPr>
            <w:r>
              <w:t>Last Activity Date</w:t>
            </w:r>
          </w:p>
        </w:tc>
        <w:tc>
          <w:tcPr>
            <w:tcW w:w="7360" w:type="dxa"/>
          </w:tcPr>
          <w:p w14:paraId="68356B56" w14:textId="77777777" w:rsidR="00A77B3E" w:rsidRDefault="00A77B3E">
            <w:pPr>
              <w:keepLines/>
            </w:pPr>
            <w:r>
              <w:rPr>
                <w:noProof/>
              </w:rPr>
              <w:t>2025-04-08 15:54:29.0</w:t>
            </w:r>
          </w:p>
        </w:tc>
      </w:tr>
      <w:tr w:rsidR="00000000" w14:paraId="3CFC5E4C" w14:textId="77777777">
        <w:tc>
          <w:tcPr>
            <w:tcW w:w="2000" w:type="dxa"/>
          </w:tcPr>
          <w:p w14:paraId="61A0472A" w14:textId="77777777" w:rsidR="00A77B3E" w:rsidRDefault="00A77B3E">
            <w:pPr>
              <w:keepLines/>
            </w:pPr>
            <w:r>
              <w:t>Upstream Cross Instance Relationships</w:t>
            </w:r>
          </w:p>
        </w:tc>
        <w:tc>
          <w:tcPr>
            <w:tcW w:w="7360" w:type="dxa"/>
          </w:tcPr>
          <w:p w14:paraId="5CD6F185" w14:textId="77777777" w:rsidR="00000000" w:rsidRDefault="00000000"/>
        </w:tc>
      </w:tr>
      <w:tr w:rsidR="00000000" w14:paraId="4BF85E1E" w14:textId="77777777">
        <w:tc>
          <w:tcPr>
            <w:tcW w:w="2000" w:type="dxa"/>
          </w:tcPr>
          <w:p w14:paraId="38BA616D" w14:textId="77777777" w:rsidR="00A77B3E" w:rsidRDefault="00A77B3E">
            <w:pPr>
              <w:keepLines/>
            </w:pPr>
            <w:r>
              <w:lastRenderedPageBreak/>
              <w:t>Validation Method/s</w:t>
            </w:r>
          </w:p>
        </w:tc>
        <w:tc>
          <w:tcPr>
            <w:tcW w:w="7360" w:type="dxa"/>
          </w:tcPr>
          <w:p w14:paraId="613867F0" w14:textId="77777777" w:rsidR="00A77B3E" w:rsidRDefault="00A77B3E">
            <w:pPr>
              <w:keepLines/>
            </w:pPr>
            <w:r>
              <w:rPr>
                <w:noProof/>
              </w:rPr>
              <w:t>Traceability</w:t>
            </w:r>
          </w:p>
        </w:tc>
      </w:tr>
      <w:tr w:rsidR="00000000" w14:paraId="6B536BFE" w14:textId="77777777">
        <w:tc>
          <w:tcPr>
            <w:tcW w:w="2000" w:type="dxa"/>
          </w:tcPr>
          <w:p w14:paraId="123F8F60" w14:textId="77777777" w:rsidR="00A77B3E" w:rsidRDefault="00A77B3E">
            <w:pPr>
              <w:keepLines/>
            </w:pPr>
            <w:r>
              <w:t>API ID</w:t>
            </w:r>
          </w:p>
        </w:tc>
        <w:tc>
          <w:tcPr>
            <w:tcW w:w="7360" w:type="dxa"/>
          </w:tcPr>
          <w:p w14:paraId="2B6C0DA0" w14:textId="77777777" w:rsidR="00A77B3E" w:rsidRDefault="00A77B3E">
            <w:pPr>
              <w:keepLines/>
            </w:pPr>
            <w:r>
              <w:rPr>
                <w:noProof/>
              </w:rPr>
              <w:t>18747349</w:t>
            </w:r>
          </w:p>
        </w:tc>
      </w:tr>
      <w:tr w:rsidR="00000000" w14:paraId="4D60DB06" w14:textId="77777777">
        <w:tc>
          <w:tcPr>
            <w:tcW w:w="2000" w:type="dxa"/>
          </w:tcPr>
          <w:p w14:paraId="7A62EA4D" w14:textId="77777777" w:rsidR="00A77B3E" w:rsidRDefault="00A77B3E">
            <w:pPr>
              <w:keepLines/>
            </w:pPr>
            <w:r>
              <w:t>Locked</w:t>
            </w:r>
          </w:p>
        </w:tc>
        <w:tc>
          <w:tcPr>
            <w:tcW w:w="7360" w:type="dxa"/>
          </w:tcPr>
          <w:p w14:paraId="3FC39611" w14:textId="77777777" w:rsidR="00A77B3E" w:rsidRDefault="00A77B3E">
            <w:pPr>
              <w:keepLines/>
            </w:pPr>
            <w:r>
              <w:rPr>
                <w:noProof/>
              </w:rPr>
              <w:t>false</w:t>
            </w:r>
          </w:p>
        </w:tc>
      </w:tr>
      <w:tr w:rsidR="00000000" w14:paraId="1EBB3759" w14:textId="77777777">
        <w:tc>
          <w:tcPr>
            <w:tcW w:w="2000" w:type="dxa"/>
          </w:tcPr>
          <w:p w14:paraId="17BF4EA6" w14:textId="77777777" w:rsidR="00A77B3E" w:rsidRDefault="00A77B3E">
            <w:pPr>
              <w:keepLines/>
            </w:pPr>
            <w:r>
              <w:t>Derived Requirement</w:t>
            </w:r>
          </w:p>
        </w:tc>
        <w:tc>
          <w:tcPr>
            <w:tcW w:w="7360" w:type="dxa"/>
          </w:tcPr>
          <w:p w14:paraId="2138E523" w14:textId="77777777" w:rsidR="00A77B3E" w:rsidRDefault="00A77B3E">
            <w:pPr>
              <w:keepLines/>
            </w:pPr>
            <w:r>
              <w:rPr>
                <w:noProof/>
              </w:rPr>
              <w:t>No</w:t>
            </w:r>
          </w:p>
        </w:tc>
      </w:tr>
      <w:tr w:rsidR="00000000" w14:paraId="67E67A19" w14:textId="77777777">
        <w:tc>
          <w:tcPr>
            <w:tcW w:w="2000" w:type="dxa"/>
          </w:tcPr>
          <w:p w14:paraId="0F471DB0" w14:textId="77777777" w:rsidR="00A77B3E" w:rsidRDefault="00A77B3E">
            <w:pPr>
              <w:keepLines/>
            </w:pPr>
            <w:r>
              <w:t>Security Requirement</w:t>
            </w:r>
          </w:p>
        </w:tc>
        <w:tc>
          <w:tcPr>
            <w:tcW w:w="7360" w:type="dxa"/>
          </w:tcPr>
          <w:p w14:paraId="364A9FF0" w14:textId="77777777" w:rsidR="00A77B3E" w:rsidRDefault="00A77B3E">
            <w:pPr>
              <w:keepLines/>
            </w:pPr>
            <w:r>
              <w:rPr>
                <w:noProof/>
              </w:rPr>
              <w:t>No</w:t>
            </w:r>
          </w:p>
        </w:tc>
      </w:tr>
      <w:tr w:rsidR="00000000" w14:paraId="61F43194" w14:textId="77777777">
        <w:tc>
          <w:tcPr>
            <w:tcW w:w="2000" w:type="dxa"/>
          </w:tcPr>
          <w:p w14:paraId="0FE70EF7" w14:textId="77777777" w:rsidR="00A77B3E" w:rsidRDefault="00A77B3E">
            <w:pPr>
              <w:keepLines/>
            </w:pPr>
            <w:r>
              <w:t>DOORS ID</w:t>
            </w:r>
          </w:p>
        </w:tc>
        <w:tc>
          <w:tcPr>
            <w:tcW w:w="7360" w:type="dxa"/>
          </w:tcPr>
          <w:p w14:paraId="2E35D334" w14:textId="77777777" w:rsidR="00000000" w:rsidRDefault="00000000"/>
        </w:tc>
      </w:tr>
      <w:tr w:rsidR="00000000" w14:paraId="4B34777D" w14:textId="77777777">
        <w:tc>
          <w:tcPr>
            <w:tcW w:w="2000" w:type="dxa"/>
          </w:tcPr>
          <w:p w14:paraId="701EE3BD" w14:textId="77777777" w:rsidR="00A77B3E" w:rsidRDefault="00A77B3E">
            <w:pPr>
              <w:keepLines/>
            </w:pPr>
            <w:r>
              <w:t>Safety Requirement</w:t>
            </w:r>
          </w:p>
        </w:tc>
        <w:tc>
          <w:tcPr>
            <w:tcW w:w="7360" w:type="dxa"/>
          </w:tcPr>
          <w:p w14:paraId="6C13B5DB" w14:textId="77777777" w:rsidR="00A77B3E" w:rsidRDefault="00A77B3E">
            <w:pPr>
              <w:keepLines/>
            </w:pPr>
            <w:r>
              <w:rPr>
                <w:noProof/>
              </w:rPr>
              <w:t>No</w:t>
            </w:r>
          </w:p>
        </w:tc>
      </w:tr>
      <w:tr w:rsidR="00000000" w14:paraId="3959D17E" w14:textId="77777777">
        <w:tc>
          <w:tcPr>
            <w:tcW w:w="2000" w:type="dxa"/>
          </w:tcPr>
          <w:p w14:paraId="36D8C3AA" w14:textId="77777777" w:rsidR="00A77B3E" w:rsidRDefault="00A77B3E">
            <w:pPr>
              <w:keepLines/>
            </w:pPr>
            <w:r>
              <w:t>Statement of Compliance</w:t>
            </w:r>
          </w:p>
        </w:tc>
        <w:tc>
          <w:tcPr>
            <w:tcW w:w="7360" w:type="dxa"/>
          </w:tcPr>
          <w:p w14:paraId="34D70EA6" w14:textId="77777777" w:rsidR="00A77B3E" w:rsidRDefault="00A77B3E">
            <w:pPr>
              <w:keepLines/>
            </w:pPr>
            <w:r>
              <w:rPr>
                <w:noProof/>
              </w:rPr>
              <w:t>Unassigned</w:t>
            </w:r>
          </w:p>
        </w:tc>
      </w:tr>
      <w:tr w:rsidR="00000000" w14:paraId="2567D7F9" w14:textId="77777777">
        <w:tc>
          <w:tcPr>
            <w:tcW w:w="2000" w:type="dxa"/>
          </w:tcPr>
          <w:p w14:paraId="45C6AAC9" w14:textId="77777777" w:rsidR="00A77B3E" w:rsidRDefault="00A77B3E">
            <w:pPr>
              <w:keepLines/>
            </w:pPr>
            <w:r>
              <w:t>Export Controlled</w:t>
            </w:r>
          </w:p>
        </w:tc>
        <w:tc>
          <w:tcPr>
            <w:tcW w:w="7360" w:type="dxa"/>
          </w:tcPr>
          <w:p w14:paraId="7192BCF4" w14:textId="77777777" w:rsidR="00000000" w:rsidRDefault="00000000"/>
        </w:tc>
      </w:tr>
      <w:tr w:rsidR="00000000" w14:paraId="61F1C26B" w14:textId="77777777">
        <w:tc>
          <w:tcPr>
            <w:tcW w:w="2000" w:type="dxa"/>
          </w:tcPr>
          <w:p w14:paraId="1BD544B3" w14:textId="77777777" w:rsidR="00A77B3E" w:rsidRDefault="00A77B3E">
            <w:pPr>
              <w:keepLines/>
            </w:pPr>
            <w:r>
              <w:t>Global ID</w:t>
            </w:r>
          </w:p>
        </w:tc>
        <w:tc>
          <w:tcPr>
            <w:tcW w:w="7360" w:type="dxa"/>
          </w:tcPr>
          <w:p w14:paraId="5FB94750" w14:textId="77777777" w:rsidR="00A77B3E" w:rsidRDefault="00A77B3E">
            <w:pPr>
              <w:keepLines/>
            </w:pPr>
            <w:r>
              <w:rPr>
                <w:noProof/>
              </w:rPr>
              <w:t>COL02-REQ_RC-10677716</w:t>
            </w:r>
          </w:p>
        </w:tc>
      </w:tr>
      <w:tr w:rsidR="00000000" w14:paraId="6326D51C" w14:textId="77777777">
        <w:tc>
          <w:tcPr>
            <w:tcW w:w="2000" w:type="dxa"/>
          </w:tcPr>
          <w:p w14:paraId="12BC7477" w14:textId="77777777" w:rsidR="00A77B3E" w:rsidRDefault="00A77B3E">
            <w:pPr>
              <w:keepLines/>
            </w:pPr>
            <w:r>
              <w:t>Downstream Cross Instance Relationships</w:t>
            </w:r>
          </w:p>
        </w:tc>
        <w:tc>
          <w:tcPr>
            <w:tcW w:w="7360" w:type="dxa"/>
          </w:tcPr>
          <w:p w14:paraId="62CCBACA" w14:textId="77777777" w:rsidR="00000000" w:rsidRDefault="00000000"/>
        </w:tc>
      </w:tr>
      <w:tr w:rsidR="00000000" w14:paraId="6A284AD6" w14:textId="77777777">
        <w:tc>
          <w:tcPr>
            <w:tcW w:w="2000" w:type="dxa"/>
          </w:tcPr>
          <w:p w14:paraId="63CA8B6E" w14:textId="77777777" w:rsidR="00A77B3E" w:rsidRDefault="00A77B3E">
            <w:pPr>
              <w:keepLines/>
            </w:pPr>
            <w:r>
              <w:t>Last Locked</w:t>
            </w:r>
          </w:p>
        </w:tc>
        <w:tc>
          <w:tcPr>
            <w:tcW w:w="7360" w:type="dxa"/>
          </w:tcPr>
          <w:p w14:paraId="6C53E941" w14:textId="77777777" w:rsidR="00A77B3E" w:rsidRDefault="00A77B3E">
            <w:pPr>
              <w:keepLines/>
            </w:pPr>
            <w:r>
              <w:rPr>
                <w:noProof/>
              </w:rPr>
              <w:t>2025-04-03 14:52:16.0</w:t>
            </w:r>
          </w:p>
        </w:tc>
      </w:tr>
      <w:tr w:rsidR="00000000" w14:paraId="034F9AB1" w14:textId="77777777">
        <w:tc>
          <w:tcPr>
            <w:tcW w:w="2000" w:type="dxa"/>
          </w:tcPr>
          <w:p w14:paraId="26CBE70F" w14:textId="77777777" w:rsidR="00A77B3E" w:rsidRDefault="00A77B3E">
            <w:pPr>
              <w:keepLines/>
            </w:pPr>
            <w:r>
              <w:t>Requirement Type</w:t>
            </w:r>
          </w:p>
        </w:tc>
        <w:tc>
          <w:tcPr>
            <w:tcW w:w="7360" w:type="dxa"/>
          </w:tcPr>
          <w:p w14:paraId="776BF2D4" w14:textId="77777777" w:rsidR="00A77B3E" w:rsidRDefault="00A77B3E">
            <w:pPr>
              <w:keepLines/>
            </w:pPr>
            <w:r>
              <w:rPr>
                <w:noProof/>
              </w:rPr>
              <w:t>Software</w:t>
            </w:r>
          </w:p>
        </w:tc>
      </w:tr>
      <w:tr w:rsidR="00000000" w14:paraId="19601108" w14:textId="77777777">
        <w:tc>
          <w:tcPr>
            <w:tcW w:w="2000" w:type="dxa"/>
          </w:tcPr>
          <w:p w14:paraId="1FEE2C87" w14:textId="77777777" w:rsidR="00A77B3E" w:rsidRDefault="00A77B3E">
            <w:pPr>
              <w:keepLines/>
            </w:pPr>
            <w:r>
              <w:t>Tags</w:t>
            </w:r>
          </w:p>
        </w:tc>
        <w:tc>
          <w:tcPr>
            <w:tcW w:w="7360" w:type="dxa"/>
          </w:tcPr>
          <w:p w14:paraId="0F2F01AD" w14:textId="77777777" w:rsidR="00A77B3E" w:rsidRDefault="00A77B3E">
            <w:pPr>
              <w:keepLines/>
            </w:pPr>
            <w:r>
              <w:rPr>
                <w:noProof/>
              </w:rPr>
              <w:t>Investigate</w:t>
            </w:r>
          </w:p>
        </w:tc>
      </w:tr>
      <w:tr w:rsidR="00000000" w14:paraId="65C56B8C" w14:textId="77777777">
        <w:tc>
          <w:tcPr>
            <w:tcW w:w="2000" w:type="dxa"/>
          </w:tcPr>
          <w:p w14:paraId="157A28D0" w14:textId="77777777" w:rsidR="00A77B3E" w:rsidRDefault="00A77B3E">
            <w:pPr>
              <w:keepLines/>
            </w:pPr>
            <w:r>
              <w:t>Heading</w:t>
            </w:r>
          </w:p>
        </w:tc>
        <w:tc>
          <w:tcPr>
            <w:tcW w:w="7360" w:type="dxa"/>
          </w:tcPr>
          <w:p w14:paraId="0A7C834A" w14:textId="77777777" w:rsidR="00A77B3E" w:rsidRDefault="00A77B3E">
            <w:pPr>
              <w:keepLines/>
            </w:pPr>
            <w:r>
              <w:rPr>
                <w:noProof/>
              </w:rPr>
              <w:t>1.2.1.3.6</w:t>
            </w:r>
          </w:p>
        </w:tc>
      </w:tr>
      <w:tr w:rsidR="00000000" w14:paraId="56769DF9" w14:textId="77777777">
        <w:tc>
          <w:tcPr>
            <w:tcW w:w="2000" w:type="dxa"/>
          </w:tcPr>
          <w:p w14:paraId="61BBC681" w14:textId="77777777" w:rsidR="00A77B3E" w:rsidRDefault="00A77B3E">
            <w:pPr>
              <w:keepLines/>
            </w:pPr>
            <w:r>
              <w:t>Rationale</w:t>
            </w:r>
          </w:p>
        </w:tc>
        <w:tc>
          <w:tcPr>
            <w:tcW w:w="7360" w:type="dxa"/>
          </w:tcPr>
          <w:p w14:paraId="7BBB2B3C" w14:textId="77777777" w:rsidR="00000000" w:rsidRDefault="00000000"/>
        </w:tc>
      </w:tr>
      <w:tr w:rsidR="00000000" w14:paraId="43065F3C" w14:textId="77777777">
        <w:tc>
          <w:tcPr>
            <w:tcW w:w="2000" w:type="dxa"/>
          </w:tcPr>
          <w:p w14:paraId="1F9738FE" w14:textId="77777777" w:rsidR="00A77B3E" w:rsidRDefault="00A77B3E">
            <w:pPr>
              <w:keepLines/>
            </w:pPr>
            <w:r>
              <w:t>Safety Rationale</w:t>
            </w:r>
          </w:p>
        </w:tc>
        <w:tc>
          <w:tcPr>
            <w:tcW w:w="7360" w:type="dxa"/>
          </w:tcPr>
          <w:p w14:paraId="07723275" w14:textId="77777777" w:rsidR="00000000" w:rsidRDefault="00000000"/>
        </w:tc>
      </w:tr>
      <w:tr w:rsidR="00000000" w14:paraId="4E061F41" w14:textId="77777777">
        <w:tc>
          <w:tcPr>
            <w:tcW w:w="2000" w:type="dxa"/>
          </w:tcPr>
          <w:p w14:paraId="66806B7E" w14:textId="77777777" w:rsidR="00A77B3E" w:rsidRDefault="00A77B3E">
            <w:pPr>
              <w:keepLines/>
            </w:pPr>
            <w:r>
              <w:t>Change Driver</w:t>
            </w:r>
          </w:p>
        </w:tc>
        <w:tc>
          <w:tcPr>
            <w:tcW w:w="7360" w:type="dxa"/>
          </w:tcPr>
          <w:p w14:paraId="67A8B3C9" w14:textId="77777777" w:rsidR="00000000" w:rsidRDefault="00000000"/>
        </w:tc>
      </w:tr>
      <w:tr w:rsidR="00000000" w14:paraId="246A5FDC" w14:textId="77777777">
        <w:tc>
          <w:tcPr>
            <w:tcW w:w="2000" w:type="dxa"/>
          </w:tcPr>
          <w:p w14:paraId="5BE9D668" w14:textId="77777777" w:rsidR="00A77B3E" w:rsidRDefault="00A77B3E">
            <w:pPr>
              <w:keepLines/>
            </w:pPr>
            <w:r>
              <w:t>Allocation/s</w:t>
            </w:r>
          </w:p>
        </w:tc>
        <w:tc>
          <w:tcPr>
            <w:tcW w:w="7360" w:type="dxa"/>
          </w:tcPr>
          <w:p w14:paraId="34D32CCC" w14:textId="77777777" w:rsidR="00000000" w:rsidRDefault="00000000"/>
        </w:tc>
      </w:tr>
      <w:tr w:rsidR="00000000" w14:paraId="5A8E4572" w14:textId="77777777">
        <w:tc>
          <w:tcPr>
            <w:tcW w:w="2000" w:type="dxa"/>
          </w:tcPr>
          <w:p w14:paraId="1FEC34EB" w14:textId="77777777" w:rsidR="00A77B3E" w:rsidRDefault="00A77B3E">
            <w:pPr>
              <w:keepLines/>
            </w:pPr>
            <w:r>
              <w:t>Modified Date</w:t>
            </w:r>
          </w:p>
        </w:tc>
        <w:tc>
          <w:tcPr>
            <w:tcW w:w="7360" w:type="dxa"/>
          </w:tcPr>
          <w:p w14:paraId="43B6E57A" w14:textId="77777777" w:rsidR="00A77B3E" w:rsidRDefault="00A77B3E">
            <w:pPr>
              <w:keepLines/>
            </w:pPr>
            <w:r>
              <w:rPr>
                <w:noProof/>
              </w:rPr>
              <w:t>04/03/2025</w:t>
            </w:r>
          </w:p>
        </w:tc>
      </w:tr>
      <w:tr w:rsidR="00000000" w14:paraId="672A8E4B" w14:textId="77777777">
        <w:tc>
          <w:tcPr>
            <w:tcW w:w="2000" w:type="dxa"/>
          </w:tcPr>
          <w:p w14:paraId="1F0B153C" w14:textId="77777777" w:rsidR="00A77B3E" w:rsidRDefault="00A77B3E">
            <w:pPr>
              <w:keepLines/>
            </w:pPr>
            <w:r>
              <w:t>Compliance Rationale</w:t>
            </w:r>
          </w:p>
        </w:tc>
        <w:tc>
          <w:tcPr>
            <w:tcW w:w="7360" w:type="dxa"/>
          </w:tcPr>
          <w:p w14:paraId="073A6B14" w14:textId="77777777" w:rsidR="00000000" w:rsidRDefault="00000000"/>
        </w:tc>
      </w:tr>
      <w:tr w:rsidR="00000000" w14:paraId="0BC21AFD" w14:textId="77777777">
        <w:tc>
          <w:tcPr>
            <w:tcW w:w="2000" w:type="dxa"/>
          </w:tcPr>
          <w:p w14:paraId="66A1BDA4" w14:textId="77777777" w:rsidR="00A77B3E" w:rsidRDefault="00A77B3E">
            <w:pPr>
              <w:keepLines/>
            </w:pPr>
            <w:r>
              <w:t>Security Rationale</w:t>
            </w:r>
          </w:p>
        </w:tc>
        <w:tc>
          <w:tcPr>
            <w:tcW w:w="7360" w:type="dxa"/>
          </w:tcPr>
          <w:p w14:paraId="65F53A15" w14:textId="77777777" w:rsidR="00000000" w:rsidRDefault="00000000"/>
        </w:tc>
      </w:tr>
      <w:tr w:rsidR="00000000" w14:paraId="57611CB2" w14:textId="77777777">
        <w:tc>
          <w:tcPr>
            <w:tcW w:w="2000" w:type="dxa"/>
          </w:tcPr>
          <w:p w14:paraId="309209D8" w14:textId="77777777" w:rsidR="00A77B3E" w:rsidRDefault="00A77B3E">
            <w:pPr>
              <w:keepLines/>
            </w:pPr>
            <w:r>
              <w:t>Customer ID</w:t>
            </w:r>
          </w:p>
        </w:tc>
        <w:tc>
          <w:tcPr>
            <w:tcW w:w="7360" w:type="dxa"/>
          </w:tcPr>
          <w:p w14:paraId="6D906434" w14:textId="77777777" w:rsidR="00000000" w:rsidRDefault="00000000"/>
        </w:tc>
      </w:tr>
      <w:tr w:rsidR="00000000" w14:paraId="30E1FA79" w14:textId="77777777">
        <w:tc>
          <w:tcPr>
            <w:tcW w:w="2000" w:type="dxa"/>
          </w:tcPr>
          <w:p w14:paraId="4396B19B" w14:textId="77777777" w:rsidR="00A77B3E" w:rsidRDefault="00A77B3E">
            <w:pPr>
              <w:keepLines/>
            </w:pPr>
            <w:r>
              <w:t>Status</w:t>
            </w:r>
          </w:p>
        </w:tc>
        <w:tc>
          <w:tcPr>
            <w:tcW w:w="7360" w:type="dxa"/>
          </w:tcPr>
          <w:p w14:paraId="07285217" w14:textId="77777777" w:rsidR="00A77B3E" w:rsidRDefault="00A77B3E">
            <w:pPr>
              <w:keepLines/>
            </w:pPr>
            <w:r>
              <w:rPr>
                <w:noProof/>
              </w:rPr>
              <w:t>Ready For Review</w:t>
            </w:r>
          </w:p>
        </w:tc>
      </w:tr>
      <w:tr w:rsidR="00000000" w14:paraId="4AD8CF8E" w14:textId="77777777">
        <w:tc>
          <w:tcPr>
            <w:tcW w:w="2000" w:type="dxa"/>
          </w:tcPr>
          <w:p w14:paraId="6852BDAF" w14:textId="77777777" w:rsidR="00A77B3E" w:rsidRDefault="00A77B3E">
            <w:pPr>
              <w:keepLines/>
            </w:pPr>
            <w:r>
              <w:t>Robust Rationale</w:t>
            </w:r>
          </w:p>
        </w:tc>
        <w:tc>
          <w:tcPr>
            <w:tcW w:w="7360" w:type="dxa"/>
          </w:tcPr>
          <w:p w14:paraId="4943D896" w14:textId="77777777" w:rsidR="00000000" w:rsidRDefault="00000000"/>
        </w:tc>
      </w:tr>
      <w:tr w:rsidR="00000000" w14:paraId="1FEC19FB" w14:textId="77777777">
        <w:tc>
          <w:tcPr>
            <w:tcW w:w="2000" w:type="dxa"/>
          </w:tcPr>
          <w:p w14:paraId="7A9F44FD" w14:textId="77777777" w:rsidR="00A77B3E" w:rsidRDefault="00A77B3E">
            <w:pPr>
              <w:keepLines/>
            </w:pPr>
            <w:r>
              <w:t>Item Type</w:t>
            </w:r>
          </w:p>
        </w:tc>
        <w:tc>
          <w:tcPr>
            <w:tcW w:w="7360" w:type="dxa"/>
          </w:tcPr>
          <w:p w14:paraId="4B2685E9" w14:textId="77777777" w:rsidR="00A77B3E" w:rsidRDefault="00A77B3E">
            <w:pPr>
              <w:keepLines/>
            </w:pPr>
            <w:r>
              <w:rPr>
                <w:noProof/>
              </w:rPr>
              <w:t>Requirement</w:t>
            </w:r>
          </w:p>
        </w:tc>
      </w:tr>
      <w:tr w:rsidR="00000000" w14:paraId="31A95330" w14:textId="77777777">
        <w:tc>
          <w:tcPr>
            <w:tcW w:w="2000" w:type="dxa"/>
          </w:tcPr>
          <w:p w14:paraId="3FAD7FF6" w14:textId="77777777" w:rsidR="00A77B3E" w:rsidRDefault="00A77B3E">
            <w:pPr>
              <w:keepLines/>
            </w:pPr>
            <w:r>
              <w:t>Validation Conclusion</w:t>
            </w:r>
          </w:p>
        </w:tc>
        <w:tc>
          <w:tcPr>
            <w:tcW w:w="7360" w:type="dxa"/>
          </w:tcPr>
          <w:p w14:paraId="7E12C8AB" w14:textId="77777777" w:rsidR="00A77B3E" w:rsidRDefault="00A77B3E">
            <w:pPr>
              <w:keepLines/>
            </w:pPr>
            <w:r>
              <w:rPr>
                <w:noProof/>
              </w:rPr>
              <w:t>Yes</w:t>
            </w:r>
          </w:p>
        </w:tc>
      </w:tr>
      <w:tr w:rsidR="00000000" w14:paraId="6D9EEA9F" w14:textId="77777777">
        <w:tc>
          <w:tcPr>
            <w:tcW w:w="2000" w:type="dxa"/>
          </w:tcPr>
          <w:p w14:paraId="47E93712" w14:textId="77777777" w:rsidR="00A77B3E" w:rsidRDefault="00A77B3E">
            <w:pPr>
              <w:keepLines/>
            </w:pPr>
            <w:r>
              <w:t>FDAL</w:t>
            </w:r>
          </w:p>
        </w:tc>
        <w:tc>
          <w:tcPr>
            <w:tcW w:w="7360" w:type="dxa"/>
          </w:tcPr>
          <w:p w14:paraId="58F29730" w14:textId="77777777" w:rsidR="00A77B3E" w:rsidRDefault="00A77B3E">
            <w:pPr>
              <w:keepLines/>
            </w:pPr>
            <w:r>
              <w:rPr>
                <w:noProof/>
              </w:rPr>
              <w:t>Unassigned</w:t>
            </w:r>
          </w:p>
        </w:tc>
      </w:tr>
      <w:tr w:rsidR="00000000" w14:paraId="7DFE5EBE" w14:textId="77777777">
        <w:tc>
          <w:tcPr>
            <w:tcW w:w="2000" w:type="dxa"/>
          </w:tcPr>
          <w:p w14:paraId="049BBBF8" w14:textId="77777777" w:rsidR="00A77B3E" w:rsidRDefault="00A77B3E">
            <w:pPr>
              <w:keepLines/>
            </w:pPr>
            <w:r>
              <w:t>Key Characteristics</w:t>
            </w:r>
          </w:p>
        </w:tc>
        <w:tc>
          <w:tcPr>
            <w:tcW w:w="7360" w:type="dxa"/>
          </w:tcPr>
          <w:p w14:paraId="6586C347" w14:textId="77777777" w:rsidR="00A77B3E" w:rsidRDefault="00A77B3E">
            <w:pPr>
              <w:keepLines/>
            </w:pPr>
            <w:r>
              <w:rPr>
                <w:noProof/>
              </w:rPr>
              <w:t>Unassigned</w:t>
            </w:r>
          </w:p>
        </w:tc>
      </w:tr>
      <w:tr w:rsidR="00000000" w14:paraId="150A9E03" w14:textId="77777777">
        <w:tc>
          <w:tcPr>
            <w:tcW w:w="2000" w:type="dxa"/>
          </w:tcPr>
          <w:p w14:paraId="2285AB11" w14:textId="77777777" w:rsidR="00A77B3E" w:rsidRDefault="00A77B3E">
            <w:pPr>
              <w:keepLines/>
            </w:pPr>
            <w:r>
              <w:t># of Attachments</w:t>
            </w:r>
          </w:p>
        </w:tc>
        <w:tc>
          <w:tcPr>
            <w:tcW w:w="7360" w:type="dxa"/>
          </w:tcPr>
          <w:p w14:paraId="7D007161" w14:textId="77777777" w:rsidR="00A77B3E" w:rsidRDefault="00A77B3E">
            <w:pPr>
              <w:keepLines/>
            </w:pPr>
            <w:r>
              <w:rPr>
                <w:noProof/>
              </w:rPr>
              <w:t>0</w:t>
            </w:r>
          </w:p>
        </w:tc>
      </w:tr>
      <w:tr w:rsidR="00000000" w14:paraId="1D29184A" w14:textId="77777777">
        <w:tc>
          <w:tcPr>
            <w:tcW w:w="2000" w:type="dxa"/>
          </w:tcPr>
          <w:p w14:paraId="535C91A9" w14:textId="77777777" w:rsidR="00A77B3E" w:rsidRDefault="00A77B3E">
            <w:pPr>
              <w:keepLines/>
            </w:pPr>
            <w:r>
              <w:t>Last Locked By</w:t>
            </w:r>
          </w:p>
        </w:tc>
        <w:tc>
          <w:tcPr>
            <w:tcW w:w="7360" w:type="dxa"/>
          </w:tcPr>
          <w:p w14:paraId="214CDF8E" w14:textId="77777777" w:rsidR="00A77B3E" w:rsidRDefault="00A77B3E">
            <w:pPr>
              <w:keepLines/>
            </w:pPr>
            <w:r>
              <w:rPr>
                <w:noProof/>
              </w:rPr>
              <w:t>Nicole Sierra</w:t>
            </w:r>
          </w:p>
        </w:tc>
      </w:tr>
      <w:tr w:rsidR="00000000" w14:paraId="17FC58E2" w14:textId="77777777">
        <w:tc>
          <w:tcPr>
            <w:tcW w:w="2000" w:type="dxa"/>
          </w:tcPr>
          <w:p w14:paraId="4C959038" w14:textId="77777777" w:rsidR="00A77B3E" w:rsidRDefault="00A77B3E">
            <w:pPr>
              <w:keepLines/>
            </w:pPr>
            <w:r>
              <w:t>Modified By</w:t>
            </w:r>
          </w:p>
        </w:tc>
        <w:tc>
          <w:tcPr>
            <w:tcW w:w="7360" w:type="dxa"/>
          </w:tcPr>
          <w:p w14:paraId="20CA9D2C" w14:textId="77777777" w:rsidR="00A77B3E" w:rsidRDefault="00A77B3E">
            <w:pPr>
              <w:keepLines/>
            </w:pPr>
            <w:r>
              <w:rPr>
                <w:noProof/>
              </w:rPr>
              <w:t>Nicole Sierra</w:t>
            </w:r>
          </w:p>
        </w:tc>
      </w:tr>
      <w:tr w:rsidR="00000000" w14:paraId="57EF8DDE" w14:textId="77777777">
        <w:tc>
          <w:tcPr>
            <w:tcW w:w="2000" w:type="dxa"/>
          </w:tcPr>
          <w:p w14:paraId="46EA9CE9" w14:textId="77777777" w:rsidR="00A77B3E" w:rsidRDefault="00A77B3E">
            <w:pPr>
              <w:keepLines/>
            </w:pPr>
            <w:r>
              <w:t>Validation Evidence</w:t>
            </w:r>
          </w:p>
        </w:tc>
        <w:tc>
          <w:tcPr>
            <w:tcW w:w="7360" w:type="dxa"/>
          </w:tcPr>
          <w:p w14:paraId="31926313" w14:textId="77777777" w:rsidR="00A77B3E" w:rsidRDefault="00A77B3E">
            <w:pPr>
              <w:keepLines/>
              <w:rPr>
                <w:noProof/>
                <w:lang w:val="en-US" w:eastAsia="en-US" w:bidi="ar-SA"/>
              </w:rPr>
            </w:pPr>
            <w:r>
              <w:rPr>
                <w:noProof/>
                <w:lang w:val="en-US" w:eastAsia="en-US" w:bidi="ar-SA"/>
              </w:rPr>
              <w:t xml:space="preserve">The use of which boundary scan vendor software is typically determined at the bid phase and can be referenced there. In some cases, the decision may </w:t>
            </w:r>
            <w:r>
              <w:rPr>
                <w:noProof/>
                <w:lang w:val="en-US" w:eastAsia="en-US" w:bidi="ar-SA"/>
              </w:rPr>
              <w:lastRenderedPageBreak/>
              <w:t>be made in the design plan to switch to a different tool in which case, the validation method should be linked to the design plan and potentially marked as engineering judgement. The requirement passes all validation criteria outlined in Appendix B of the RMP 946-3FG8-001 Rev A.</w:t>
            </w:r>
          </w:p>
        </w:tc>
      </w:tr>
      <w:tr w:rsidR="00000000" w14:paraId="4F2D70E2" w14:textId="77777777">
        <w:tc>
          <w:tcPr>
            <w:tcW w:w="2000" w:type="dxa"/>
          </w:tcPr>
          <w:p w14:paraId="1C225FCF" w14:textId="77777777" w:rsidR="00A77B3E" w:rsidRDefault="00A77B3E">
            <w:pPr>
              <w:keepLines/>
            </w:pPr>
            <w:r>
              <w:lastRenderedPageBreak/>
              <w:t>Robust Requirement</w:t>
            </w:r>
          </w:p>
        </w:tc>
        <w:tc>
          <w:tcPr>
            <w:tcW w:w="7360" w:type="dxa"/>
          </w:tcPr>
          <w:p w14:paraId="6DC239B9" w14:textId="77777777" w:rsidR="00A77B3E" w:rsidRDefault="00A77B3E">
            <w:pPr>
              <w:keepLines/>
            </w:pPr>
            <w:r>
              <w:rPr>
                <w:noProof/>
              </w:rPr>
              <w:t>Unassigned</w:t>
            </w:r>
          </w:p>
        </w:tc>
      </w:tr>
      <w:tr w:rsidR="00000000" w14:paraId="39B3C258" w14:textId="77777777">
        <w:tc>
          <w:tcPr>
            <w:tcW w:w="2000" w:type="dxa"/>
          </w:tcPr>
          <w:p w14:paraId="1D505F8D" w14:textId="77777777" w:rsidR="00A77B3E" w:rsidRDefault="00A77B3E">
            <w:pPr>
              <w:keepLines/>
            </w:pPr>
            <w:r>
              <w:t># of Upstream Relationships</w:t>
            </w:r>
          </w:p>
        </w:tc>
        <w:tc>
          <w:tcPr>
            <w:tcW w:w="7360" w:type="dxa"/>
          </w:tcPr>
          <w:p w14:paraId="2F6E68B5" w14:textId="77777777" w:rsidR="00A77B3E" w:rsidRDefault="00A77B3E">
            <w:pPr>
              <w:keepLines/>
            </w:pPr>
            <w:r>
              <w:rPr>
                <w:noProof/>
              </w:rPr>
              <w:t>0</w:t>
            </w:r>
          </w:p>
        </w:tc>
      </w:tr>
      <w:tr w:rsidR="00000000" w14:paraId="3731E599" w14:textId="77777777">
        <w:tc>
          <w:tcPr>
            <w:tcW w:w="2000" w:type="dxa"/>
          </w:tcPr>
          <w:p w14:paraId="40337499" w14:textId="77777777" w:rsidR="00A77B3E" w:rsidRDefault="00A77B3E">
            <w:pPr>
              <w:keepLines/>
            </w:pPr>
            <w:r>
              <w:t>Created Date</w:t>
            </w:r>
          </w:p>
        </w:tc>
        <w:tc>
          <w:tcPr>
            <w:tcW w:w="7360" w:type="dxa"/>
          </w:tcPr>
          <w:p w14:paraId="110CE821" w14:textId="77777777" w:rsidR="00A77B3E" w:rsidRDefault="00A77B3E">
            <w:pPr>
              <w:keepLines/>
            </w:pPr>
            <w:r>
              <w:rPr>
                <w:noProof/>
              </w:rPr>
              <w:t>12/05/2024</w:t>
            </w:r>
          </w:p>
        </w:tc>
      </w:tr>
      <w:tr w:rsidR="00000000" w14:paraId="5E73F1A2" w14:textId="77777777">
        <w:tc>
          <w:tcPr>
            <w:tcW w:w="2000" w:type="dxa"/>
          </w:tcPr>
          <w:p w14:paraId="1041ED7C" w14:textId="77777777" w:rsidR="00A77B3E" w:rsidRDefault="00A77B3E">
            <w:pPr>
              <w:keepLines/>
            </w:pPr>
            <w:r>
              <w:t>Created By</w:t>
            </w:r>
          </w:p>
        </w:tc>
        <w:tc>
          <w:tcPr>
            <w:tcW w:w="7360" w:type="dxa"/>
          </w:tcPr>
          <w:p w14:paraId="4C406BCA" w14:textId="77777777" w:rsidR="00A77B3E" w:rsidRDefault="00A77B3E">
            <w:pPr>
              <w:keepLines/>
            </w:pPr>
            <w:r>
              <w:rPr>
                <w:noProof/>
              </w:rPr>
              <w:t>Anthony Su</w:t>
            </w:r>
          </w:p>
        </w:tc>
      </w:tr>
      <w:tr w:rsidR="00000000" w14:paraId="57F418A6" w14:textId="77777777">
        <w:tc>
          <w:tcPr>
            <w:tcW w:w="2000" w:type="dxa"/>
          </w:tcPr>
          <w:p w14:paraId="2109B81C" w14:textId="77777777" w:rsidR="00A77B3E" w:rsidRDefault="00A77B3E">
            <w:pPr>
              <w:keepLines/>
            </w:pPr>
            <w:r>
              <w:t>Item Path</w:t>
            </w:r>
          </w:p>
        </w:tc>
        <w:tc>
          <w:tcPr>
            <w:tcW w:w="7360" w:type="dxa"/>
          </w:tcPr>
          <w:p w14:paraId="0CE8BF00" w14:textId="77777777" w:rsidR="00000000" w:rsidRDefault="00000000"/>
        </w:tc>
      </w:tr>
      <w:tr w:rsidR="00000000" w14:paraId="5DB411DD" w14:textId="77777777">
        <w:tc>
          <w:tcPr>
            <w:tcW w:w="2000" w:type="dxa"/>
          </w:tcPr>
          <w:p w14:paraId="4A62743E" w14:textId="77777777" w:rsidR="00A77B3E" w:rsidRDefault="00A77B3E">
            <w:pPr>
              <w:keepLines/>
            </w:pPr>
            <w:r>
              <w:t># of Comments</w:t>
            </w:r>
          </w:p>
        </w:tc>
        <w:tc>
          <w:tcPr>
            <w:tcW w:w="7360" w:type="dxa"/>
          </w:tcPr>
          <w:p w14:paraId="3E12437E" w14:textId="77777777" w:rsidR="00A77B3E" w:rsidRDefault="00A77B3E">
            <w:pPr>
              <w:keepLines/>
            </w:pPr>
            <w:r>
              <w:rPr>
                <w:noProof/>
              </w:rPr>
              <w:t>0</w:t>
            </w:r>
          </w:p>
        </w:tc>
      </w:tr>
      <w:tr w:rsidR="00000000" w14:paraId="6BA81EA3" w14:textId="77777777">
        <w:tc>
          <w:tcPr>
            <w:tcW w:w="2000" w:type="dxa"/>
          </w:tcPr>
          <w:p w14:paraId="601E2400" w14:textId="77777777" w:rsidR="00A77B3E" w:rsidRDefault="00A77B3E">
            <w:pPr>
              <w:keepLines/>
            </w:pPr>
            <w:r>
              <w:t>Current version</w:t>
            </w:r>
          </w:p>
        </w:tc>
        <w:tc>
          <w:tcPr>
            <w:tcW w:w="7360" w:type="dxa"/>
          </w:tcPr>
          <w:p w14:paraId="7F57F03C" w14:textId="77777777" w:rsidR="00A77B3E" w:rsidRDefault="00A77B3E">
            <w:pPr>
              <w:keepLines/>
            </w:pPr>
            <w:r>
              <w:rPr>
                <w:noProof/>
              </w:rPr>
              <w:t>6</w:t>
            </w:r>
          </w:p>
        </w:tc>
      </w:tr>
      <w:tr w:rsidR="00000000" w14:paraId="76D99BAF" w14:textId="77777777">
        <w:tc>
          <w:tcPr>
            <w:tcW w:w="2000" w:type="dxa"/>
          </w:tcPr>
          <w:p w14:paraId="2BAC4256" w14:textId="77777777" w:rsidR="00A77B3E" w:rsidRDefault="00A77B3E">
            <w:pPr>
              <w:keepLines/>
            </w:pPr>
            <w:r>
              <w:t># of Links</w:t>
            </w:r>
          </w:p>
        </w:tc>
        <w:tc>
          <w:tcPr>
            <w:tcW w:w="7360" w:type="dxa"/>
          </w:tcPr>
          <w:p w14:paraId="0A799F1C" w14:textId="77777777" w:rsidR="00A77B3E" w:rsidRDefault="00A77B3E">
            <w:pPr>
              <w:keepLines/>
            </w:pPr>
            <w:r>
              <w:rPr>
                <w:noProof/>
              </w:rPr>
              <w:t>0</w:t>
            </w:r>
          </w:p>
        </w:tc>
      </w:tr>
    </w:tbl>
    <w:p w14:paraId="1536705A" w14:textId="77777777" w:rsidR="00A77B3E" w:rsidRDefault="00A77B3E">
      <w:pPr>
        <w:keepLines/>
      </w:pPr>
      <w:r>
        <w:t xml:space="preserve">Tags: </w:t>
      </w:r>
    </w:p>
    <w:p w14:paraId="6480F633" w14:textId="77777777" w:rsidR="00A77B3E" w:rsidRDefault="00A77B3E">
      <w:pPr>
        <w:keepLines/>
      </w:pPr>
      <w:r>
        <w:rPr>
          <w:noProof/>
        </w:rPr>
        <w:t>Investigate</w:t>
      </w:r>
    </w:p>
    <w:p w14:paraId="4271E3A2" w14:textId="77777777" w:rsidR="00A77B3E" w:rsidRDefault="00A77B3E">
      <w:pPr>
        <w:keepLines/>
      </w:pPr>
      <w:r>
        <w:t xml:space="preserve">Upstream Relationships: </w:t>
      </w:r>
    </w:p>
    <w:p w14:paraId="2636A747" w14:textId="77777777" w:rsidR="00A77B3E" w:rsidRDefault="00A77B3E">
      <w:pPr>
        <w:keepLines/>
      </w:pPr>
      <w:r>
        <w:t xml:space="preserve">Relationships: </w:t>
      </w:r>
    </w:p>
    <w:p w14:paraId="19BC1813" w14:textId="77777777" w:rsidR="00A77B3E" w:rsidRDefault="00A77B3E">
      <w:pPr>
        <w:keepLines/>
      </w:pPr>
      <w:r>
        <w:t xml:space="preserve">Synchronized Items: </w:t>
      </w:r>
    </w:p>
    <w:p w14:paraId="5FF45D1A" w14:textId="77777777" w:rsidR="00A77B3E" w:rsidRDefault="00A77B3E">
      <w:pPr>
        <w:keepLines/>
      </w:pPr>
      <w:r>
        <w:t xml:space="preserve">Comments: </w:t>
      </w:r>
    </w:p>
    <w:p w14:paraId="3CA4A43C" w14:textId="77777777" w:rsidR="00A77B3E" w:rsidRDefault="00A77B3E">
      <w:pPr>
        <w:keepLines/>
      </w:pPr>
      <w:r>
        <w:t xml:space="preserve">Versions: </w:t>
      </w:r>
    </w:p>
    <w:p w14:paraId="133D59F5" w14:textId="77777777" w:rsidR="00A77B3E" w:rsidRDefault="00A77B3E">
      <w:pPr>
        <w:keepLines/>
      </w:pPr>
      <w:r>
        <w:t>#</w:t>
      </w:r>
      <w:r>
        <w:rPr>
          <w:noProof/>
        </w:rPr>
        <w:t>6</w:t>
      </w:r>
      <w:r>
        <w:t xml:space="preserve">: </w:t>
      </w:r>
      <w:r>
        <w:rPr>
          <w:noProof/>
        </w:rPr>
        <w:t>04/03/2025</w:t>
      </w:r>
      <w:r>
        <w:t xml:space="preserve"> - </w:t>
      </w:r>
      <w:r>
        <w:rPr>
          <w:noProof/>
        </w:rPr>
        <w:t>"Requirement Description" changed</w:t>
      </w:r>
      <w:r>
        <w:t xml:space="preserve"> - </w:t>
      </w:r>
      <w:r>
        <w:rPr>
          <w:noProof/>
        </w:rPr>
        <w:t>Edited to remove "/Asset Intertech/JTAG Technologies"</w:t>
      </w:r>
      <w:r>
        <w:t xml:space="preserve">. Baselines: </w:t>
      </w:r>
      <w:r>
        <w:rPr>
          <w:noProof/>
        </w:rPr>
        <w:t>Review Decagon SyRR Jama Review v4, Review Decagon SyRR Jama Review v9, Review Decagon SyRR Jama Review v3, Review Decagon SyRR Jama Review v14, Review Decagon SyRR Jama Review v7, Review Decagon SyRR Jama Review v10, B1 - Project Decagon Post SyRR - 07/11/2025, Review Decagon SyRR Jama Review v8, Review Decagon SyRR Jama Review v2, Review Decagon SyRR Jama Review v5, Review Decagon SyRR Jama Review v6, Review Decagon SyRR Jama Review v13, Review Decagon SyRR Jama Review v12, Review Decagon SyRR Jama Review v11,</w:t>
      </w:r>
    </w:p>
    <w:p w14:paraId="33B0BC69" w14:textId="77777777" w:rsidR="00A77B3E" w:rsidRDefault="00A77B3E">
      <w:pPr>
        <w:keepLines/>
      </w:pPr>
      <w:r>
        <w:t>#</w:t>
      </w:r>
      <w:r>
        <w:rPr>
          <w:noProof/>
        </w:rPr>
        <w:t>5</w:t>
      </w:r>
      <w:r>
        <w:t xml:space="preserve">: </w:t>
      </w:r>
      <w:r>
        <w:rPr>
          <w:noProof/>
        </w:rPr>
        <w:t>03/20/2025</w:t>
      </w:r>
      <w:r>
        <w:t xml:space="preserve"> - </w:t>
      </w:r>
      <w:r>
        <w:rPr>
          <w:noProof/>
        </w:rPr>
        <w:t>"Validation Conclusion" changed from "Unassigned" to "Yes"</w:t>
      </w:r>
      <w:r>
        <w:t xml:space="preserve"> - . Baselines: </w:t>
      </w:r>
      <w:r>
        <w:rPr>
          <w:noProof/>
        </w:rPr>
        <w:t>Review Decagon SyRR Jama Review v1,</w:t>
      </w:r>
    </w:p>
    <w:p w14:paraId="1E38C8A9" w14:textId="77777777" w:rsidR="00A77B3E" w:rsidRDefault="00A77B3E">
      <w:pPr>
        <w:keepLines/>
      </w:pPr>
      <w:r>
        <w:t>#</w:t>
      </w:r>
      <w:r>
        <w:rPr>
          <w:noProof/>
        </w:rPr>
        <w:t>4</w:t>
      </w:r>
      <w:r>
        <w:t xml:space="preserve">: </w:t>
      </w:r>
      <w:r>
        <w:rPr>
          <w:noProof/>
        </w:rPr>
        <w:t>03/20/2025</w:t>
      </w:r>
      <w:r>
        <w:t xml:space="preserve"> - </w:t>
      </w:r>
      <w:r>
        <w:rPr>
          <w:noProof/>
        </w:rPr>
        <w:t>"Status" changed from "Draft" to "Ready For Review"</w:t>
      </w:r>
      <w:r>
        <w:t xml:space="preserve"> - . Baselines: </w:t>
      </w:r>
    </w:p>
    <w:p w14:paraId="0376BDEF" w14:textId="77777777" w:rsidR="00A77B3E" w:rsidRDefault="00A77B3E">
      <w:pPr>
        <w:keepLines/>
      </w:pPr>
      <w:r>
        <w:t>#</w:t>
      </w:r>
      <w:r>
        <w:rPr>
          <w:noProof/>
        </w:rPr>
        <w:t>3</w:t>
      </w:r>
      <w:r>
        <w:t xml:space="preserve">: </w:t>
      </w:r>
      <w:r>
        <w:rPr>
          <w:noProof/>
        </w:rPr>
        <w:t>03/20/2025</w:t>
      </w:r>
      <w:r>
        <w:t xml:space="preserve"> - </w:t>
      </w:r>
      <w:r>
        <w:rPr>
          <w:noProof/>
        </w:rPr>
        <w:t>"Status" changed from "Reviewed" to "Draft"</w:t>
      </w:r>
      <w:r>
        <w:t xml:space="preserve"> - . Baselines: </w:t>
      </w:r>
    </w:p>
    <w:p w14:paraId="7D6138B0" w14:textId="77777777" w:rsidR="00A77B3E" w:rsidRDefault="00A77B3E">
      <w:pPr>
        <w:keepLines/>
      </w:pPr>
      <w:r>
        <w:t>#</w:t>
      </w:r>
      <w:r>
        <w:rPr>
          <w:noProof/>
        </w:rPr>
        <w:t>2</w:t>
      </w:r>
      <w:r>
        <w:t xml:space="preserve">: </w:t>
      </w:r>
      <w:r>
        <w:rPr>
          <w:noProof/>
        </w:rPr>
        <w:t>03/20/2025</w:t>
      </w:r>
      <w:r>
        <w:t xml:space="preserve"> - </w:t>
      </w:r>
      <w:r>
        <w:rPr>
          <w:noProof/>
        </w:rPr>
        <w:t>"Status" changed from "Ready For Review" to "Reviewed"</w:t>
      </w:r>
      <w:r>
        <w:t xml:space="preserve"> - . Baselines: </w:t>
      </w:r>
    </w:p>
    <w:p w14:paraId="15C8A0FD" w14:textId="77777777" w:rsidR="00A77B3E" w:rsidRDefault="00A77B3E">
      <w:pPr>
        <w:keepLines/>
      </w:pPr>
      <w:r>
        <w:t>#</w:t>
      </w:r>
      <w:r>
        <w:rPr>
          <w:noProof/>
        </w:rPr>
        <w:t>1</w:t>
      </w:r>
      <w:r>
        <w:t xml:space="preserve">: </w:t>
      </w:r>
      <w:r>
        <w:rPr>
          <w:noProof/>
        </w:rPr>
        <w:t>12/05/2024</w:t>
      </w:r>
      <w:r>
        <w:t xml:space="preserve"> - </w:t>
      </w:r>
      <w:r>
        <w:rPr>
          <w:noProof/>
        </w:rPr>
        <w:t>Copied from "StdTestReq-REQ_RC-1958 Boundary Scan Tool Software"</w:t>
      </w:r>
      <w:r>
        <w:t xml:space="preserve"> - . Baselines: </w:t>
      </w:r>
    </w:p>
    <w:p w14:paraId="4CD4D6DC" w14:textId="77777777" w:rsidR="00A77B3E" w:rsidRDefault="00A77B3E">
      <w:pPr>
        <w:pStyle w:val="Heading1"/>
        <w:keepLines/>
      </w:pPr>
      <w:bookmarkStart w:id="35" w:name="DECAGON-FLD-17_0"/>
      <w:r>
        <w:rPr>
          <w:noProof/>
        </w:rPr>
        <w:t>CCA Requirements</w:t>
      </w:r>
      <w:bookmarkEnd w:id="35"/>
    </w:p>
    <w:tbl>
      <w:tblPr>
        <w:tblW w:w="5000" w:type="pct"/>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2046"/>
        <w:gridCol w:w="7530"/>
      </w:tblGrid>
      <w:tr w:rsidR="00000000" w14:paraId="283DCB7A" w14:textId="77777777">
        <w:tc>
          <w:tcPr>
            <w:tcW w:w="2000" w:type="dxa"/>
          </w:tcPr>
          <w:p w14:paraId="1C43A4AB" w14:textId="77777777" w:rsidR="00A77B3E" w:rsidRDefault="00A77B3E">
            <w:pPr>
              <w:keepLines/>
            </w:pPr>
            <w:r>
              <w:t># of Downstream Relationships</w:t>
            </w:r>
          </w:p>
        </w:tc>
        <w:tc>
          <w:tcPr>
            <w:tcW w:w="7360" w:type="dxa"/>
          </w:tcPr>
          <w:p w14:paraId="6A10F96D" w14:textId="77777777" w:rsidR="00A77B3E" w:rsidRDefault="00A77B3E">
            <w:pPr>
              <w:keepLines/>
            </w:pPr>
            <w:r>
              <w:rPr>
                <w:noProof/>
              </w:rPr>
              <w:t>0</w:t>
            </w:r>
          </w:p>
        </w:tc>
      </w:tr>
      <w:tr w:rsidR="00000000" w14:paraId="46782B6E" w14:textId="77777777">
        <w:tc>
          <w:tcPr>
            <w:tcW w:w="2000" w:type="dxa"/>
          </w:tcPr>
          <w:p w14:paraId="65B3CAFB" w14:textId="77777777" w:rsidR="00A77B3E" w:rsidRDefault="00A77B3E">
            <w:pPr>
              <w:keepLines/>
            </w:pPr>
            <w:r>
              <w:t>Connected Users</w:t>
            </w:r>
          </w:p>
        </w:tc>
        <w:tc>
          <w:tcPr>
            <w:tcW w:w="7360" w:type="dxa"/>
          </w:tcPr>
          <w:p w14:paraId="3D7ED9D9" w14:textId="77777777" w:rsidR="00A77B3E" w:rsidRDefault="00A77B3E">
            <w:pPr>
              <w:keepLines/>
            </w:pPr>
            <w:r>
              <w:rPr>
                <w:noProof/>
              </w:rPr>
              <w:t>1</w:t>
            </w:r>
          </w:p>
        </w:tc>
      </w:tr>
      <w:tr w:rsidR="00000000" w14:paraId="5ADE27A7" w14:textId="77777777">
        <w:tc>
          <w:tcPr>
            <w:tcW w:w="2000" w:type="dxa"/>
          </w:tcPr>
          <w:p w14:paraId="0B26ED63" w14:textId="77777777" w:rsidR="00A77B3E" w:rsidRDefault="00A77B3E">
            <w:pPr>
              <w:keepLines/>
            </w:pPr>
            <w:r>
              <w:t>Item Type</w:t>
            </w:r>
          </w:p>
        </w:tc>
        <w:tc>
          <w:tcPr>
            <w:tcW w:w="7360" w:type="dxa"/>
          </w:tcPr>
          <w:p w14:paraId="6F6D9AF2" w14:textId="77777777" w:rsidR="00A77B3E" w:rsidRDefault="00A77B3E">
            <w:pPr>
              <w:keepLines/>
            </w:pPr>
            <w:r>
              <w:rPr>
                <w:noProof/>
              </w:rPr>
              <w:t>Folder</w:t>
            </w:r>
          </w:p>
        </w:tc>
      </w:tr>
      <w:tr w:rsidR="00000000" w14:paraId="198A16D6" w14:textId="77777777">
        <w:tc>
          <w:tcPr>
            <w:tcW w:w="2000" w:type="dxa"/>
          </w:tcPr>
          <w:p w14:paraId="17A427AF" w14:textId="77777777" w:rsidR="00A77B3E" w:rsidRDefault="00A77B3E">
            <w:pPr>
              <w:keepLines/>
            </w:pPr>
            <w:r>
              <w:t>Project</w:t>
            </w:r>
          </w:p>
        </w:tc>
        <w:tc>
          <w:tcPr>
            <w:tcW w:w="7360" w:type="dxa"/>
          </w:tcPr>
          <w:p w14:paraId="0F931B46" w14:textId="77777777" w:rsidR="00A77B3E" w:rsidRDefault="00A77B3E">
            <w:pPr>
              <w:keepLines/>
            </w:pPr>
            <w:r>
              <w:rPr>
                <w:noProof/>
              </w:rPr>
              <w:t>Decagon_Boundary Scan</w:t>
            </w:r>
          </w:p>
        </w:tc>
      </w:tr>
      <w:tr w:rsidR="00000000" w14:paraId="633C592D" w14:textId="77777777">
        <w:tc>
          <w:tcPr>
            <w:tcW w:w="2000" w:type="dxa"/>
          </w:tcPr>
          <w:p w14:paraId="619AD161" w14:textId="77777777" w:rsidR="00A77B3E" w:rsidRDefault="00A77B3E">
            <w:pPr>
              <w:keepLines/>
            </w:pPr>
            <w:r>
              <w:t>Relationship Status</w:t>
            </w:r>
          </w:p>
        </w:tc>
        <w:tc>
          <w:tcPr>
            <w:tcW w:w="7360" w:type="dxa"/>
          </w:tcPr>
          <w:p w14:paraId="0B5F5494" w14:textId="77777777" w:rsidR="00000000" w:rsidRDefault="00000000"/>
        </w:tc>
      </w:tr>
      <w:tr w:rsidR="00000000" w14:paraId="3C8F352B" w14:textId="77777777">
        <w:tc>
          <w:tcPr>
            <w:tcW w:w="2000" w:type="dxa"/>
          </w:tcPr>
          <w:p w14:paraId="1D360205" w14:textId="77777777" w:rsidR="00A77B3E" w:rsidRDefault="00A77B3E">
            <w:pPr>
              <w:keepLines/>
            </w:pPr>
            <w:r>
              <w:lastRenderedPageBreak/>
              <w:t># of Attachments</w:t>
            </w:r>
          </w:p>
        </w:tc>
        <w:tc>
          <w:tcPr>
            <w:tcW w:w="7360" w:type="dxa"/>
          </w:tcPr>
          <w:p w14:paraId="3BF83828" w14:textId="77777777" w:rsidR="00A77B3E" w:rsidRDefault="00A77B3E">
            <w:pPr>
              <w:keepLines/>
            </w:pPr>
            <w:r>
              <w:rPr>
                <w:noProof/>
              </w:rPr>
              <w:t>0</w:t>
            </w:r>
          </w:p>
        </w:tc>
      </w:tr>
      <w:tr w:rsidR="00000000" w14:paraId="08247270" w14:textId="77777777">
        <w:tc>
          <w:tcPr>
            <w:tcW w:w="2000" w:type="dxa"/>
          </w:tcPr>
          <w:p w14:paraId="5CF775E8" w14:textId="77777777" w:rsidR="00A77B3E" w:rsidRDefault="00A77B3E">
            <w:pPr>
              <w:keepLines/>
            </w:pPr>
            <w:r>
              <w:t>Last Locked By</w:t>
            </w:r>
          </w:p>
        </w:tc>
        <w:tc>
          <w:tcPr>
            <w:tcW w:w="7360" w:type="dxa"/>
          </w:tcPr>
          <w:p w14:paraId="1C732378" w14:textId="77777777" w:rsidR="00000000" w:rsidRDefault="00000000"/>
        </w:tc>
      </w:tr>
      <w:tr w:rsidR="00000000" w14:paraId="07A6FB90" w14:textId="77777777">
        <w:tc>
          <w:tcPr>
            <w:tcW w:w="2000" w:type="dxa"/>
          </w:tcPr>
          <w:p w14:paraId="7946DCDE" w14:textId="77777777" w:rsidR="00A77B3E" w:rsidRDefault="00A77B3E">
            <w:pPr>
              <w:keepLines/>
            </w:pPr>
            <w:r>
              <w:t>Version</w:t>
            </w:r>
          </w:p>
        </w:tc>
        <w:tc>
          <w:tcPr>
            <w:tcW w:w="7360" w:type="dxa"/>
          </w:tcPr>
          <w:p w14:paraId="2E943AF8" w14:textId="77777777" w:rsidR="00A77B3E" w:rsidRDefault="00A77B3E">
            <w:pPr>
              <w:keepLines/>
            </w:pPr>
            <w:r>
              <w:rPr>
                <w:noProof/>
              </w:rPr>
              <w:t>1</w:t>
            </w:r>
          </w:p>
        </w:tc>
      </w:tr>
      <w:tr w:rsidR="00000000" w14:paraId="44A219E5" w14:textId="77777777">
        <w:tc>
          <w:tcPr>
            <w:tcW w:w="2000" w:type="dxa"/>
          </w:tcPr>
          <w:p w14:paraId="2C0D7105" w14:textId="77777777" w:rsidR="00A77B3E" w:rsidRDefault="00A77B3E">
            <w:pPr>
              <w:keepLines/>
            </w:pPr>
            <w:r>
              <w:t>Last Activity Date</w:t>
            </w:r>
          </w:p>
        </w:tc>
        <w:tc>
          <w:tcPr>
            <w:tcW w:w="7360" w:type="dxa"/>
          </w:tcPr>
          <w:p w14:paraId="1AB59F04" w14:textId="77777777" w:rsidR="00A77B3E" w:rsidRDefault="00A77B3E">
            <w:pPr>
              <w:keepLines/>
            </w:pPr>
            <w:r>
              <w:rPr>
                <w:noProof/>
              </w:rPr>
              <w:t>2024-12-13 17:09:18.0</w:t>
            </w:r>
          </w:p>
        </w:tc>
      </w:tr>
      <w:tr w:rsidR="00000000" w14:paraId="49992637" w14:textId="77777777">
        <w:tc>
          <w:tcPr>
            <w:tcW w:w="2000" w:type="dxa"/>
          </w:tcPr>
          <w:p w14:paraId="19C83DEF" w14:textId="77777777" w:rsidR="00A77B3E" w:rsidRDefault="00A77B3E">
            <w:pPr>
              <w:keepLines/>
            </w:pPr>
            <w:r>
              <w:t>Modified By</w:t>
            </w:r>
          </w:p>
        </w:tc>
        <w:tc>
          <w:tcPr>
            <w:tcW w:w="7360" w:type="dxa"/>
          </w:tcPr>
          <w:p w14:paraId="31FCC833" w14:textId="77777777" w:rsidR="00A77B3E" w:rsidRDefault="00A77B3E">
            <w:pPr>
              <w:keepLines/>
            </w:pPr>
            <w:r>
              <w:rPr>
                <w:noProof/>
              </w:rPr>
              <w:t>Nicole Sierra</w:t>
            </w:r>
          </w:p>
        </w:tc>
      </w:tr>
      <w:tr w:rsidR="00000000" w14:paraId="6D05CB07" w14:textId="77777777">
        <w:tc>
          <w:tcPr>
            <w:tcW w:w="2000" w:type="dxa"/>
          </w:tcPr>
          <w:p w14:paraId="135BF615" w14:textId="77777777" w:rsidR="00A77B3E" w:rsidRDefault="00A77B3E">
            <w:pPr>
              <w:keepLines/>
            </w:pPr>
            <w:r>
              <w:t>API ID</w:t>
            </w:r>
          </w:p>
        </w:tc>
        <w:tc>
          <w:tcPr>
            <w:tcW w:w="7360" w:type="dxa"/>
          </w:tcPr>
          <w:p w14:paraId="49FC3EE6" w14:textId="77777777" w:rsidR="00A77B3E" w:rsidRDefault="00A77B3E">
            <w:pPr>
              <w:keepLines/>
            </w:pPr>
            <w:r>
              <w:rPr>
                <w:noProof/>
              </w:rPr>
              <w:t>18755426</w:t>
            </w:r>
          </w:p>
        </w:tc>
      </w:tr>
      <w:tr w:rsidR="00000000" w14:paraId="2BA386FD" w14:textId="77777777">
        <w:tc>
          <w:tcPr>
            <w:tcW w:w="2000" w:type="dxa"/>
          </w:tcPr>
          <w:p w14:paraId="124AC4B5" w14:textId="77777777" w:rsidR="00A77B3E" w:rsidRDefault="00A77B3E">
            <w:pPr>
              <w:keepLines/>
            </w:pPr>
            <w:r>
              <w:t>Locked</w:t>
            </w:r>
          </w:p>
        </w:tc>
        <w:tc>
          <w:tcPr>
            <w:tcW w:w="7360" w:type="dxa"/>
          </w:tcPr>
          <w:p w14:paraId="5968FC4A" w14:textId="77777777" w:rsidR="00A77B3E" w:rsidRDefault="00A77B3E">
            <w:pPr>
              <w:keepLines/>
            </w:pPr>
            <w:r>
              <w:rPr>
                <w:noProof/>
              </w:rPr>
              <w:t>false</w:t>
            </w:r>
          </w:p>
        </w:tc>
      </w:tr>
      <w:tr w:rsidR="00000000" w14:paraId="26211EFF" w14:textId="77777777">
        <w:tc>
          <w:tcPr>
            <w:tcW w:w="2000" w:type="dxa"/>
          </w:tcPr>
          <w:p w14:paraId="3B7E6529" w14:textId="77777777" w:rsidR="00A77B3E" w:rsidRDefault="00A77B3E">
            <w:pPr>
              <w:keepLines/>
            </w:pPr>
            <w:r>
              <w:t>DOORS ID</w:t>
            </w:r>
          </w:p>
        </w:tc>
        <w:tc>
          <w:tcPr>
            <w:tcW w:w="7360" w:type="dxa"/>
          </w:tcPr>
          <w:p w14:paraId="7AFBBA25" w14:textId="77777777" w:rsidR="00000000" w:rsidRDefault="00000000"/>
        </w:tc>
      </w:tr>
      <w:tr w:rsidR="00000000" w14:paraId="489EC55D" w14:textId="77777777">
        <w:tc>
          <w:tcPr>
            <w:tcW w:w="2000" w:type="dxa"/>
          </w:tcPr>
          <w:p w14:paraId="5FAED25C" w14:textId="77777777" w:rsidR="00A77B3E" w:rsidRDefault="00A77B3E">
            <w:pPr>
              <w:keepLines/>
            </w:pPr>
            <w:r>
              <w:t>Change Request</w:t>
            </w:r>
          </w:p>
        </w:tc>
        <w:tc>
          <w:tcPr>
            <w:tcW w:w="7360" w:type="dxa"/>
          </w:tcPr>
          <w:p w14:paraId="50C8F654" w14:textId="77777777" w:rsidR="00000000" w:rsidRDefault="00000000"/>
        </w:tc>
      </w:tr>
      <w:tr w:rsidR="00000000" w14:paraId="1FB9C30C" w14:textId="77777777">
        <w:tc>
          <w:tcPr>
            <w:tcW w:w="2000" w:type="dxa"/>
          </w:tcPr>
          <w:p w14:paraId="0E065A41" w14:textId="77777777" w:rsidR="00A77B3E" w:rsidRDefault="00A77B3E">
            <w:pPr>
              <w:keepLines/>
            </w:pPr>
            <w:r>
              <w:t>Global ID</w:t>
            </w:r>
          </w:p>
        </w:tc>
        <w:tc>
          <w:tcPr>
            <w:tcW w:w="7360" w:type="dxa"/>
          </w:tcPr>
          <w:p w14:paraId="24C11E72" w14:textId="77777777" w:rsidR="00A77B3E" w:rsidRDefault="00A77B3E">
            <w:pPr>
              <w:keepLines/>
            </w:pPr>
            <w:r>
              <w:rPr>
                <w:noProof/>
              </w:rPr>
              <w:t>COL02-FLD-10679203</w:t>
            </w:r>
          </w:p>
        </w:tc>
      </w:tr>
      <w:tr w:rsidR="00000000" w14:paraId="528C0C99" w14:textId="77777777">
        <w:tc>
          <w:tcPr>
            <w:tcW w:w="2000" w:type="dxa"/>
          </w:tcPr>
          <w:p w14:paraId="347C6FB6" w14:textId="77777777" w:rsidR="00A77B3E" w:rsidRDefault="00A77B3E">
            <w:pPr>
              <w:keepLines/>
            </w:pPr>
            <w:r>
              <w:t>Last Locked</w:t>
            </w:r>
          </w:p>
        </w:tc>
        <w:tc>
          <w:tcPr>
            <w:tcW w:w="7360" w:type="dxa"/>
          </w:tcPr>
          <w:p w14:paraId="24D6767B" w14:textId="77777777" w:rsidR="00000000" w:rsidRDefault="00000000"/>
        </w:tc>
      </w:tr>
      <w:tr w:rsidR="00000000" w14:paraId="04504610" w14:textId="77777777">
        <w:tc>
          <w:tcPr>
            <w:tcW w:w="2000" w:type="dxa"/>
          </w:tcPr>
          <w:p w14:paraId="61CC2119" w14:textId="77777777" w:rsidR="00A77B3E" w:rsidRDefault="00A77B3E">
            <w:pPr>
              <w:keepLines/>
            </w:pPr>
            <w:r>
              <w:t># of Upstream Relationships</w:t>
            </w:r>
          </w:p>
        </w:tc>
        <w:tc>
          <w:tcPr>
            <w:tcW w:w="7360" w:type="dxa"/>
          </w:tcPr>
          <w:p w14:paraId="6F1E9BEA" w14:textId="77777777" w:rsidR="00A77B3E" w:rsidRDefault="00A77B3E">
            <w:pPr>
              <w:keepLines/>
            </w:pPr>
            <w:r>
              <w:rPr>
                <w:noProof/>
              </w:rPr>
              <w:t>0</w:t>
            </w:r>
          </w:p>
        </w:tc>
      </w:tr>
      <w:tr w:rsidR="00000000" w14:paraId="68EEC9AB" w14:textId="77777777">
        <w:tc>
          <w:tcPr>
            <w:tcW w:w="2000" w:type="dxa"/>
          </w:tcPr>
          <w:p w14:paraId="169C9694" w14:textId="77777777" w:rsidR="00A77B3E" w:rsidRDefault="00A77B3E">
            <w:pPr>
              <w:keepLines/>
            </w:pPr>
            <w:r>
              <w:t>Tags</w:t>
            </w:r>
          </w:p>
        </w:tc>
        <w:tc>
          <w:tcPr>
            <w:tcW w:w="7360" w:type="dxa"/>
          </w:tcPr>
          <w:p w14:paraId="1049592D" w14:textId="77777777" w:rsidR="00000000" w:rsidRDefault="00000000"/>
        </w:tc>
      </w:tr>
      <w:tr w:rsidR="00000000" w14:paraId="2F68DD6D" w14:textId="77777777">
        <w:tc>
          <w:tcPr>
            <w:tcW w:w="2000" w:type="dxa"/>
          </w:tcPr>
          <w:p w14:paraId="2BBB9969" w14:textId="77777777" w:rsidR="00A77B3E" w:rsidRDefault="00A77B3E">
            <w:pPr>
              <w:keepLines/>
            </w:pPr>
            <w:r>
              <w:t>Heading</w:t>
            </w:r>
          </w:p>
        </w:tc>
        <w:tc>
          <w:tcPr>
            <w:tcW w:w="7360" w:type="dxa"/>
          </w:tcPr>
          <w:p w14:paraId="56F92763" w14:textId="77777777" w:rsidR="00A77B3E" w:rsidRDefault="00A77B3E">
            <w:pPr>
              <w:keepLines/>
            </w:pPr>
            <w:r>
              <w:rPr>
                <w:noProof/>
              </w:rPr>
              <w:t>1.2.1.4</w:t>
            </w:r>
          </w:p>
        </w:tc>
      </w:tr>
      <w:tr w:rsidR="00000000" w14:paraId="216368B9" w14:textId="77777777">
        <w:tc>
          <w:tcPr>
            <w:tcW w:w="2000" w:type="dxa"/>
          </w:tcPr>
          <w:p w14:paraId="65037DFB" w14:textId="77777777" w:rsidR="00A77B3E" w:rsidRDefault="00A77B3E">
            <w:pPr>
              <w:keepLines/>
            </w:pPr>
            <w:r>
              <w:t>Created Date</w:t>
            </w:r>
          </w:p>
        </w:tc>
        <w:tc>
          <w:tcPr>
            <w:tcW w:w="7360" w:type="dxa"/>
          </w:tcPr>
          <w:p w14:paraId="5204E8CA" w14:textId="77777777" w:rsidR="00A77B3E" w:rsidRDefault="00A77B3E">
            <w:pPr>
              <w:keepLines/>
            </w:pPr>
            <w:r>
              <w:rPr>
                <w:noProof/>
              </w:rPr>
              <w:t>12/13/2024</w:t>
            </w:r>
          </w:p>
        </w:tc>
      </w:tr>
      <w:tr w:rsidR="00000000" w14:paraId="27B40BD8" w14:textId="77777777">
        <w:tc>
          <w:tcPr>
            <w:tcW w:w="2000" w:type="dxa"/>
          </w:tcPr>
          <w:p w14:paraId="7DB544CA" w14:textId="77777777" w:rsidR="00A77B3E" w:rsidRDefault="00A77B3E">
            <w:pPr>
              <w:keepLines/>
            </w:pPr>
            <w:r>
              <w:t>Created By</w:t>
            </w:r>
          </w:p>
        </w:tc>
        <w:tc>
          <w:tcPr>
            <w:tcW w:w="7360" w:type="dxa"/>
          </w:tcPr>
          <w:p w14:paraId="2E1CF371" w14:textId="77777777" w:rsidR="00A77B3E" w:rsidRDefault="00A77B3E">
            <w:pPr>
              <w:keepLines/>
            </w:pPr>
            <w:r>
              <w:rPr>
                <w:noProof/>
              </w:rPr>
              <w:t>Nicole Sierra</w:t>
            </w:r>
          </w:p>
        </w:tc>
      </w:tr>
      <w:tr w:rsidR="00000000" w14:paraId="5FEEC01A" w14:textId="77777777">
        <w:tc>
          <w:tcPr>
            <w:tcW w:w="2000" w:type="dxa"/>
          </w:tcPr>
          <w:p w14:paraId="4137367C" w14:textId="77777777" w:rsidR="00A77B3E" w:rsidRDefault="00A77B3E">
            <w:pPr>
              <w:keepLines/>
            </w:pPr>
            <w:r>
              <w:t>Item Path</w:t>
            </w:r>
          </w:p>
        </w:tc>
        <w:tc>
          <w:tcPr>
            <w:tcW w:w="7360" w:type="dxa"/>
          </w:tcPr>
          <w:p w14:paraId="7E3204CA" w14:textId="77777777" w:rsidR="00000000" w:rsidRDefault="00000000"/>
        </w:tc>
      </w:tr>
      <w:tr w:rsidR="00000000" w14:paraId="30F220F4" w14:textId="77777777">
        <w:tc>
          <w:tcPr>
            <w:tcW w:w="2000" w:type="dxa"/>
          </w:tcPr>
          <w:p w14:paraId="654C9610" w14:textId="77777777" w:rsidR="00A77B3E" w:rsidRDefault="00A77B3E">
            <w:pPr>
              <w:keepLines/>
            </w:pPr>
            <w:r>
              <w:t># of Comments</w:t>
            </w:r>
          </w:p>
        </w:tc>
        <w:tc>
          <w:tcPr>
            <w:tcW w:w="7360" w:type="dxa"/>
          </w:tcPr>
          <w:p w14:paraId="4625BDE0" w14:textId="77777777" w:rsidR="00A77B3E" w:rsidRDefault="00A77B3E">
            <w:pPr>
              <w:keepLines/>
            </w:pPr>
            <w:r>
              <w:rPr>
                <w:noProof/>
              </w:rPr>
              <w:t>0</w:t>
            </w:r>
          </w:p>
        </w:tc>
      </w:tr>
      <w:tr w:rsidR="00000000" w14:paraId="58B4DB25" w14:textId="77777777">
        <w:tc>
          <w:tcPr>
            <w:tcW w:w="2000" w:type="dxa"/>
          </w:tcPr>
          <w:p w14:paraId="53E6FDAB" w14:textId="77777777" w:rsidR="00A77B3E" w:rsidRDefault="00A77B3E">
            <w:pPr>
              <w:keepLines/>
            </w:pPr>
            <w:r>
              <w:t>Modified Date</w:t>
            </w:r>
          </w:p>
        </w:tc>
        <w:tc>
          <w:tcPr>
            <w:tcW w:w="7360" w:type="dxa"/>
          </w:tcPr>
          <w:p w14:paraId="5F9E5878" w14:textId="77777777" w:rsidR="00A77B3E" w:rsidRDefault="00A77B3E">
            <w:pPr>
              <w:keepLines/>
            </w:pPr>
            <w:r>
              <w:rPr>
                <w:noProof/>
              </w:rPr>
              <w:t>12/13/2024</w:t>
            </w:r>
          </w:p>
        </w:tc>
      </w:tr>
      <w:tr w:rsidR="00000000" w14:paraId="343E4BE0" w14:textId="77777777">
        <w:tc>
          <w:tcPr>
            <w:tcW w:w="2000" w:type="dxa"/>
          </w:tcPr>
          <w:p w14:paraId="2D47F555" w14:textId="77777777" w:rsidR="00A77B3E" w:rsidRDefault="00A77B3E">
            <w:pPr>
              <w:keepLines/>
            </w:pPr>
            <w:r>
              <w:t>Current version</w:t>
            </w:r>
          </w:p>
        </w:tc>
        <w:tc>
          <w:tcPr>
            <w:tcW w:w="7360" w:type="dxa"/>
          </w:tcPr>
          <w:p w14:paraId="3C9B7E05" w14:textId="77777777" w:rsidR="00A77B3E" w:rsidRDefault="00A77B3E">
            <w:pPr>
              <w:keepLines/>
            </w:pPr>
            <w:r>
              <w:rPr>
                <w:noProof/>
              </w:rPr>
              <w:t>1</w:t>
            </w:r>
          </w:p>
        </w:tc>
      </w:tr>
      <w:tr w:rsidR="00000000" w14:paraId="66E5A459" w14:textId="77777777">
        <w:tc>
          <w:tcPr>
            <w:tcW w:w="2000" w:type="dxa"/>
          </w:tcPr>
          <w:p w14:paraId="54F1A3D8" w14:textId="77777777" w:rsidR="00A77B3E" w:rsidRDefault="00A77B3E">
            <w:pPr>
              <w:keepLines/>
            </w:pPr>
            <w:r>
              <w:t>Export Controlled</w:t>
            </w:r>
          </w:p>
        </w:tc>
        <w:tc>
          <w:tcPr>
            <w:tcW w:w="7360" w:type="dxa"/>
          </w:tcPr>
          <w:p w14:paraId="55277CA5" w14:textId="77777777" w:rsidR="00000000" w:rsidRDefault="00000000"/>
        </w:tc>
      </w:tr>
      <w:tr w:rsidR="00000000" w14:paraId="1884B6E1" w14:textId="77777777">
        <w:tc>
          <w:tcPr>
            <w:tcW w:w="2000" w:type="dxa"/>
          </w:tcPr>
          <w:p w14:paraId="12DEE571" w14:textId="77777777" w:rsidR="00A77B3E" w:rsidRDefault="00A77B3E">
            <w:pPr>
              <w:keepLines/>
            </w:pPr>
            <w:r>
              <w:t># of Links</w:t>
            </w:r>
          </w:p>
        </w:tc>
        <w:tc>
          <w:tcPr>
            <w:tcW w:w="7360" w:type="dxa"/>
          </w:tcPr>
          <w:p w14:paraId="0C14E43D" w14:textId="77777777" w:rsidR="00A77B3E" w:rsidRDefault="00A77B3E">
            <w:pPr>
              <w:keepLines/>
            </w:pPr>
            <w:r>
              <w:rPr>
                <w:noProof/>
              </w:rPr>
              <w:t>0</w:t>
            </w:r>
          </w:p>
        </w:tc>
      </w:tr>
    </w:tbl>
    <w:p w14:paraId="36688A7D" w14:textId="77777777" w:rsidR="00A77B3E" w:rsidRDefault="00A77B3E">
      <w:pPr>
        <w:keepLines/>
      </w:pPr>
      <w:r>
        <w:t xml:space="preserve">Tags: </w:t>
      </w:r>
    </w:p>
    <w:p w14:paraId="6395B274" w14:textId="77777777" w:rsidR="00A77B3E" w:rsidRDefault="00A77B3E">
      <w:pPr>
        <w:keepLines/>
      </w:pPr>
      <w:r>
        <w:t xml:space="preserve">Synchronized Items: </w:t>
      </w:r>
    </w:p>
    <w:p w14:paraId="00EBEC34" w14:textId="77777777" w:rsidR="00A77B3E" w:rsidRDefault="00A77B3E">
      <w:pPr>
        <w:keepLines/>
      </w:pPr>
      <w:r>
        <w:t xml:space="preserve">Comments: </w:t>
      </w:r>
    </w:p>
    <w:p w14:paraId="75D1351E" w14:textId="77777777" w:rsidR="00A77B3E" w:rsidRDefault="00A77B3E">
      <w:pPr>
        <w:keepLines/>
      </w:pPr>
      <w:r>
        <w:t xml:space="preserve">Versions: </w:t>
      </w:r>
    </w:p>
    <w:p w14:paraId="75EFC2DF" w14:textId="77777777" w:rsidR="00A77B3E" w:rsidRDefault="00A77B3E">
      <w:pPr>
        <w:keepLines/>
      </w:pPr>
      <w:r>
        <w:t>#</w:t>
      </w:r>
      <w:r>
        <w:rPr>
          <w:noProof/>
        </w:rPr>
        <w:t>1</w:t>
      </w:r>
      <w:r>
        <w:t xml:space="preserve">: </w:t>
      </w:r>
      <w:r>
        <w:rPr>
          <w:noProof/>
        </w:rPr>
        <w:t>12/13/2024</w:t>
      </w:r>
      <w:r>
        <w:t xml:space="preserve"> - </w:t>
      </w:r>
      <w:r>
        <w:rPr>
          <w:noProof/>
        </w:rPr>
        <w:t>Initial creation</w:t>
      </w:r>
      <w:r>
        <w:t xml:space="preserve"> - . Baselines: </w:t>
      </w:r>
      <w:r>
        <w:rPr>
          <w:noProof/>
        </w:rPr>
        <w:t>B1 - Project Decagon Post SyRR - 07/11/2025,</w:t>
      </w:r>
    </w:p>
    <w:p w14:paraId="0A13DDE0" w14:textId="77777777" w:rsidR="00A77B3E" w:rsidRDefault="00A77B3E">
      <w:pPr>
        <w:pStyle w:val="Heading2"/>
        <w:keepLines/>
      </w:pPr>
      <w:bookmarkStart w:id="36" w:name="DECAGON-FLD-14_0"/>
      <w:r>
        <w:rPr>
          <w:noProof/>
        </w:rPr>
        <w:t>I/O CCAs</w:t>
      </w:r>
      <w:bookmarkEnd w:id="36"/>
    </w:p>
    <w:tbl>
      <w:tblPr>
        <w:tblW w:w="5000" w:type="pct"/>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2046"/>
        <w:gridCol w:w="7530"/>
      </w:tblGrid>
      <w:tr w:rsidR="00000000" w14:paraId="3F0863B2" w14:textId="77777777">
        <w:tc>
          <w:tcPr>
            <w:tcW w:w="2000" w:type="dxa"/>
          </w:tcPr>
          <w:p w14:paraId="37338D67" w14:textId="77777777" w:rsidR="00A77B3E" w:rsidRDefault="00A77B3E">
            <w:pPr>
              <w:keepLines/>
            </w:pPr>
            <w:r>
              <w:t># of Downstream Relationships</w:t>
            </w:r>
          </w:p>
        </w:tc>
        <w:tc>
          <w:tcPr>
            <w:tcW w:w="7360" w:type="dxa"/>
          </w:tcPr>
          <w:p w14:paraId="4FC476A4" w14:textId="77777777" w:rsidR="00A77B3E" w:rsidRDefault="00A77B3E">
            <w:pPr>
              <w:keepLines/>
            </w:pPr>
            <w:r>
              <w:rPr>
                <w:noProof/>
              </w:rPr>
              <w:t>0</w:t>
            </w:r>
          </w:p>
        </w:tc>
      </w:tr>
      <w:tr w:rsidR="00000000" w14:paraId="6608CE62" w14:textId="77777777">
        <w:tc>
          <w:tcPr>
            <w:tcW w:w="2000" w:type="dxa"/>
          </w:tcPr>
          <w:p w14:paraId="3FE56FA4" w14:textId="77777777" w:rsidR="00A77B3E" w:rsidRDefault="00A77B3E">
            <w:pPr>
              <w:keepLines/>
            </w:pPr>
            <w:r>
              <w:t>Connected Users</w:t>
            </w:r>
          </w:p>
        </w:tc>
        <w:tc>
          <w:tcPr>
            <w:tcW w:w="7360" w:type="dxa"/>
          </w:tcPr>
          <w:p w14:paraId="5FF8C775" w14:textId="77777777" w:rsidR="00A77B3E" w:rsidRDefault="00A77B3E">
            <w:pPr>
              <w:keepLines/>
            </w:pPr>
            <w:r>
              <w:rPr>
                <w:noProof/>
              </w:rPr>
              <w:t>1</w:t>
            </w:r>
          </w:p>
        </w:tc>
      </w:tr>
      <w:tr w:rsidR="00000000" w14:paraId="49C387E3" w14:textId="77777777">
        <w:tc>
          <w:tcPr>
            <w:tcW w:w="2000" w:type="dxa"/>
          </w:tcPr>
          <w:p w14:paraId="7AE2819B" w14:textId="77777777" w:rsidR="00A77B3E" w:rsidRDefault="00A77B3E">
            <w:pPr>
              <w:keepLines/>
            </w:pPr>
            <w:r>
              <w:t>Item Type</w:t>
            </w:r>
          </w:p>
        </w:tc>
        <w:tc>
          <w:tcPr>
            <w:tcW w:w="7360" w:type="dxa"/>
          </w:tcPr>
          <w:p w14:paraId="5E9308C0" w14:textId="77777777" w:rsidR="00A77B3E" w:rsidRDefault="00A77B3E">
            <w:pPr>
              <w:keepLines/>
            </w:pPr>
            <w:r>
              <w:rPr>
                <w:noProof/>
              </w:rPr>
              <w:t>Folder</w:t>
            </w:r>
          </w:p>
        </w:tc>
      </w:tr>
      <w:tr w:rsidR="00000000" w14:paraId="6B931A6F" w14:textId="77777777">
        <w:tc>
          <w:tcPr>
            <w:tcW w:w="2000" w:type="dxa"/>
          </w:tcPr>
          <w:p w14:paraId="6D40FD02" w14:textId="77777777" w:rsidR="00A77B3E" w:rsidRDefault="00A77B3E">
            <w:pPr>
              <w:keepLines/>
            </w:pPr>
            <w:r>
              <w:t>Project</w:t>
            </w:r>
          </w:p>
        </w:tc>
        <w:tc>
          <w:tcPr>
            <w:tcW w:w="7360" w:type="dxa"/>
          </w:tcPr>
          <w:p w14:paraId="713724FE" w14:textId="77777777" w:rsidR="00A77B3E" w:rsidRDefault="00A77B3E">
            <w:pPr>
              <w:keepLines/>
            </w:pPr>
            <w:r>
              <w:rPr>
                <w:noProof/>
              </w:rPr>
              <w:t>Decagon_Boundary Scan</w:t>
            </w:r>
          </w:p>
        </w:tc>
      </w:tr>
      <w:tr w:rsidR="00000000" w14:paraId="61719092" w14:textId="77777777">
        <w:tc>
          <w:tcPr>
            <w:tcW w:w="2000" w:type="dxa"/>
          </w:tcPr>
          <w:p w14:paraId="0569FF67" w14:textId="77777777" w:rsidR="00A77B3E" w:rsidRDefault="00A77B3E">
            <w:pPr>
              <w:keepLines/>
            </w:pPr>
            <w:r>
              <w:t>Relationship Status</w:t>
            </w:r>
          </w:p>
        </w:tc>
        <w:tc>
          <w:tcPr>
            <w:tcW w:w="7360" w:type="dxa"/>
          </w:tcPr>
          <w:p w14:paraId="4E77B542" w14:textId="77777777" w:rsidR="00000000" w:rsidRDefault="00000000"/>
        </w:tc>
      </w:tr>
      <w:tr w:rsidR="00000000" w14:paraId="48613DBD" w14:textId="77777777">
        <w:tc>
          <w:tcPr>
            <w:tcW w:w="2000" w:type="dxa"/>
          </w:tcPr>
          <w:p w14:paraId="5CC42AF2" w14:textId="77777777" w:rsidR="00A77B3E" w:rsidRDefault="00A77B3E">
            <w:pPr>
              <w:keepLines/>
            </w:pPr>
            <w:r>
              <w:t># of Attachments</w:t>
            </w:r>
          </w:p>
        </w:tc>
        <w:tc>
          <w:tcPr>
            <w:tcW w:w="7360" w:type="dxa"/>
          </w:tcPr>
          <w:p w14:paraId="6CB0740E" w14:textId="77777777" w:rsidR="00A77B3E" w:rsidRDefault="00A77B3E">
            <w:pPr>
              <w:keepLines/>
            </w:pPr>
            <w:r>
              <w:rPr>
                <w:noProof/>
              </w:rPr>
              <w:t>0</w:t>
            </w:r>
          </w:p>
        </w:tc>
      </w:tr>
      <w:tr w:rsidR="00000000" w14:paraId="36038927" w14:textId="77777777">
        <w:tc>
          <w:tcPr>
            <w:tcW w:w="2000" w:type="dxa"/>
          </w:tcPr>
          <w:p w14:paraId="558A50DA" w14:textId="77777777" w:rsidR="00A77B3E" w:rsidRDefault="00A77B3E">
            <w:pPr>
              <w:keepLines/>
            </w:pPr>
            <w:r>
              <w:t>Last Locked By</w:t>
            </w:r>
          </w:p>
        </w:tc>
        <w:tc>
          <w:tcPr>
            <w:tcW w:w="7360" w:type="dxa"/>
          </w:tcPr>
          <w:p w14:paraId="364CA931" w14:textId="77777777" w:rsidR="00000000" w:rsidRDefault="00000000"/>
        </w:tc>
      </w:tr>
      <w:tr w:rsidR="00000000" w14:paraId="3972E84E" w14:textId="77777777">
        <w:tc>
          <w:tcPr>
            <w:tcW w:w="2000" w:type="dxa"/>
          </w:tcPr>
          <w:p w14:paraId="40B17A87" w14:textId="77777777" w:rsidR="00A77B3E" w:rsidRDefault="00A77B3E">
            <w:pPr>
              <w:keepLines/>
            </w:pPr>
            <w:r>
              <w:t>Version</w:t>
            </w:r>
          </w:p>
        </w:tc>
        <w:tc>
          <w:tcPr>
            <w:tcW w:w="7360" w:type="dxa"/>
          </w:tcPr>
          <w:p w14:paraId="73B67351" w14:textId="77777777" w:rsidR="00A77B3E" w:rsidRDefault="00A77B3E">
            <w:pPr>
              <w:keepLines/>
            </w:pPr>
            <w:r>
              <w:rPr>
                <w:noProof/>
              </w:rPr>
              <w:t>1</w:t>
            </w:r>
          </w:p>
        </w:tc>
      </w:tr>
      <w:tr w:rsidR="00000000" w14:paraId="452EE275" w14:textId="77777777">
        <w:tc>
          <w:tcPr>
            <w:tcW w:w="2000" w:type="dxa"/>
          </w:tcPr>
          <w:p w14:paraId="0846D82C" w14:textId="77777777" w:rsidR="00A77B3E" w:rsidRDefault="00A77B3E">
            <w:pPr>
              <w:keepLines/>
            </w:pPr>
            <w:r>
              <w:t>Last Activity Date</w:t>
            </w:r>
          </w:p>
        </w:tc>
        <w:tc>
          <w:tcPr>
            <w:tcW w:w="7360" w:type="dxa"/>
          </w:tcPr>
          <w:p w14:paraId="20DFCFAD" w14:textId="77777777" w:rsidR="00A77B3E" w:rsidRDefault="00A77B3E">
            <w:pPr>
              <w:keepLines/>
            </w:pPr>
            <w:r>
              <w:rPr>
                <w:noProof/>
              </w:rPr>
              <w:t>2025-03-10 15:39:23.0</w:t>
            </w:r>
          </w:p>
        </w:tc>
      </w:tr>
      <w:tr w:rsidR="00000000" w14:paraId="70D07D2D" w14:textId="77777777">
        <w:tc>
          <w:tcPr>
            <w:tcW w:w="2000" w:type="dxa"/>
          </w:tcPr>
          <w:p w14:paraId="32B28EB4" w14:textId="77777777" w:rsidR="00A77B3E" w:rsidRDefault="00A77B3E">
            <w:pPr>
              <w:keepLines/>
            </w:pPr>
            <w:r>
              <w:t>Modified By</w:t>
            </w:r>
          </w:p>
        </w:tc>
        <w:tc>
          <w:tcPr>
            <w:tcW w:w="7360" w:type="dxa"/>
          </w:tcPr>
          <w:p w14:paraId="07194DF6" w14:textId="77777777" w:rsidR="00A77B3E" w:rsidRDefault="00A77B3E">
            <w:pPr>
              <w:keepLines/>
            </w:pPr>
            <w:r>
              <w:rPr>
                <w:noProof/>
              </w:rPr>
              <w:t>Nicole Sierra</w:t>
            </w:r>
          </w:p>
        </w:tc>
      </w:tr>
      <w:tr w:rsidR="00000000" w14:paraId="059A9A6D" w14:textId="77777777">
        <w:tc>
          <w:tcPr>
            <w:tcW w:w="2000" w:type="dxa"/>
          </w:tcPr>
          <w:p w14:paraId="095F2B00" w14:textId="77777777" w:rsidR="00A77B3E" w:rsidRDefault="00A77B3E">
            <w:pPr>
              <w:keepLines/>
            </w:pPr>
            <w:r>
              <w:t>API ID</w:t>
            </w:r>
          </w:p>
        </w:tc>
        <w:tc>
          <w:tcPr>
            <w:tcW w:w="7360" w:type="dxa"/>
          </w:tcPr>
          <w:p w14:paraId="23015806" w14:textId="77777777" w:rsidR="00A77B3E" w:rsidRDefault="00A77B3E">
            <w:pPr>
              <w:keepLines/>
            </w:pPr>
            <w:r>
              <w:rPr>
                <w:noProof/>
              </w:rPr>
              <w:t>18755422</w:t>
            </w:r>
          </w:p>
        </w:tc>
      </w:tr>
      <w:tr w:rsidR="00000000" w14:paraId="2355FB9B" w14:textId="77777777">
        <w:tc>
          <w:tcPr>
            <w:tcW w:w="2000" w:type="dxa"/>
          </w:tcPr>
          <w:p w14:paraId="1722FC93" w14:textId="77777777" w:rsidR="00A77B3E" w:rsidRDefault="00A77B3E">
            <w:pPr>
              <w:keepLines/>
            </w:pPr>
            <w:r>
              <w:t>Locked</w:t>
            </w:r>
          </w:p>
        </w:tc>
        <w:tc>
          <w:tcPr>
            <w:tcW w:w="7360" w:type="dxa"/>
          </w:tcPr>
          <w:p w14:paraId="344056FD" w14:textId="77777777" w:rsidR="00A77B3E" w:rsidRDefault="00A77B3E">
            <w:pPr>
              <w:keepLines/>
            </w:pPr>
            <w:r>
              <w:rPr>
                <w:noProof/>
              </w:rPr>
              <w:t>false</w:t>
            </w:r>
          </w:p>
        </w:tc>
      </w:tr>
      <w:tr w:rsidR="00000000" w14:paraId="1B0793BA" w14:textId="77777777">
        <w:tc>
          <w:tcPr>
            <w:tcW w:w="2000" w:type="dxa"/>
          </w:tcPr>
          <w:p w14:paraId="34A23F07" w14:textId="77777777" w:rsidR="00A77B3E" w:rsidRDefault="00A77B3E">
            <w:pPr>
              <w:keepLines/>
            </w:pPr>
            <w:r>
              <w:lastRenderedPageBreak/>
              <w:t>DOORS ID</w:t>
            </w:r>
          </w:p>
        </w:tc>
        <w:tc>
          <w:tcPr>
            <w:tcW w:w="7360" w:type="dxa"/>
          </w:tcPr>
          <w:p w14:paraId="4F58C197" w14:textId="77777777" w:rsidR="00000000" w:rsidRDefault="00000000"/>
        </w:tc>
      </w:tr>
      <w:tr w:rsidR="00000000" w14:paraId="7CBFA754" w14:textId="77777777">
        <w:tc>
          <w:tcPr>
            <w:tcW w:w="2000" w:type="dxa"/>
          </w:tcPr>
          <w:p w14:paraId="0CBB0032" w14:textId="77777777" w:rsidR="00A77B3E" w:rsidRDefault="00A77B3E">
            <w:pPr>
              <w:keepLines/>
            </w:pPr>
            <w:r>
              <w:t>Change Request</w:t>
            </w:r>
          </w:p>
        </w:tc>
        <w:tc>
          <w:tcPr>
            <w:tcW w:w="7360" w:type="dxa"/>
          </w:tcPr>
          <w:p w14:paraId="7D03256C" w14:textId="77777777" w:rsidR="00000000" w:rsidRDefault="00000000"/>
        </w:tc>
      </w:tr>
      <w:tr w:rsidR="00000000" w14:paraId="1548FA35" w14:textId="77777777">
        <w:tc>
          <w:tcPr>
            <w:tcW w:w="2000" w:type="dxa"/>
          </w:tcPr>
          <w:p w14:paraId="5F832E89" w14:textId="77777777" w:rsidR="00A77B3E" w:rsidRDefault="00A77B3E">
            <w:pPr>
              <w:keepLines/>
            </w:pPr>
            <w:r>
              <w:t>Global ID</w:t>
            </w:r>
          </w:p>
        </w:tc>
        <w:tc>
          <w:tcPr>
            <w:tcW w:w="7360" w:type="dxa"/>
          </w:tcPr>
          <w:p w14:paraId="469D22B3" w14:textId="77777777" w:rsidR="00A77B3E" w:rsidRDefault="00A77B3E">
            <w:pPr>
              <w:keepLines/>
            </w:pPr>
            <w:r>
              <w:rPr>
                <w:noProof/>
              </w:rPr>
              <w:t>COL02-FLD-10679200</w:t>
            </w:r>
          </w:p>
        </w:tc>
      </w:tr>
      <w:tr w:rsidR="00000000" w14:paraId="3190DBAB" w14:textId="77777777">
        <w:tc>
          <w:tcPr>
            <w:tcW w:w="2000" w:type="dxa"/>
          </w:tcPr>
          <w:p w14:paraId="2BB37A2E" w14:textId="77777777" w:rsidR="00A77B3E" w:rsidRDefault="00A77B3E">
            <w:pPr>
              <w:keepLines/>
            </w:pPr>
            <w:r>
              <w:t>Last Locked</w:t>
            </w:r>
          </w:p>
        </w:tc>
        <w:tc>
          <w:tcPr>
            <w:tcW w:w="7360" w:type="dxa"/>
          </w:tcPr>
          <w:p w14:paraId="1F62EFA9" w14:textId="77777777" w:rsidR="00000000" w:rsidRDefault="00000000"/>
        </w:tc>
      </w:tr>
      <w:tr w:rsidR="00000000" w14:paraId="4E2C39D2" w14:textId="77777777">
        <w:tc>
          <w:tcPr>
            <w:tcW w:w="2000" w:type="dxa"/>
          </w:tcPr>
          <w:p w14:paraId="1D480E95" w14:textId="77777777" w:rsidR="00A77B3E" w:rsidRDefault="00A77B3E">
            <w:pPr>
              <w:keepLines/>
            </w:pPr>
            <w:r>
              <w:t># of Upstream Relationships</w:t>
            </w:r>
          </w:p>
        </w:tc>
        <w:tc>
          <w:tcPr>
            <w:tcW w:w="7360" w:type="dxa"/>
          </w:tcPr>
          <w:p w14:paraId="70642D56" w14:textId="77777777" w:rsidR="00A77B3E" w:rsidRDefault="00A77B3E">
            <w:pPr>
              <w:keepLines/>
            </w:pPr>
            <w:r>
              <w:rPr>
                <w:noProof/>
              </w:rPr>
              <w:t>0</w:t>
            </w:r>
          </w:p>
        </w:tc>
      </w:tr>
      <w:tr w:rsidR="00000000" w14:paraId="22CA82BB" w14:textId="77777777">
        <w:tc>
          <w:tcPr>
            <w:tcW w:w="2000" w:type="dxa"/>
          </w:tcPr>
          <w:p w14:paraId="11B3179E" w14:textId="77777777" w:rsidR="00A77B3E" w:rsidRDefault="00A77B3E">
            <w:pPr>
              <w:keepLines/>
            </w:pPr>
            <w:r>
              <w:t>Tags</w:t>
            </w:r>
          </w:p>
        </w:tc>
        <w:tc>
          <w:tcPr>
            <w:tcW w:w="7360" w:type="dxa"/>
          </w:tcPr>
          <w:p w14:paraId="1E9DB236" w14:textId="77777777" w:rsidR="00000000" w:rsidRDefault="00000000"/>
        </w:tc>
      </w:tr>
      <w:tr w:rsidR="00000000" w14:paraId="2AA549F9" w14:textId="77777777">
        <w:tc>
          <w:tcPr>
            <w:tcW w:w="2000" w:type="dxa"/>
          </w:tcPr>
          <w:p w14:paraId="4E0613DA" w14:textId="77777777" w:rsidR="00A77B3E" w:rsidRDefault="00A77B3E">
            <w:pPr>
              <w:keepLines/>
            </w:pPr>
            <w:r>
              <w:t>Heading</w:t>
            </w:r>
          </w:p>
        </w:tc>
        <w:tc>
          <w:tcPr>
            <w:tcW w:w="7360" w:type="dxa"/>
          </w:tcPr>
          <w:p w14:paraId="5A347CD1" w14:textId="77777777" w:rsidR="00A77B3E" w:rsidRDefault="00A77B3E">
            <w:pPr>
              <w:keepLines/>
            </w:pPr>
            <w:r>
              <w:rPr>
                <w:noProof/>
              </w:rPr>
              <w:t>1.2.1.4.1</w:t>
            </w:r>
          </w:p>
        </w:tc>
      </w:tr>
      <w:tr w:rsidR="00000000" w14:paraId="06F493B4" w14:textId="77777777">
        <w:tc>
          <w:tcPr>
            <w:tcW w:w="2000" w:type="dxa"/>
          </w:tcPr>
          <w:p w14:paraId="2213AC73" w14:textId="77777777" w:rsidR="00A77B3E" w:rsidRDefault="00A77B3E">
            <w:pPr>
              <w:keepLines/>
            </w:pPr>
            <w:r>
              <w:t>Created Date</w:t>
            </w:r>
          </w:p>
        </w:tc>
        <w:tc>
          <w:tcPr>
            <w:tcW w:w="7360" w:type="dxa"/>
          </w:tcPr>
          <w:p w14:paraId="67CB8D32" w14:textId="77777777" w:rsidR="00A77B3E" w:rsidRDefault="00A77B3E">
            <w:pPr>
              <w:keepLines/>
            </w:pPr>
            <w:r>
              <w:rPr>
                <w:noProof/>
              </w:rPr>
              <w:t>12/13/2024</w:t>
            </w:r>
          </w:p>
        </w:tc>
      </w:tr>
      <w:tr w:rsidR="00000000" w14:paraId="10CB1FFF" w14:textId="77777777">
        <w:tc>
          <w:tcPr>
            <w:tcW w:w="2000" w:type="dxa"/>
          </w:tcPr>
          <w:p w14:paraId="6FD32060" w14:textId="77777777" w:rsidR="00A77B3E" w:rsidRDefault="00A77B3E">
            <w:pPr>
              <w:keepLines/>
            </w:pPr>
            <w:r>
              <w:t>Created By</w:t>
            </w:r>
          </w:p>
        </w:tc>
        <w:tc>
          <w:tcPr>
            <w:tcW w:w="7360" w:type="dxa"/>
          </w:tcPr>
          <w:p w14:paraId="118E07BA" w14:textId="77777777" w:rsidR="00A77B3E" w:rsidRDefault="00A77B3E">
            <w:pPr>
              <w:keepLines/>
            </w:pPr>
            <w:r>
              <w:rPr>
                <w:noProof/>
              </w:rPr>
              <w:t>Nicole Sierra</w:t>
            </w:r>
          </w:p>
        </w:tc>
      </w:tr>
      <w:tr w:rsidR="00000000" w14:paraId="0342571C" w14:textId="77777777">
        <w:tc>
          <w:tcPr>
            <w:tcW w:w="2000" w:type="dxa"/>
          </w:tcPr>
          <w:p w14:paraId="5B9740AB" w14:textId="77777777" w:rsidR="00A77B3E" w:rsidRDefault="00A77B3E">
            <w:pPr>
              <w:keepLines/>
            </w:pPr>
            <w:r>
              <w:t>Item Path</w:t>
            </w:r>
          </w:p>
        </w:tc>
        <w:tc>
          <w:tcPr>
            <w:tcW w:w="7360" w:type="dxa"/>
          </w:tcPr>
          <w:p w14:paraId="5498C174" w14:textId="77777777" w:rsidR="00000000" w:rsidRDefault="00000000"/>
        </w:tc>
      </w:tr>
      <w:tr w:rsidR="00000000" w14:paraId="046A5271" w14:textId="77777777">
        <w:tc>
          <w:tcPr>
            <w:tcW w:w="2000" w:type="dxa"/>
          </w:tcPr>
          <w:p w14:paraId="23148A17" w14:textId="77777777" w:rsidR="00A77B3E" w:rsidRDefault="00A77B3E">
            <w:pPr>
              <w:keepLines/>
            </w:pPr>
            <w:r>
              <w:t># of Comments</w:t>
            </w:r>
          </w:p>
        </w:tc>
        <w:tc>
          <w:tcPr>
            <w:tcW w:w="7360" w:type="dxa"/>
          </w:tcPr>
          <w:p w14:paraId="660261AF" w14:textId="77777777" w:rsidR="00A77B3E" w:rsidRDefault="00A77B3E">
            <w:pPr>
              <w:keepLines/>
            </w:pPr>
            <w:r>
              <w:rPr>
                <w:noProof/>
              </w:rPr>
              <w:t>0</w:t>
            </w:r>
          </w:p>
        </w:tc>
      </w:tr>
      <w:tr w:rsidR="00000000" w14:paraId="137E1326" w14:textId="77777777">
        <w:tc>
          <w:tcPr>
            <w:tcW w:w="2000" w:type="dxa"/>
          </w:tcPr>
          <w:p w14:paraId="7DE960AF" w14:textId="77777777" w:rsidR="00A77B3E" w:rsidRDefault="00A77B3E">
            <w:pPr>
              <w:keepLines/>
            </w:pPr>
            <w:r>
              <w:t>Modified Date</w:t>
            </w:r>
          </w:p>
        </w:tc>
        <w:tc>
          <w:tcPr>
            <w:tcW w:w="7360" w:type="dxa"/>
          </w:tcPr>
          <w:p w14:paraId="7D2F1D25" w14:textId="77777777" w:rsidR="00A77B3E" w:rsidRDefault="00A77B3E">
            <w:pPr>
              <w:keepLines/>
            </w:pPr>
            <w:r>
              <w:rPr>
                <w:noProof/>
              </w:rPr>
              <w:t>12/13/2024</w:t>
            </w:r>
          </w:p>
        </w:tc>
      </w:tr>
      <w:tr w:rsidR="00000000" w14:paraId="2413B0A9" w14:textId="77777777">
        <w:tc>
          <w:tcPr>
            <w:tcW w:w="2000" w:type="dxa"/>
          </w:tcPr>
          <w:p w14:paraId="66B15246" w14:textId="77777777" w:rsidR="00A77B3E" w:rsidRDefault="00A77B3E">
            <w:pPr>
              <w:keepLines/>
            </w:pPr>
            <w:r>
              <w:t>Current version</w:t>
            </w:r>
          </w:p>
        </w:tc>
        <w:tc>
          <w:tcPr>
            <w:tcW w:w="7360" w:type="dxa"/>
          </w:tcPr>
          <w:p w14:paraId="3BAE2D7C" w14:textId="77777777" w:rsidR="00A77B3E" w:rsidRDefault="00A77B3E">
            <w:pPr>
              <w:keepLines/>
            </w:pPr>
            <w:r>
              <w:rPr>
                <w:noProof/>
              </w:rPr>
              <w:t>1</w:t>
            </w:r>
          </w:p>
        </w:tc>
      </w:tr>
      <w:tr w:rsidR="00000000" w14:paraId="64695C2D" w14:textId="77777777">
        <w:tc>
          <w:tcPr>
            <w:tcW w:w="2000" w:type="dxa"/>
          </w:tcPr>
          <w:p w14:paraId="226D093B" w14:textId="77777777" w:rsidR="00A77B3E" w:rsidRDefault="00A77B3E">
            <w:pPr>
              <w:keepLines/>
            </w:pPr>
            <w:r>
              <w:t>Export Controlled</w:t>
            </w:r>
          </w:p>
        </w:tc>
        <w:tc>
          <w:tcPr>
            <w:tcW w:w="7360" w:type="dxa"/>
          </w:tcPr>
          <w:p w14:paraId="4C07DB00" w14:textId="77777777" w:rsidR="00000000" w:rsidRDefault="00000000"/>
        </w:tc>
      </w:tr>
      <w:tr w:rsidR="00000000" w14:paraId="75F84D87" w14:textId="77777777">
        <w:tc>
          <w:tcPr>
            <w:tcW w:w="2000" w:type="dxa"/>
          </w:tcPr>
          <w:p w14:paraId="390207A2" w14:textId="77777777" w:rsidR="00A77B3E" w:rsidRDefault="00A77B3E">
            <w:pPr>
              <w:keepLines/>
            </w:pPr>
            <w:r>
              <w:t># of Links</w:t>
            </w:r>
          </w:p>
        </w:tc>
        <w:tc>
          <w:tcPr>
            <w:tcW w:w="7360" w:type="dxa"/>
          </w:tcPr>
          <w:p w14:paraId="1DEBB12A" w14:textId="77777777" w:rsidR="00A77B3E" w:rsidRDefault="00A77B3E">
            <w:pPr>
              <w:keepLines/>
            </w:pPr>
            <w:r>
              <w:rPr>
                <w:noProof/>
              </w:rPr>
              <w:t>0</w:t>
            </w:r>
          </w:p>
        </w:tc>
      </w:tr>
    </w:tbl>
    <w:p w14:paraId="51C339DD" w14:textId="77777777" w:rsidR="00A77B3E" w:rsidRDefault="00A77B3E">
      <w:pPr>
        <w:keepLines/>
      </w:pPr>
      <w:r>
        <w:t xml:space="preserve">Tags: </w:t>
      </w:r>
    </w:p>
    <w:p w14:paraId="498FBD02" w14:textId="77777777" w:rsidR="00A77B3E" w:rsidRDefault="00A77B3E">
      <w:pPr>
        <w:keepLines/>
      </w:pPr>
      <w:r>
        <w:t xml:space="preserve">Synchronized Items: </w:t>
      </w:r>
    </w:p>
    <w:p w14:paraId="2A52DAE2" w14:textId="77777777" w:rsidR="00A77B3E" w:rsidRDefault="00A77B3E">
      <w:pPr>
        <w:keepLines/>
      </w:pPr>
      <w:r>
        <w:t xml:space="preserve">Comments: </w:t>
      </w:r>
    </w:p>
    <w:p w14:paraId="47A3CBD2" w14:textId="77777777" w:rsidR="00A77B3E" w:rsidRDefault="00A77B3E">
      <w:pPr>
        <w:keepLines/>
      </w:pPr>
      <w:r>
        <w:t xml:space="preserve">Versions: </w:t>
      </w:r>
    </w:p>
    <w:p w14:paraId="71CF0835" w14:textId="77777777" w:rsidR="00A77B3E" w:rsidRDefault="00A77B3E">
      <w:pPr>
        <w:keepLines/>
      </w:pPr>
      <w:r>
        <w:t>#</w:t>
      </w:r>
      <w:r>
        <w:rPr>
          <w:noProof/>
        </w:rPr>
        <w:t>1</w:t>
      </w:r>
      <w:r>
        <w:t xml:space="preserve">: </w:t>
      </w:r>
      <w:r>
        <w:rPr>
          <w:noProof/>
        </w:rPr>
        <w:t>12/13/2024</w:t>
      </w:r>
      <w:r>
        <w:t xml:space="preserve"> - </w:t>
      </w:r>
      <w:r>
        <w:rPr>
          <w:noProof/>
        </w:rPr>
        <w:t>Initial creation</w:t>
      </w:r>
      <w:r>
        <w:t xml:space="preserve"> - . Baselines: </w:t>
      </w:r>
      <w:r>
        <w:rPr>
          <w:noProof/>
        </w:rPr>
        <w:t>B1 - Project Decagon Post SyRR - 07/11/2025,</w:t>
      </w:r>
    </w:p>
    <w:p w14:paraId="2E7AE00D" w14:textId="77777777" w:rsidR="00A77B3E" w:rsidRDefault="00A77B3E">
      <w:pPr>
        <w:pStyle w:val="Heading3"/>
        <w:keepLines/>
      </w:pPr>
      <w:bookmarkStart w:id="37" w:name="DECAGON-FLD-10_0"/>
      <w:r>
        <w:rPr>
          <w:noProof/>
        </w:rPr>
        <w:t>828-1A60-001</w:t>
      </w:r>
      <w:bookmarkEnd w:id="37"/>
    </w:p>
    <w:tbl>
      <w:tblPr>
        <w:tblW w:w="5000" w:type="pct"/>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2046"/>
        <w:gridCol w:w="7530"/>
      </w:tblGrid>
      <w:tr w:rsidR="00000000" w14:paraId="0067DEA0" w14:textId="77777777">
        <w:tc>
          <w:tcPr>
            <w:tcW w:w="2000" w:type="dxa"/>
          </w:tcPr>
          <w:p w14:paraId="3AF223DF" w14:textId="77777777" w:rsidR="00A77B3E" w:rsidRDefault="00A77B3E">
            <w:pPr>
              <w:keepLines/>
            </w:pPr>
            <w:r>
              <w:t># of Downstream Relationships</w:t>
            </w:r>
          </w:p>
        </w:tc>
        <w:tc>
          <w:tcPr>
            <w:tcW w:w="7360" w:type="dxa"/>
          </w:tcPr>
          <w:p w14:paraId="7656F0FC" w14:textId="77777777" w:rsidR="00A77B3E" w:rsidRDefault="00A77B3E">
            <w:pPr>
              <w:keepLines/>
            </w:pPr>
            <w:r>
              <w:rPr>
                <w:noProof/>
              </w:rPr>
              <w:t>0</w:t>
            </w:r>
          </w:p>
        </w:tc>
      </w:tr>
      <w:tr w:rsidR="00000000" w14:paraId="42191D72" w14:textId="77777777">
        <w:tc>
          <w:tcPr>
            <w:tcW w:w="2000" w:type="dxa"/>
          </w:tcPr>
          <w:p w14:paraId="2BD442F8" w14:textId="77777777" w:rsidR="00A77B3E" w:rsidRDefault="00A77B3E">
            <w:pPr>
              <w:keepLines/>
            </w:pPr>
            <w:r>
              <w:t>Connected Users</w:t>
            </w:r>
          </w:p>
        </w:tc>
        <w:tc>
          <w:tcPr>
            <w:tcW w:w="7360" w:type="dxa"/>
          </w:tcPr>
          <w:p w14:paraId="0919E955" w14:textId="77777777" w:rsidR="00A77B3E" w:rsidRDefault="00A77B3E">
            <w:pPr>
              <w:keepLines/>
            </w:pPr>
            <w:r>
              <w:rPr>
                <w:noProof/>
              </w:rPr>
              <w:t>2</w:t>
            </w:r>
          </w:p>
        </w:tc>
      </w:tr>
      <w:tr w:rsidR="00000000" w14:paraId="7B8C9446" w14:textId="77777777">
        <w:tc>
          <w:tcPr>
            <w:tcW w:w="2000" w:type="dxa"/>
          </w:tcPr>
          <w:p w14:paraId="588B87C3" w14:textId="77777777" w:rsidR="00A77B3E" w:rsidRDefault="00A77B3E">
            <w:pPr>
              <w:keepLines/>
            </w:pPr>
            <w:r>
              <w:t>Item Type</w:t>
            </w:r>
          </w:p>
        </w:tc>
        <w:tc>
          <w:tcPr>
            <w:tcW w:w="7360" w:type="dxa"/>
          </w:tcPr>
          <w:p w14:paraId="7BE42C83" w14:textId="77777777" w:rsidR="00A77B3E" w:rsidRDefault="00A77B3E">
            <w:pPr>
              <w:keepLines/>
            </w:pPr>
            <w:r>
              <w:rPr>
                <w:noProof/>
              </w:rPr>
              <w:t>Folder</w:t>
            </w:r>
          </w:p>
        </w:tc>
      </w:tr>
      <w:tr w:rsidR="00000000" w14:paraId="0AAAFEB0" w14:textId="77777777">
        <w:tc>
          <w:tcPr>
            <w:tcW w:w="2000" w:type="dxa"/>
          </w:tcPr>
          <w:p w14:paraId="5B2136D7" w14:textId="77777777" w:rsidR="00A77B3E" w:rsidRDefault="00A77B3E">
            <w:pPr>
              <w:keepLines/>
            </w:pPr>
            <w:r>
              <w:t>Project</w:t>
            </w:r>
          </w:p>
        </w:tc>
        <w:tc>
          <w:tcPr>
            <w:tcW w:w="7360" w:type="dxa"/>
          </w:tcPr>
          <w:p w14:paraId="2441C839" w14:textId="77777777" w:rsidR="00A77B3E" w:rsidRDefault="00A77B3E">
            <w:pPr>
              <w:keepLines/>
            </w:pPr>
            <w:r>
              <w:rPr>
                <w:noProof/>
              </w:rPr>
              <w:t>Decagon_Boundary Scan</w:t>
            </w:r>
          </w:p>
        </w:tc>
      </w:tr>
      <w:tr w:rsidR="00000000" w14:paraId="328FE4D3" w14:textId="77777777">
        <w:tc>
          <w:tcPr>
            <w:tcW w:w="2000" w:type="dxa"/>
          </w:tcPr>
          <w:p w14:paraId="5CF96074" w14:textId="77777777" w:rsidR="00A77B3E" w:rsidRDefault="00A77B3E">
            <w:pPr>
              <w:keepLines/>
            </w:pPr>
            <w:r>
              <w:t>Relationship Status</w:t>
            </w:r>
          </w:p>
        </w:tc>
        <w:tc>
          <w:tcPr>
            <w:tcW w:w="7360" w:type="dxa"/>
          </w:tcPr>
          <w:p w14:paraId="65F63D05" w14:textId="77777777" w:rsidR="00000000" w:rsidRDefault="00000000"/>
        </w:tc>
      </w:tr>
      <w:tr w:rsidR="00000000" w14:paraId="53762558" w14:textId="77777777">
        <w:tc>
          <w:tcPr>
            <w:tcW w:w="2000" w:type="dxa"/>
          </w:tcPr>
          <w:p w14:paraId="554A3DBB" w14:textId="77777777" w:rsidR="00A77B3E" w:rsidRDefault="00A77B3E">
            <w:pPr>
              <w:keepLines/>
            </w:pPr>
            <w:r>
              <w:t># of Attachments</w:t>
            </w:r>
          </w:p>
        </w:tc>
        <w:tc>
          <w:tcPr>
            <w:tcW w:w="7360" w:type="dxa"/>
          </w:tcPr>
          <w:p w14:paraId="1C2F08ED" w14:textId="77777777" w:rsidR="00A77B3E" w:rsidRDefault="00A77B3E">
            <w:pPr>
              <w:keepLines/>
            </w:pPr>
            <w:r>
              <w:rPr>
                <w:noProof/>
              </w:rPr>
              <w:t>0</w:t>
            </w:r>
          </w:p>
        </w:tc>
      </w:tr>
      <w:tr w:rsidR="00000000" w14:paraId="2843D13C" w14:textId="77777777">
        <w:tc>
          <w:tcPr>
            <w:tcW w:w="2000" w:type="dxa"/>
          </w:tcPr>
          <w:p w14:paraId="7683721D" w14:textId="77777777" w:rsidR="00A77B3E" w:rsidRDefault="00A77B3E">
            <w:pPr>
              <w:keepLines/>
            </w:pPr>
            <w:r>
              <w:t>Last Locked By</w:t>
            </w:r>
          </w:p>
        </w:tc>
        <w:tc>
          <w:tcPr>
            <w:tcW w:w="7360" w:type="dxa"/>
          </w:tcPr>
          <w:p w14:paraId="2BBDB7E0" w14:textId="77777777" w:rsidR="00A77B3E" w:rsidRDefault="00A77B3E">
            <w:pPr>
              <w:keepLines/>
            </w:pPr>
            <w:r>
              <w:rPr>
                <w:noProof/>
              </w:rPr>
              <w:t>Nicole Sierra</w:t>
            </w:r>
          </w:p>
        </w:tc>
      </w:tr>
      <w:tr w:rsidR="00000000" w14:paraId="6338F9E6" w14:textId="77777777">
        <w:tc>
          <w:tcPr>
            <w:tcW w:w="2000" w:type="dxa"/>
          </w:tcPr>
          <w:p w14:paraId="4CBEC1DD" w14:textId="77777777" w:rsidR="00A77B3E" w:rsidRDefault="00A77B3E">
            <w:pPr>
              <w:keepLines/>
            </w:pPr>
            <w:r>
              <w:t>Version</w:t>
            </w:r>
          </w:p>
        </w:tc>
        <w:tc>
          <w:tcPr>
            <w:tcW w:w="7360" w:type="dxa"/>
          </w:tcPr>
          <w:p w14:paraId="4D2017AC" w14:textId="77777777" w:rsidR="00A77B3E" w:rsidRDefault="00A77B3E">
            <w:pPr>
              <w:keepLines/>
            </w:pPr>
            <w:r>
              <w:rPr>
                <w:noProof/>
              </w:rPr>
              <w:t>4</w:t>
            </w:r>
          </w:p>
        </w:tc>
      </w:tr>
      <w:tr w:rsidR="00000000" w14:paraId="1562085F" w14:textId="77777777">
        <w:tc>
          <w:tcPr>
            <w:tcW w:w="2000" w:type="dxa"/>
          </w:tcPr>
          <w:p w14:paraId="1BD7D349" w14:textId="77777777" w:rsidR="00A77B3E" w:rsidRDefault="00A77B3E">
            <w:pPr>
              <w:keepLines/>
            </w:pPr>
            <w:r>
              <w:t>Last Activity Date</w:t>
            </w:r>
          </w:p>
        </w:tc>
        <w:tc>
          <w:tcPr>
            <w:tcW w:w="7360" w:type="dxa"/>
          </w:tcPr>
          <w:p w14:paraId="41D14C1F" w14:textId="77777777" w:rsidR="00A77B3E" w:rsidRDefault="00A77B3E">
            <w:pPr>
              <w:keepLines/>
            </w:pPr>
            <w:r>
              <w:rPr>
                <w:noProof/>
              </w:rPr>
              <w:t>2025-03-10 15:39:23.0</w:t>
            </w:r>
          </w:p>
        </w:tc>
      </w:tr>
      <w:tr w:rsidR="00000000" w14:paraId="3C2BC07E" w14:textId="77777777">
        <w:tc>
          <w:tcPr>
            <w:tcW w:w="2000" w:type="dxa"/>
          </w:tcPr>
          <w:p w14:paraId="6CE7E672" w14:textId="77777777" w:rsidR="00A77B3E" w:rsidRDefault="00A77B3E">
            <w:pPr>
              <w:keepLines/>
            </w:pPr>
            <w:r>
              <w:t>Modified By</w:t>
            </w:r>
          </w:p>
        </w:tc>
        <w:tc>
          <w:tcPr>
            <w:tcW w:w="7360" w:type="dxa"/>
          </w:tcPr>
          <w:p w14:paraId="17809DA0" w14:textId="77777777" w:rsidR="00A77B3E" w:rsidRDefault="00A77B3E">
            <w:pPr>
              <w:keepLines/>
            </w:pPr>
            <w:r>
              <w:rPr>
                <w:noProof/>
              </w:rPr>
              <w:t>Nicole Sierra</w:t>
            </w:r>
          </w:p>
        </w:tc>
      </w:tr>
      <w:tr w:rsidR="00000000" w14:paraId="15F77773" w14:textId="77777777">
        <w:tc>
          <w:tcPr>
            <w:tcW w:w="2000" w:type="dxa"/>
          </w:tcPr>
          <w:p w14:paraId="7584728B" w14:textId="77777777" w:rsidR="00A77B3E" w:rsidRDefault="00A77B3E">
            <w:pPr>
              <w:keepLines/>
            </w:pPr>
            <w:r>
              <w:t>API ID</w:t>
            </w:r>
          </w:p>
        </w:tc>
        <w:tc>
          <w:tcPr>
            <w:tcW w:w="7360" w:type="dxa"/>
          </w:tcPr>
          <w:p w14:paraId="752B375A" w14:textId="77777777" w:rsidR="00A77B3E" w:rsidRDefault="00A77B3E">
            <w:pPr>
              <w:keepLines/>
            </w:pPr>
            <w:r>
              <w:rPr>
                <w:noProof/>
              </w:rPr>
              <w:t>18754962</w:t>
            </w:r>
          </w:p>
        </w:tc>
      </w:tr>
      <w:tr w:rsidR="00000000" w14:paraId="0EBCCBC5" w14:textId="77777777">
        <w:tc>
          <w:tcPr>
            <w:tcW w:w="2000" w:type="dxa"/>
          </w:tcPr>
          <w:p w14:paraId="51AE4514" w14:textId="77777777" w:rsidR="00A77B3E" w:rsidRDefault="00A77B3E">
            <w:pPr>
              <w:keepLines/>
            </w:pPr>
            <w:r>
              <w:t>Locked</w:t>
            </w:r>
          </w:p>
        </w:tc>
        <w:tc>
          <w:tcPr>
            <w:tcW w:w="7360" w:type="dxa"/>
          </w:tcPr>
          <w:p w14:paraId="259CE2FD" w14:textId="77777777" w:rsidR="00A77B3E" w:rsidRDefault="00A77B3E">
            <w:pPr>
              <w:keepLines/>
            </w:pPr>
            <w:r>
              <w:rPr>
                <w:noProof/>
              </w:rPr>
              <w:t>false</w:t>
            </w:r>
          </w:p>
        </w:tc>
      </w:tr>
      <w:tr w:rsidR="00000000" w14:paraId="5AD05FC3" w14:textId="77777777">
        <w:tc>
          <w:tcPr>
            <w:tcW w:w="2000" w:type="dxa"/>
          </w:tcPr>
          <w:p w14:paraId="7BE1FF75" w14:textId="77777777" w:rsidR="00A77B3E" w:rsidRDefault="00A77B3E">
            <w:pPr>
              <w:keepLines/>
            </w:pPr>
            <w:r>
              <w:t>DOORS ID</w:t>
            </w:r>
          </w:p>
        </w:tc>
        <w:tc>
          <w:tcPr>
            <w:tcW w:w="7360" w:type="dxa"/>
          </w:tcPr>
          <w:p w14:paraId="281222DE" w14:textId="77777777" w:rsidR="00000000" w:rsidRDefault="00000000"/>
        </w:tc>
      </w:tr>
      <w:tr w:rsidR="00000000" w14:paraId="6508DB20" w14:textId="77777777">
        <w:tc>
          <w:tcPr>
            <w:tcW w:w="2000" w:type="dxa"/>
          </w:tcPr>
          <w:p w14:paraId="06F68FC3" w14:textId="77777777" w:rsidR="00A77B3E" w:rsidRDefault="00A77B3E">
            <w:pPr>
              <w:keepLines/>
            </w:pPr>
            <w:r>
              <w:t>Change Request</w:t>
            </w:r>
          </w:p>
        </w:tc>
        <w:tc>
          <w:tcPr>
            <w:tcW w:w="7360" w:type="dxa"/>
          </w:tcPr>
          <w:p w14:paraId="3BF5F01A" w14:textId="77777777" w:rsidR="00000000" w:rsidRDefault="00000000"/>
        </w:tc>
      </w:tr>
      <w:tr w:rsidR="00000000" w14:paraId="7845A97B" w14:textId="77777777">
        <w:tc>
          <w:tcPr>
            <w:tcW w:w="2000" w:type="dxa"/>
          </w:tcPr>
          <w:p w14:paraId="1FCB57FB" w14:textId="77777777" w:rsidR="00A77B3E" w:rsidRDefault="00A77B3E">
            <w:pPr>
              <w:keepLines/>
            </w:pPr>
            <w:r>
              <w:t>Global ID</w:t>
            </w:r>
          </w:p>
        </w:tc>
        <w:tc>
          <w:tcPr>
            <w:tcW w:w="7360" w:type="dxa"/>
          </w:tcPr>
          <w:p w14:paraId="56FB0D9A" w14:textId="77777777" w:rsidR="00A77B3E" w:rsidRDefault="00A77B3E">
            <w:pPr>
              <w:keepLines/>
            </w:pPr>
            <w:r>
              <w:rPr>
                <w:noProof/>
              </w:rPr>
              <w:t>COL02-FLD-10679143</w:t>
            </w:r>
          </w:p>
        </w:tc>
      </w:tr>
      <w:tr w:rsidR="00000000" w14:paraId="74428C90" w14:textId="77777777">
        <w:tc>
          <w:tcPr>
            <w:tcW w:w="2000" w:type="dxa"/>
          </w:tcPr>
          <w:p w14:paraId="2383BA0A" w14:textId="77777777" w:rsidR="00A77B3E" w:rsidRDefault="00A77B3E">
            <w:pPr>
              <w:keepLines/>
            </w:pPr>
            <w:r>
              <w:t>Last Locked</w:t>
            </w:r>
          </w:p>
        </w:tc>
        <w:tc>
          <w:tcPr>
            <w:tcW w:w="7360" w:type="dxa"/>
          </w:tcPr>
          <w:p w14:paraId="0F84C9E8" w14:textId="77777777" w:rsidR="00A77B3E" w:rsidRDefault="00A77B3E">
            <w:pPr>
              <w:keepLines/>
            </w:pPr>
            <w:r>
              <w:rPr>
                <w:noProof/>
              </w:rPr>
              <w:t>2024-12-13 17:10:17.0</w:t>
            </w:r>
          </w:p>
        </w:tc>
      </w:tr>
      <w:tr w:rsidR="00000000" w14:paraId="30C0360B" w14:textId="77777777">
        <w:tc>
          <w:tcPr>
            <w:tcW w:w="2000" w:type="dxa"/>
          </w:tcPr>
          <w:p w14:paraId="381774DD" w14:textId="77777777" w:rsidR="00A77B3E" w:rsidRDefault="00A77B3E">
            <w:pPr>
              <w:keepLines/>
            </w:pPr>
            <w:r>
              <w:t># of Upstream Relationships</w:t>
            </w:r>
          </w:p>
        </w:tc>
        <w:tc>
          <w:tcPr>
            <w:tcW w:w="7360" w:type="dxa"/>
          </w:tcPr>
          <w:p w14:paraId="76EB0232" w14:textId="77777777" w:rsidR="00A77B3E" w:rsidRDefault="00A77B3E">
            <w:pPr>
              <w:keepLines/>
            </w:pPr>
            <w:r>
              <w:rPr>
                <w:noProof/>
              </w:rPr>
              <w:t>0</w:t>
            </w:r>
          </w:p>
        </w:tc>
      </w:tr>
      <w:tr w:rsidR="00000000" w14:paraId="6D340F26" w14:textId="77777777">
        <w:tc>
          <w:tcPr>
            <w:tcW w:w="2000" w:type="dxa"/>
          </w:tcPr>
          <w:p w14:paraId="58E623D4" w14:textId="77777777" w:rsidR="00A77B3E" w:rsidRDefault="00A77B3E">
            <w:pPr>
              <w:keepLines/>
            </w:pPr>
            <w:r>
              <w:t>Tags</w:t>
            </w:r>
          </w:p>
        </w:tc>
        <w:tc>
          <w:tcPr>
            <w:tcW w:w="7360" w:type="dxa"/>
          </w:tcPr>
          <w:p w14:paraId="0FF96212" w14:textId="77777777" w:rsidR="00000000" w:rsidRDefault="00000000"/>
        </w:tc>
      </w:tr>
      <w:tr w:rsidR="00000000" w14:paraId="65B7A4A3" w14:textId="77777777">
        <w:tc>
          <w:tcPr>
            <w:tcW w:w="2000" w:type="dxa"/>
          </w:tcPr>
          <w:p w14:paraId="01361101" w14:textId="77777777" w:rsidR="00A77B3E" w:rsidRDefault="00A77B3E">
            <w:pPr>
              <w:keepLines/>
            </w:pPr>
            <w:r>
              <w:lastRenderedPageBreak/>
              <w:t>Heading</w:t>
            </w:r>
          </w:p>
        </w:tc>
        <w:tc>
          <w:tcPr>
            <w:tcW w:w="7360" w:type="dxa"/>
          </w:tcPr>
          <w:p w14:paraId="123711EE" w14:textId="77777777" w:rsidR="00A77B3E" w:rsidRDefault="00A77B3E">
            <w:pPr>
              <w:keepLines/>
            </w:pPr>
            <w:r>
              <w:rPr>
                <w:noProof/>
              </w:rPr>
              <w:t>1.2.1.4.1.1</w:t>
            </w:r>
          </w:p>
        </w:tc>
      </w:tr>
      <w:tr w:rsidR="00000000" w14:paraId="0597D5FE" w14:textId="77777777">
        <w:tc>
          <w:tcPr>
            <w:tcW w:w="2000" w:type="dxa"/>
          </w:tcPr>
          <w:p w14:paraId="5133EA00" w14:textId="77777777" w:rsidR="00A77B3E" w:rsidRDefault="00A77B3E">
            <w:pPr>
              <w:keepLines/>
            </w:pPr>
            <w:r>
              <w:t>Created Date</w:t>
            </w:r>
          </w:p>
        </w:tc>
        <w:tc>
          <w:tcPr>
            <w:tcW w:w="7360" w:type="dxa"/>
          </w:tcPr>
          <w:p w14:paraId="4FA4EFFE" w14:textId="77777777" w:rsidR="00A77B3E" w:rsidRDefault="00A77B3E">
            <w:pPr>
              <w:keepLines/>
            </w:pPr>
            <w:r>
              <w:rPr>
                <w:noProof/>
              </w:rPr>
              <w:t>12/12/2024</w:t>
            </w:r>
          </w:p>
        </w:tc>
      </w:tr>
      <w:tr w:rsidR="00000000" w14:paraId="7FC1987B" w14:textId="77777777">
        <w:tc>
          <w:tcPr>
            <w:tcW w:w="2000" w:type="dxa"/>
          </w:tcPr>
          <w:p w14:paraId="2CF92846" w14:textId="77777777" w:rsidR="00A77B3E" w:rsidRDefault="00A77B3E">
            <w:pPr>
              <w:keepLines/>
            </w:pPr>
            <w:r>
              <w:t>Created By</w:t>
            </w:r>
          </w:p>
        </w:tc>
        <w:tc>
          <w:tcPr>
            <w:tcW w:w="7360" w:type="dxa"/>
          </w:tcPr>
          <w:p w14:paraId="6D8AC557" w14:textId="77777777" w:rsidR="00A77B3E" w:rsidRDefault="00A77B3E">
            <w:pPr>
              <w:keepLines/>
            </w:pPr>
            <w:r>
              <w:rPr>
                <w:noProof/>
              </w:rPr>
              <w:t>Anthony Su</w:t>
            </w:r>
          </w:p>
        </w:tc>
      </w:tr>
      <w:tr w:rsidR="00000000" w14:paraId="7C49233A" w14:textId="77777777">
        <w:tc>
          <w:tcPr>
            <w:tcW w:w="2000" w:type="dxa"/>
          </w:tcPr>
          <w:p w14:paraId="4103ACE1" w14:textId="77777777" w:rsidR="00A77B3E" w:rsidRDefault="00A77B3E">
            <w:pPr>
              <w:keepLines/>
            </w:pPr>
            <w:r>
              <w:t>Item Path</w:t>
            </w:r>
          </w:p>
        </w:tc>
        <w:tc>
          <w:tcPr>
            <w:tcW w:w="7360" w:type="dxa"/>
          </w:tcPr>
          <w:p w14:paraId="450C19DE" w14:textId="77777777" w:rsidR="00000000" w:rsidRDefault="00000000"/>
        </w:tc>
      </w:tr>
      <w:tr w:rsidR="00000000" w14:paraId="742EC8E9" w14:textId="77777777">
        <w:tc>
          <w:tcPr>
            <w:tcW w:w="2000" w:type="dxa"/>
          </w:tcPr>
          <w:p w14:paraId="1CD95026" w14:textId="77777777" w:rsidR="00A77B3E" w:rsidRDefault="00A77B3E">
            <w:pPr>
              <w:keepLines/>
            </w:pPr>
            <w:r>
              <w:t># of Comments</w:t>
            </w:r>
          </w:p>
        </w:tc>
        <w:tc>
          <w:tcPr>
            <w:tcW w:w="7360" w:type="dxa"/>
          </w:tcPr>
          <w:p w14:paraId="57E480D1" w14:textId="77777777" w:rsidR="00A77B3E" w:rsidRDefault="00A77B3E">
            <w:pPr>
              <w:keepLines/>
            </w:pPr>
            <w:r>
              <w:rPr>
                <w:noProof/>
              </w:rPr>
              <w:t>0</w:t>
            </w:r>
          </w:p>
        </w:tc>
      </w:tr>
      <w:tr w:rsidR="00000000" w14:paraId="56CC752D" w14:textId="77777777">
        <w:tc>
          <w:tcPr>
            <w:tcW w:w="2000" w:type="dxa"/>
          </w:tcPr>
          <w:p w14:paraId="41DE7D91" w14:textId="77777777" w:rsidR="00A77B3E" w:rsidRDefault="00A77B3E">
            <w:pPr>
              <w:keepLines/>
            </w:pPr>
            <w:r>
              <w:t>Modified Date</w:t>
            </w:r>
          </w:p>
        </w:tc>
        <w:tc>
          <w:tcPr>
            <w:tcW w:w="7360" w:type="dxa"/>
          </w:tcPr>
          <w:p w14:paraId="0F840550" w14:textId="77777777" w:rsidR="00A77B3E" w:rsidRDefault="00A77B3E">
            <w:pPr>
              <w:keepLines/>
            </w:pPr>
            <w:r>
              <w:rPr>
                <w:noProof/>
              </w:rPr>
              <w:t>12/13/2024</w:t>
            </w:r>
          </w:p>
        </w:tc>
      </w:tr>
      <w:tr w:rsidR="00000000" w14:paraId="69EDE1D6" w14:textId="77777777">
        <w:tc>
          <w:tcPr>
            <w:tcW w:w="2000" w:type="dxa"/>
          </w:tcPr>
          <w:p w14:paraId="7CB81224" w14:textId="77777777" w:rsidR="00A77B3E" w:rsidRDefault="00A77B3E">
            <w:pPr>
              <w:keepLines/>
            </w:pPr>
            <w:r>
              <w:t>Current version</w:t>
            </w:r>
          </w:p>
        </w:tc>
        <w:tc>
          <w:tcPr>
            <w:tcW w:w="7360" w:type="dxa"/>
          </w:tcPr>
          <w:p w14:paraId="3C9CE444" w14:textId="77777777" w:rsidR="00A77B3E" w:rsidRDefault="00A77B3E">
            <w:pPr>
              <w:keepLines/>
            </w:pPr>
            <w:r>
              <w:rPr>
                <w:noProof/>
              </w:rPr>
              <w:t>4</w:t>
            </w:r>
          </w:p>
        </w:tc>
      </w:tr>
      <w:tr w:rsidR="00000000" w14:paraId="3F5DF53D" w14:textId="77777777">
        <w:tc>
          <w:tcPr>
            <w:tcW w:w="2000" w:type="dxa"/>
          </w:tcPr>
          <w:p w14:paraId="65FDC67A" w14:textId="77777777" w:rsidR="00A77B3E" w:rsidRDefault="00A77B3E">
            <w:pPr>
              <w:keepLines/>
            </w:pPr>
            <w:r>
              <w:t>Export Controlled</w:t>
            </w:r>
          </w:p>
        </w:tc>
        <w:tc>
          <w:tcPr>
            <w:tcW w:w="7360" w:type="dxa"/>
          </w:tcPr>
          <w:p w14:paraId="53B41A33" w14:textId="77777777" w:rsidR="00000000" w:rsidRDefault="00000000"/>
        </w:tc>
      </w:tr>
      <w:tr w:rsidR="00000000" w14:paraId="52A6BA9D" w14:textId="77777777">
        <w:tc>
          <w:tcPr>
            <w:tcW w:w="2000" w:type="dxa"/>
          </w:tcPr>
          <w:p w14:paraId="1295EF6B" w14:textId="77777777" w:rsidR="00A77B3E" w:rsidRDefault="00A77B3E">
            <w:pPr>
              <w:keepLines/>
            </w:pPr>
            <w:r>
              <w:t># of Links</w:t>
            </w:r>
          </w:p>
        </w:tc>
        <w:tc>
          <w:tcPr>
            <w:tcW w:w="7360" w:type="dxa"/>
          </w:tcPr>
          <w:p w14:paraId="1D0E8F93" w14:textId="77777777" w:rsidR="00A77B3E" w:rsidRDefault="00A77B3E">
            <w:pPr>
              <w:keepLines/>
            </w:pPr>
            <w:r>
              <w:rPr>
                <w:noProof/>
              </w:rPr>
              <w:t>0</w:t>
            </w:r>
          </w:p>
        </w:tc>
      </w:tr>
    </w:tbl>
    <w:p w14:paraId="61520C6C" w14:textId="77777777" w:rsidR="00A77B3E" w:rsidRDefault="00A77B3E">
      <w:pPr>
        <w:keepLines/>
      </w:pPr>
      <w:r>
        <w:t xml:space="preserve">Tags: </w:t>
      </w:r>
    </w:p>
    <w:p w14:paraId="23B380F3" w14:textId="77777777" w:rsidR="00A77B3E" w:rsidRDefault="00A77B3E">
      <w:pPr>
        <w:keepLines/>
      </w:pPr>
      <w:r>
        <w:t xml:space="preserve">Synchronized Items: </w:t>
      </w:r>
    </w:p>
    <w:p w14:paraId="3866AB77" w14:textId="77777777" w:rsidR="00A77B3E" w:rsidRDefault="00A77B3E">
      <w:pPr>
        <w:keepLines/>
      </w:pPr>
      <w:r>
        <w:t xml:space="preserve">Comments: </w:t>
      </w:r>
    </w:p>
    <w:p w14:paraId="55CCCF1E" w14:textId="77777777" w:rsidR="00A77B3E" w:rsidRDefault="00A77B3E">
      <w:pPr>
        <w:keepLines/>
      </w:pPr>
      <w:r>
        <w:t xml:space="preserve">Versions: </w:t>
      </w:r>
    </w:p>
    <w:p w14:paraId="2D329867" w14:textId="77777777" w:rsidR="00A77B3E" w:rsidRDefault="00A77B3E">
      <w:pPr>
        <w:keepLines/>
      </w:pPr>
      <w:r>
        <w:t>#</w:t>
      </w:r>
      <w:r>
        <w:rPr>
          <w:noProof/>
        </w:rPr>
        <w:t>4</w:t>
      </w:r>
      <w:r>
        <w:t xml:space="preserve">: </w:t>
      </w:r>
      <w:r>
        <w:rPr>
          <w:noProof/>
        </w:rPr>
        <w:t>12/13/2024</w:t>
      </w:r>
      <w:r>
        <w:t xml:space="preserve"> - </w:t>
      </w:r>
      <w:r>
        <w:rPr>
          <w:noProof/>
        </w:rPr>
        <w:t>"Name" changed from "I/O CCA 828-1A60-001 Requirements" to "828-1A60-001"</w:t>
      </w:r>
      <w:r>
        <w:t xml:space="preserve"> - . Baselines: </w:t>
      </w:r>
      <w:r>
        <w:rPr>
          <w:noProof/>
        </w:rPr>
        <w:t>B1 - Project Decagon Post SyRR - 07/11/2025,</w:t>
      </w:r>
    </w:p>
    <w:p w14:paraId="090D6D7B" w14:textId="77777777" w:rsidR="00A77B3E" w:rsidRDefault="00A77B3E">
      <w:pPr>
        <w:keepLines/>
      </w:pPr>
      <w:r>
        <w:t>#</w:t>
      </w:r>
      <w:r>
        <w:rPr>
          <w:noProof/>
        </w:rPr>
        <w:t>3</w:t>
      </w:r>
      <w:r>
        <w:t xml:space="preserve">: </w:t>
      </w:r>
      <w:r>
        <w:rPr>
          <w:noProof/>
        </w:rPr>
        <w:t>12/13/2024</w:t>
      </w:r>
      <w:r>
        <w:t xml:space="preserve"> - </w:t>
      </w:r>
      <w:r>
        <w:rPr>
          <w:noProof/>
        </w:rPr>
        <w:t>"Name" changed from "828-1A60-001 Requirements" to "I/O CCA 828-1A60-001 Requirements"</w:t>
      </w:r>
      <w:r>
        <w:t xml:space="preserve"> - . Baselines: </w:t>
      </w:r>
    </w:p>
    <w:p w14:paraId="632DB4CA" w14:textId="77777777" w:rsidR="00A77B3E" w:rsidRDefault="00A77B3E">
      <w:pPr>
        <w:keepLines/>
      </w:pPr>
      <w:r>
        <w:t>#</w:t>
      </w:r>
      <w:r>
        <w:rPr>
          <w:noProof/>
        </w:rPr>
        <w:t>2</w:t>
      </w:r>
      <w:r>
        <w:t xml:space="preserve">: </w:t>
      </w:r>
      <w:r>
        <w:rPr>
          <w:noProof/>
        </w:rPr>
        <w:t>12/13/2024</w:t>
      </w:r>
      <w:r>
        <w:t xml:space="preserve"> - </w:t>
      </w:r>
      <w:r>
        <w:rPr>
          <w:noProof/>
        </w:rPr>
        <w:t>"Name" changed from "828-1A60-001 Requirements" to "828-1A62-001 Requirements"</w:t>
      </w:r>
    </w:p>
    <w:p w14:paraId="6B7D908F" w14:textId="77777777" w:rsidR="00A77B3E" w:rsidRDefault="00A77B3E">
      <w:pPr>
        <w:keepLines/>
        <w:rPr>
          <w:noProof/>
        </w:rPr>
      </w:pPr>
      <w:r>
        <w:rPr>
          <w:noProof/>
        </w:rPr>
        <w:t>"Name" changed from "828-1A62-001 Requirements" to "828-1A60-001 Requirements"</w:t>
      </w:r>
      <w:r>
        <w:t xml:space="preserve"> - . Baselines: </w:t>
      </w:r>
    </w:p>
    <w:p w14:paraId="4B1F9C5C" w14:textId="77777777" w:rsidR="00A77B3E" w:rsidRDefault="00A77B3E">
      <w:pPr>
        <w:keepLines/>
      </w:pPr>
      <w:r>
        <w:t>#</w:t>
      </w:r>
      <w:r>
        <w:rPr>
          <w:noProof/>
        </w:rPr>
        <w:t>1</w:t>
      </w:r>
      <w:r>
        <w:t xml:space="preserve">: </w:t>
      </w:r>
      <w:r>
        <w:rPr>
          <w:noProof/>
        </w:rPr>
        <w:t>12/12/2024</w:t>
      </w:r>
      <w:r>
        <w:t xml:space="preserve"> - </w:t>
      </w:r>
      <w:r>
        <w:rPr>
          <w:noProof/>
        </w:rPr>
        <w:t>Initial creation</w:t>
      </w:r>
      <w:r>
        <w:t xml:space="preserve"> - . Baselines: </w:t>
      </w:r>
    </w:p>
    <w:bookmarkStart w:id="38" w:name="DECAGON-REQ_RC-67_1"/>
    <w:p w14:paraId="16BE4A2B" w14:textId="77777777" w:rsidR="00A77B3E" w:rsidRDefault="00A77B3E">
      <w:pPr>
        <w:pStyle w:val="Heading4"/>
        <w:keepLines/>
      </w:pPr>
      <w:r>
        <w:rPr>
          <w:noProof/>
        </w:rPr>
        <w:fldChar w:fldCharType="begin"/>
      </w:r>
      <w:r>
        <w:rPr>
          <w:noProof/>
        </w:rPr>
        <w:instrText xml:space="preserve"> HYPERLINK "https://jama02.rockwellcollins.com/contour/perspective.req?projectId=636&amp;docId=18913521" </w:instrText>
      </w:r>
      <w:r>
        <w:rPr>
          <w:noProof/>
        </w:rPr>
      </w:r>
      <w:r>
        <w:rPr>
          <w:noProof/>
        </w:rPr>
        <w:fldChar w:fldCharType="separate"/>
      </w:r>
      <w:r>
        <w:rPr>
          <w:noProof/>
        </w:rPr>
        <w:t>DECAGON-REQ_RC-67</w:t>
      </w:r>
      <w:r>
        <w:rPr>
          <w:noProof/>
        </w:rPr>
        <w:fldChar w:fldCharType="end"/>
      </w:r>
      <w:bookmarkEnd w:id="38"/>
      <w:r>
        <w:t xml:space="preserve"> </w:t>
      </w:r>
      <w:bookmarkStart w:id="39" w:name="DECAGON-REQ_RC-67_0_0"/>
      <w:r>
        <w:rPr>
          <w:noProof/>
        </w:rPr>
        <w:t>IO CCA Required Connector Interface</w:t>
      </w:r>
      <w:bookmarkEnd w:id="39"/>
    </w:p>
    <w:p w14:paraId="1D3017CF" w14:textId="77777777" w:rsidR="00A77B3E" w:rsidRDefault="00A77B3E">
      <w:pPr>
        <w:keepLines/>
        <w:rPr>
          <w:noProof/>
          <w:lang w:val="en-US" w:eastAsia="en-US" w:bidi="ar-SA"/>
        </w:rPr>
      </w:pPr>
      <w:r>
        <w:rPr>
          <w:noProof/>
          <w:lang w:val="en-US" w:eastAsia="en-US" w:bidi="ar-SA"/>
        </w:rPr>
        <w:t>The test system shall Interface with either the 828-1A60-001 P6 or P2 connectors provide access for Test and JTAG Signals</w:t>
      </w:r>
    </w:p>
    <w:p w14:paraId="590E1EEA" w14:textId="77777777" w:rsidR="00A77B3E" w:rsidRDefault="00A77B3E">
      <w:pPr>
        <w:keepLines/>
        <w:rPr>
          <w:noProof/>
          <w:lang w:val="en-US" w:eastAsia="en-US" w:bidi="ar-SA"/>
        </w:rPr>
      </w:pPr>
      <w:r>
        <w:rPr>
          <w:noProof/>
          <w:lang w:val="en-US" w:eastAsia="en-US" w:bidi="ar-SA"/>
        </w:rPr>
        <w:t> </w:t>
      </w:r>
    </w:p>
    <w:tbl>
      <w:tblPr>
        <w:tblW w:w="5000" w:type="pct"/>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2046"/>
        <w:gridCol w:w="7530"/>
      </w:tblGrid>
      <w:tr w:rsidR="00000000" w14:paraId="5520C465" w14:textId="77777777">
        <w:tc>
          <w:tcPr>
            <w:tcW w:w="2000" w:type="dxa"/>
          </w:tcPr>
          <w:p w14:paraId="0DC4D220" w14:textId="77777777" w:rsidR="00A77B3E" w:rsidRDefault="00A77B3E">
            <w:pPr>
              <w:keepLines/>
            </w:pPr>
            <w:r>
              <w:t># of Downstream Relationships</w:t>
            </w:r>
          </w:p>
        </w:tc>
        <w:tc>
          <w:tcPr>
            <w:tcW w:w="7360" w:type="dxa"/>
          </w:tcPr>
          <w:p w14:paraId="52BDC44E" w14:textId="77777777" w:rsidR="00A77B3E" w:rsidRDefault="00A77B3E">
            <w:pPr>
              <w:keepLines/>
            </w:pPr>
            <w:r>
              <w:rPr>
                <w:noProof/>
              </w:rPr>
              <w:t>0</w:t>
            </w:r>
          </w:p>
        </w:tc>
      </w:tr>
      <w:tr w:rsidR="00000000" w14:paraId="01391B50" w14:textId="77777777">
        <w:tc>
          <w:tcPr>
            <w:tcW w:w="2000" w:type="dxa"/>
          </w:tcPr>
          <w:p w14:paraId="651B2B49" w14:textId="77777777" w:rsidR="00A77B3E" w:rsidRDefault="00A77B3E">
            <w:pPr>
              <w:keepLines/>
            </w:pPr>
            <w:r>
              <w:t>Connected Users</w:t>
            </w:r>
          </w:p>
        </w:tc>
        <w:tc>
          <w:tcPr>
            <w:tcW w:w="7360" w:type="dxa"/>
          </w:tcPr>
          <w:p w14:paraId="5E586C21" w14:textId="77777777" w:rsidR="00A77B3E" w:rsidRDefault="00A77B3E">
            <w:pPr>
              <w:keepLines/>
            </w:pPr>
            <w:r>
              <w:rPr>
                <w:noProof/>
              </w:rPr>
              <w:t>1</w:t>
            </w:r>
          </w:p>
        </w:tc>
      </w:tr>
      <w:tr w:rsidR="00000000" w14:paraId="27A582F7" w14:textId="77777777">
        <w:tc>
          <w:tcPr>
            <w:tcW w:w="2000" w:type="dxa"/>
          </w:tcPr>
          <w:p w14:paraId="06D98011" w14:textId="77777777" w:rsidR="00A77B3E" w:rsidRDefault="00A77B3E">
            <w:pPr>
              <w:keepLines/>
            </w:pPr>
            <w:r>
              <w:t>Verification Method/s</w:t>
            </w:r>
          </w:p>
        </w:tc>
        <w:tc>
          <w:tcPr>
            <w:tcW w:w="7360" w:type="dxa"/>
          </w:tcPr>
          <w:p w14:paraId="6112C1E6" w14:textId="77777777" w:rsidR="00A77B3E" w:rsidRDefault="00A77B3E">
            <w:pPr>
              <w:keepLines/>
            </w:pPr>
            <w:r>
              <w:rPr>
                <w:noProof/>
              </w:rPr>
              <w:t>Demonstration,Unassigned</w:t>
            </w:r>
          </w:p>
        </w:tc>
      </w:tr>
      <w:tr w:rsidR="00000000" w14:paraId="2617164A" w14:textId="77777777">
        <w:tc>
          <w:tcPr>
            <w:tcW w:w="2000" w:type="dxa"/>
          </w:tcPr>
          <w:p w14:paraId="139DF6D4" w14:textId="77777777" w:rsidR="00A77B3E" w:rsidRDefault="00A77B3E">
            <w:pPr>
              <w:keepLines/>
            </w:pPr>
            <w:r>
              <w:t>Release</w:t>
            </w:r>
          </w:p>
        </w:tc>
        <w:tc>
          <w:tcPr>
            <w:tcW w:w="7360" w:type="dxa"/>
          </w:tcPr>
          <w:p w14:paraId="2E12E63A" w14:textId="77777777" w:rsidR="00000000" w:rsidRDefault="00000000"/>
        </w:tc>
      </w:tr>
      <w:tr w:rsidR="00000000" w14:paraId="20B2C90E" w14:textId="77777777">
        <w:tc>
          <w:tcPr>
            <w:tcW w:w="2000" w:type="dxa"/>
          </w:tcPr>
          <w:p w14:paraId="5EBED8D7" w14:textId="77777777" w:rsidR="00A77B3E" w:rsidRDefault="00A77B3E">
            <w:pPr>
              <w:keepLines/>
            </w:pPr>
            <w:r>
              <w:t>Project Defined</w:t>
            </w:r>
          </w:p>
        </w:tc>
        <w:tc>
          <w:tcPr>
            <w:tcW w:w="7360" w:type="dxa"/>
          </w:tcPr>
          <w:p w14:paraId="5A91A6A4" w14:textId="77777777" w:rsidR="00000000" w:rsidRDefault="00000000"/>
        </w:tc>
      </w:tr>
      <w:tr w:rsidR="00000000" w14:paraId="71888197" w14:textId="77777777">
        <w:tc>
          <w:tcPr>
            <w:tcW w:w="2000" w:type="dxa"/>
          </w:tcPr>
          <w:p w14:paraId="05D7F202" w14:textId="77777777" w:rsidR="00A77B3E" w:rsidRDefault="00A77B3E">
            <w:pPr>
              <w:keepLines/>
            </w:pPr>
            <w:r>
              <w:t>Project</w:t>
            </w:r>
          </w:p>
        </w:tc>
        <w:tc>
          <w:tcPr>
            <w:tcW w:w="7360" w:type="dxa"/>
          </w:tcPr>
          <w:p w14:paraId="486BFAFC" w14:textId="77777777" w:rsidR="00A77B3E" w:rsidRDefault="00A77B3E">
            <w:pPr>
              <w:keepLines/>
            </w:pPr>
            <w:r>
              <w:rPr>
                <w:noProof/>
              </w:rPr>
              <w:t>Decagon_Boundary Scan</w:t>
            </w:r>
          </w:p>
        </w:tc>
      </w:tr>
      <w:tr w:rsidR="00000000" w14:paraId="38E8C1AD" w14:textId="77777777">
        <w:tc>
          <w:tcPr>
            <w:tcW w:w="2000" w:type="dxa"/>
          </w:tcPr>
          <w:p w14:paraId="1CE07B37" w14:textId="77777777" w:rsidR="00A77B3E" w:rsidRDefault="00A77B3E">
            <w:pPr>
              <w:keepLines/>
            </w:pPr>
            <w:r>
              <w:t>Relationship Status</w:t>
            </w:r>
          </w:p>
        </w:tc>
        <w:tc>
          <w:tcPr>
            <w:tcW w:w="7360" w:type="dxa"/>
          </w:tcPr>
          <w:p w14:paraId="6AE39C1C" w14:textId="77777777" w:rsidR="00000000" w:rsidRDefault="00000000"/>
        </w:tc>
      </w:tr>
      <w:tr w:rsidR="00000000" w14:paraId="3A6895D1" w14:textId="77777777">
        <w:tc>
          <w:tcPr>
            <w:tcW w:w="2000" w:type="dxa"/>
          </w:tcPr>
          <w:p w14:paraId="545AEC14" w14:textId="77777777" w:rsidR="00A77B3E" w:rsidRDefault="00A77B3E">
            <w:pPr>
              <w:keepLines/>
            </w:pPr>
            <w:r>
              <w:t>DOORS Relationship</w:t>
            </w:r>
          </w:p>
        </w:tc>
        <w:tc>
          <w:tcPr>
            <w:tcW w:w="7360" w:type="dxa"/>
          </w:tcPr>
          <w:p w14:paraId="3F1F9A20" w14:textId="77777777" w:rsidR="00000000" w:rsidRDefault="00000000"/>
        </w:tc>
      </w:tr>
      <w:tr w:rsidR="00000000" w14:paraId="53134476" w14:textId="77777777">
        <w:tc>
          <w:tcPr>
            <w:tcW w:w="2000" w:type="dxa"/>
          </w:tcPr>
          <w:p w14:paraId="594844BF" w14:textId="77777777" w:rsidR="00A77B3E" w:rsidRDefault="00A77B3E">
            <w:pPr>
              <w:keepLines/>
            </w:pPr>
            <w:r>
              <w:t>Version</w:t>
            </w:r>
          </w:p>
        </w:tc>
        <w:tc>
          <w:tcPr>
            <w:tcW w:w="7360" w:type="dxa"/>
          </w:tcPr>
          <w:p w14:paraId="44823AB6" w14:textId="77777777" w:rsidR="00A77B3E" w:rsidRDefault="00A77B3E">
            <w:pPr>
              <w:keepLines/>
            </w:pPr>
            <w:r>
              <w:rPr>
                <w:noProof/>
              </w:rPr>
              <w:t>2</w:t>
            </w:r>
          </w:p>
        </w:tc>
      </w:tr>
      <w:tr w:rsidR="00000000" w14:paraId="4C24FF78" w14:textId="77777777">
        <w:tc>
          <w:tcPr>
            <w:tcW w:w="2000" w:type="dxa"/>
          </w:tcPr>
          <w:p w14:paraId="253655BC" w14:textId="77777777" w:rsidR="00A77B3E" w:rsidRDefault="00A77B3E">
            <w:pPr>
              <w:keepLines/>
            </w:pPr>
            <w:r>
              <w:t>Last Activity Date</w:t>
            </w:r>
          </w:p>
        </w:tc>
        <w:tc>
          <w:tcPr>
            <w:tcW w:w="7360" w:type="dxa"/>
          </w:tcPr>
          <w:p w14:paraId="3083D23B" w14:textId="77777777" w:rsidR="00A77B3E" w:rsidRDefault="00A77B3E">
            <w:pPr>
              <w:keepLines/>
            </w:pPr>
            <w:r>
              <w:rPr>
                <w:noProof/>
              </w:rPr>
              <w:t>2025-04-29 19:14:52.0</w:t>
            </w:r>
          </w:p>
        </w:tc>
      </w:tr>
      <w:tr w:rsidR="00000000" w14:paraId="52985F52" w14:textId="77777777">
        <w:tc>
          <w:tcPr>
            <w:tcW w:w="2000" w:type="dxa"/>
          </w:tcPr>
          <w:p w14:paraId="426976DC" w14:textId="77777777" w:rsidR="00A77B3E" w:rsidRDefault="00A77B3E">
            <w:pPr>
              <w:keepLines/>
            </w:pPr>
            <w:r>
              <w:t>Upstream Cross Instance Relationships</w:t>
            </w:r>
          </w:p>
        </w:tc>
        <w:tc>
          <w:tcPr>
            <w:tcW w:w="7360" w:type="dxa"/>
          </w:tcPr>
          <w:p w14:paraId="6301AEB6" w14:textId="77777777" w:rsidR="00000000" w:rsidRDefault="00000000"/>
        </w:tc>
      </w:tr>
      <w:tr w:rsidR="00000000" w14:paraId="67807ABB" w14:textId="77777777">
        <w:tc>
          <w:tcPr>
            <w:tcW w:w="2000" w:type="dxa"/>
          </w:tcPr>
          <w:p w14:paraId="3A8DB983" w14:textId="77777777" w:rsidR="00A77B3E" w:rsidRDefault="00A77B3E">
            <w:pPr>
              <w:keepLines/>
            </w:pPr>
            <w:r>
              <w:t xml:space="preserve">Validation </w:t>
            </w:r>
            <w:r>
              <w:lastRenderedPageBreak/>
              <w:t>Method/s</w:t>
            </w:r>
          </w:p>
        </w:tc>
        <w:tc>
          <w:tcPr>
            <w:tcW w:w="7360" w:type="dxa"/>
          </w:tcPr>
          <w:p w14:paraId="6A129F91" w14:textId="77777777" w:rsidR="00A77B3E" w:rsidRDefault="00A77B3E">
            <w:pPr>
              <w:keepLines/>
            </w:pPr>
            <w:r>
              <w:rPr>
                <w:noProof/>
              </w:rPr>
              <w:lastRenderedPageBreak/>
              <w:t>Unassigned</w:t>
            </w:r>
          </w:p>
        </w:tc>
      </w:tr>
      <w:tr w:rsidR="00000000" w14:paraId="7FF5507A" w14:textId="77777777">
        <w:tc>
          <w:tcPr>
            <w:tcW w:w="2000" w:type="dxa"/>
          </w:tcPr>
          <w:p w14:paraId="46F137D7" w14:textId="77777777" w:rsidR="00A77B3E" w:rsidRDefault="00A77B3E">
            <w:pPr>
              <w:keepLines/>
            </w:pPr>
            <w:r>
              <w:t>API ID</w:t>
            </w:r>
          </w:p>
        </w:tc>
        <w:tc>
          <w:tcPr>
            <w:tcW w:w="7360" w:type="dxa"/>
          </w:tcPr>
          <w:p w14:paraId="2EF82021" w14:textId="77777777" w:rsidR="00A77B3E" w:rsidRDefault="00A77B3E">
            <w:pPr>
              <w:keepLines/>
            </w:pPr>
            <w:r>
              <w:rPr>
                <w:noProof/>
              </w:rPr>
              <w:t>18913521</w:t>
            </w:r>
          </w:p>
        </w:tc>
      </w:tr>
      <w:tr w:rsidR="00000000" w14:paraId="2E267C9B" w14:textId="77777777">
        <w:tc>
          <w:tcPr>
            <w:tcW w:w="2000" w:type="dxa"/>
          </w:tcPr>
          <w:p w14:paraId="011D44E5" w14:textId="77777777" w:rsidR="00A77B3E" w:rsidRDefault="00A77B3E">
            <w:pPr>
              <w:keepLines/>
            </w:pPr>
            <w:r>
              <w:t>Locked</w:t>
            </w:r>
          </w:p>
        </w:tc>
        <w:tc>
          <w:tcPr>
            <w:tcW w:w="7360" w:type="dxa"/>
          </w:tcPr>
          <w:p w14:paraId="5AE8C04F" w14:textId="77777777" w:rsidR="00A77B3E" w:rsidRDefault="00A77B3E">
            <w:pPr>
              <w:keepLines/>
            </w:pPr>
            <w:r>
              <w:rPr>
                <w:noProof/>
              </w:rPr>
              <w:t>false</w:t>
            </w:r>
          </w:p>
        </w:tc>
      </w:tr>
      <w:tr w:rsidR="00000000" w14:paraId="79AAF836" w14:textId="77777777">
        <w:tc>
          <w:tcPr>
            <w:tcW w:w="2000" w:type="dxa"/>
          </w:tcPr>
          <w:p w14:paraId="15870673" w14:textId="77777777" w:rsidR="00A77B3E" w:rsidRDefault="00A77B3E">
            <w:pPr>
              <w:keepLines/>
            </w:pPr>
            <w:r>
              <w:t>Derived Requirement</w:t>
            </w:r>
          </w:p>
        </w:tc>
        <w:tc>
          <w:tcPr>
            <w:tcW w:w="7360" w:type="dxa"/>
          </w:tcPr>
          <w:p w14:paraId="780F2FD5" w14:textId="77777777" w:rsidR="00A77B3E" w:rsidRDefault="00A77B3E">
            <w:pPr>
              <w:keepLines/>
            </w:pPr>
            <w:r>
              <w:rPr>
                <w:noProof/>
              </w:rPr>
              <w:t>No</w:t>
            </w:r>
          </w:p>
        </w:tc>
      </w:tr>
      <w:tr w:rsidR="00000000" w14:paraId="6270AEED" w14:textId="77777777">
        <w:tc>
          <w:tcPr>
            <w:tcW w:w="2000" w:type="dxa"/>
          </w:tcPr>
          <w:p w14:paraId="2F0116F2" w14:textId="77777777" w:rsidR="00A77B3E" w:rsidRDefault="00A77B3E">
            <w:pPr>
              <w:keepLines/>
            </w:pPr>
            <w:r>
              <w:t>Security Requirement</w:t>
            </w:r>
          </w:p>
        </w:tc>
        <w:tc>
          <w:tcPr>
            <w:tcW w:w="7360" w:type="dxa"/>
          </w:tcPr>
          <w:p w14:paraId="57DA07F9" w14:textId="77777777" w:rsidR="00A77B3E" w:rsidRDefault="00A77B3E">
            <w:pPr>
              <w:keepLines/>
            </w:pPr>
            <w:r>
              <w:rPr>
                <w:noProof/>
              </w:rPr>
              <w:t>Unassigned</w:t>
            </w:r>
          </w:p>
        </w:tc>
      </w:tr>
      <w:tr w:rsidR="00000000" w14:paraId="355184DA" w14:textId="77777777">
        <w:tc>
          <w:tcPr>
            <w:tcW w:w="2000" w:type="dxa"/>
          </w:tcPr>
          <w:p w14:paraId="17F3A147" w14:textId="77777777" w:rsidR="00A77B3E" w:rsidRDefault="00A77B3E">
            <w:pPr>
              <w:keepLines/>
            </w:pPr>
            <w:r>
              <w:t>DOORS ID</w:t>
            </w:r>
          </w:p>
        </w:tc>
        <w:tc>
          <w:tcPr>
            <w:tcW w:w="7360" w:type="dxa"/>
          </w:tcPr>
          <w:p w14:paraId="787ED8D6" w14:textId="77777777" w:rsidR="00000000" w:rsidRDefault="00000000"/>
        </w:tc>
      </w:tr>
      <w:tr w:rsidR="00000000" w14:paraId="2D01196E" w14:textId="77777777">
        <w:tc>
          <w:tcPr>
            <w:tcW w:w="2000" w:type="dxa"/>
          </w:tcPr>
          <w:p w14:paraId="13626375" w14:textId="77777777" w:rsidR="00A77B3E" w:rsidRDefault="00A77B3E">
            <w:pPr>
              <w:keepLines/>
            </w:pPr>
            <w:r>
              <w:t>Safety Requirement</w:t>
            </w:r>
          </w:p>
        </w:tc>
        <w:tc>
          <w:tcPr>
            <w:tcW w:w="7360" w:type="dxa"/>
          </w:tcPr>
          <w:p w14:paraId="408E4530" w14:textId="77777777" w:rsidR="00A77B3E" w:rsidRDefault="00A77B3E">
            <w:pPr>
              <w:keepLines/>
            </w:pPr>
            <w:r>
              <w:rPr>
                <w:noProof/>
              </w:rPr>
              <w:t>Unassigned</w:t>
            </w:r>
          </w:p>
        </w:tc>
      </w:tr>
      <w:tr w:rsidR="00000000" w14:paraId="3A7B5948" w14:textId="77777777">
        <w:tc>
          <w:tcPr>
            <w:tcW w:w="2000" w:type="dxa"/>
          </w:tcPr>
          <w:p w14:paraId="1E396662" w14:textId="77777777" w:rsidR="00A77B3E" w:rsidRDefault="00A77B3E">
            <w:pPr>
              <w:keepLines/>
            </w:pPr>
            <w:r>
              <w:t>Statement of Compliance</w:t>
            </w:r>
          </w:p>
        </w:tc>
        <w:tc>
          <w:tcPr>
            <w:tcW w:w="7360" w:type="dxa"/>
          </w:tcPr>
          <w:p w14:paraId="1B1973C7" w14:textId="77777777" w:rsidR="00A77B3E" w:rsidRDefault="00A77B3E">
            <w:pPr>
              <w:keepLines/>
            </w:pPr>
            <w:r>
              <w:rPr>
                <w:noProof/>
              </w:rPr>
              <w:t>Unassigned</w:t>
            </w:r>
          </w:p>
        </w:tc>
      </w:tr>
      <w:tr w:rsidR="00000000" w14:paraId="77B6F54F" w14:textId="77777777">
        <w:tc>
          <w:tcPr>
            <w:tcW w:w="2000" w:type="dxa"/>
          </w:tcPr>
          <w:p w14:paraId="291CFDA4" w14:textId="77777777" w:rsidR="00A77B3E" w:rsidRDefault="00A77B3E">
            <w:pPr>
              <w:keepLines/>
            </w:pPr>
            <w:r>
              <w:t>Export Controlled</w:t>
            </w:r>
          </w:p>
        </w:tc>
        <w:tc>
          <w:tcPr>
            <w:tcW w:w="7360" w:type="dxa"/>
          </w:tcPr>
          <w:p w14:paraId="583B584A" w14:textId="77777777" w:rsidR="00000000" w:rsidRDefault="00000000"/>
        </w:tc>
      </w:tr>
      <w:tr w:rsidR="00000000" w14:paraId="3925B105" w14:textId="77777777">
        <w:tc>
          <w:tcPr>
            <w:tcW w:w="2000" w:type="dxa"/>
          </w:tcPr>
          <w:p w14:paraId="40EDBD27" w14:textId="77777777" w:rsidR="00A77B3E" w:rsidRDefault="00A77B3E">
            <w:pPr>
              <w:keepLines/>
            </w:pPr>
            <w:r>
              <w:t>Global ID</w:t>
            </w:r>
          </w:p>
        </w:tc>
        <w:tc>
          <w:tcPr>
            <w:tcW w:w="7360" w:type="dxa"/>
          </w:tcPr>
          <w:p w14:paraId="7B7E58E8" w14:textId="77777777" w:rsidR="00A77B3E" w:rsidRDefault="00A77B3E">
            <w:pPr>
              <w:keepLines/>
            </w:pPr>
            <w:r>
              <w:rPr>
                <w:noProof/>
              </w:rPr>
              <w:t>COL02-REQ_RC-10712117</w:t>
            </w:r>
          </w:p>
        </w:tc>
      </w:tr>
      <w:tr w:rsidR="00000000" w14:paraId="7D4FAEED" w14:textId="77777777">
        <w:tc>
          <w:tcPr>
            <w:tcW w:w="2000" w:type="dxa"/>
          </w:tcPr>
          <w:p w14:paraId="7604E6A7" w14:textId="77777777" w:rsidR="00A77B3E" w:rsidRDefault="00A77B3E">
            <w:pPr>
              <w:keepLines/>
            </w:pPr>
            <w:r>
              <w:t>Downstream Cross Instance Relationships</w:t>
            </w:r>
          </w:p>
        </w:tc>
        <w:tc>
          <w:tcPr>
            <w:tcW w:w="7360" w:type="dxa"/>
          </w:tcPr>
          <w:p w14:paraId="35118CB4" w14:textId="77777777" w:rsidR="00000000" w:rsidRDefault="00000000"/>
        </w:tc>
      </w:tr>
      <w:tr w:rsidR="00000000" w14:paraId="2E173EC2" w14:textId="77777777">
        <w:tc>
          <w:tcPr>
            <w:tcW w:w="2000" w:type="dxa"/>
          </w:tcPr>
          <w:p w14:paraId="74F6BC9F" w14:textId="77777777" w:rsidR="00A77B3E" w:rsidRDefault="00A77B3E">
            <w:pPr>
              <w:keepLines/>
            </w:pPr>
            <w:r>
              <w:t>Last Locked</w:t>
            </w:r>
          </w:p>
        </w:tc>
        <w:tc>
          <w:tcPr>
            <w:tcW w:w="7360" w:type="dxa"/>
          </w:tcPr>
          <w:p w14:paraId="38AF09C9" w14:textId="77777777" w:rsidR="00A77B3E" w:rsidRDefault="00A77B3E">
            <w:pPr>
              <w:keepLines/>
            </w:pPr>
            <w:r>
              <w:rPr>
                <w:noProof/>
              </w:rPr>
              <w:t>2025-04-21 12:10:32.0</w:t>
            </w:r>
          </w:p>
        </w:tc>
      </w:tr>
      <w:tr w:rsidR="00000000" w14:paraId="58DD1354" w14:textId="77777777">
        <w:tc>
          <w:tcPr>
            <w:tcW w:w="2000" w:type="dxa"/>
          </w:tcPr>
          <w:p w14:paraId="4CCF710B" w14:textId="77777777" w:rsidR="00A77B3E" w:rsidRDefault="00A77B3E">
            <w:pPr>
              <w:keepLines/>
            </w:pPr>
            <w:r>
              <w:t>Requirement Type</w:t>
            </w:r>
          </w:p>
        </w:tc>
        <w:tc>
          <w:tcPr>
            <w:tcW w:w="7360" w:type="dxa"/>
          </w:tcPr>
          <w:p w14:paraId="4D30814C" w14:textId="77777777" w:rsidR="00A77B3E" w:rsidRDefault="00A77B3E">
            <w:pPr>
              <w:keepLines/>
            </w:pPr>
            <w:r>
              <w:rPr>
                <w:noProof/>
              </w:rPr>
              <w:t>System</w:t>
            </w:r>
          </w:p>
        </w:tc>
      </w:tr>
      <w:tr w:rsidR="00000000" w14:paraId="469FD495" w14:textId="77777777">
        <w:tc>
          <w:tcPr>
            <w:tcW w:w="2000" w:type="dxa"/>
          </w:tcPr>
          <w:p w14:paraId="343B6BBC" w14:textId="77777777" w:rsidR="00A77B3E" w:rsidRDefault="00A77B3E">
            <w:pPr>
              <w:keepLines/>
            </w:pPr>
            <w:r>
              <w:t>Tags</w:t>
            </w:r>
          </w:p>
        </w:tc>
        <w:tc>
          <w:tcPr>
            <w:tcW w:w="7360" w:type="dxa"/>
          </w:tcPr>
          <w:p w14:paraId="66A0EC8D" w14:textId="77777777" w:rsidR="00000000" w:rsidRDefault="00000000"/>
        </w:tc>
      </w:tr>
      <w:tr w:rsidR="00000000" w14:paraId="33F3BEE1" w14:textId="77777777">
        <w:tc>
          <w:tcPr>
            <w:tcW w:w="2000" w:type="dxa"/>
          </w:tcPr>
          <w:p w14:paraId="7CAB3F87" w14:textId="77777777" w:rsidR="00A77B3E" w:rsidRDefault="00A77B3E">
            <w:pPr>
              <w:keepLines/>
            </w:pPr>
            <w:r>
              <w:t>Heading</w:t>
            </w:r>
          </w:p>
        </w:tc>
        <w:tc>
          <w:tcPr>
            <w:tcW w:w="7360" w:type="dxa"/>
          </w:tcPr>
          <w:p w14:paraId="50B1115B" w14:textId="77777777" w:rsidR="00A77B3E" w:rsidRDefault="00A77B3E">
            <w:pPr>
              <w:keepLines/>
            </w:pPr>
            <w:r>
              <w:rPr>
                <w:noProof/>
              </w:rPr>
              <w:t>1.2.1.4.1.1.1</w:t>
            </w:r>
          </w:p>
        </w:tc>
      </w:tr>
      <w:tr w:rsidR="00000000" w14:paraId="22B4F5DE" w14:textId="77777777">
        <w:tc>
          <w:tcPr>
            <w:tcW w:w="2000" w:type="dxa"/>
          </w:tcPr>
          <w:p w14:paraId="28EE8A04" w14:textId="77777777" w:rsidR="00A77B3E" w:rsidRDefault="00A77B3E">
            <w:pPr>
              <w:keepLines/>
            </w:pPr>
            <w:r>
              <w:t>Rationale</w:t>
            </w:r>
          </w:p>
        </w:tc>
        <w:tc>
          <w:tcPr>
            <w:tcW w:w="7360" w:type="dxa"/>
          </w:tcPr>
          <w:p w14:paraId="623191D8" w14:textId="77777777" w:rsidR="00000000" w:rsidRDefault="00000000"/>
        </w:tc>
      </w:tr>
      <w:tr w:rsidR="00000000" w14:paraId="63D9AAF4" w14:textId="77777777">
        <w:tc>
          <w:tcPr>
            <w:tcW w:w="2000" w:type="dxa"/>
          </w:tcPr>
          <w:p w14:paraId="13491CCB" w14:textId="77777777" w:rsidR="00A77B3E" w:rsidRDefault="00A77B3E">
            <w:pPr>
              <w:keepLines/>
            </w:pPr>
            <w:r>
              <w:t>Safety Rationale</w:t>
            </w:r>
          </w:p>
        </w:tc>
        <w:tc>
          <w:tcPr>
            <w:tcW w:w="7360" w:type="dxa"/>
          </w:tcPr>
          <w:p w14:paraId="76E254BC" w14:textId="77777777" w:rsidR="00000000" w:rsidRDefault="00000000"/>
        </w:tc>
      </w:tr>
      <w:tr w:rsidR="00000000" w14:paraId="4F08E8FC" w14:textId="77777777">
        <w:tc>
          <w:tcPr>
            <w:tcW w:w="2000" w:type="dxa"/>
          </w:tcPr>
          <w:p w14:paraId="308039D1" w14:textId="77777777" w:rsidR="00A77B3E" w:rsidRDefault="00A77B3E">
            <w:pPr>
              <w:keepLines/>
            </w:pPr>
            <w:r>
              <w:t>Change Driver</w:t>
            </w:r>
          </w:p>
        </w:tc>
        <w:tc>
          <w:tcPr>
            <w:tcW w:w="7360" w:type="dxa"/>
          </w:tcPr>
          <w:p w14:paraId="4236E556" w14:textId="77777777" w:rsidR="00000000" w:rsidRDefault="00000000"/>
        </w:tc>
      </w:tr>
      <w:tr w:rsidR="00000000" w14:paraId="3263FC39" w14:textId="77777777">
        <w:tc>
          <w:tcPr>
            <w:tcW w:w="2000" w:type="dxa"/>
          </w:tcPr>
          <w:p w14:paraId="23DEF619" w14:textId="77777777" w:rsidR="00A77B3E" w:rsidRDefault="00A77B3E">
            <w:pPr>
              <w:keepLines/>
            </w:pPr>
            <w:r>
              <w:t>Allocation/s</w:t>
            </w:r>
          </w:p>
        </w:tc>
        <w:tc>
          <w:tcPr>
            <w:tcW w:w="7360" w:type="dxa"/>
          </w:tcPr>
          <w:p w14:paraId="3B93DBCC" w14:textId="77777777" w:rsidR="00000000" w:rsidRDefault="00000000"/>
        </w:tc>
      </w:tr>
      <w:tr w:rsidR="00000000" w14:paraId="60894DCB" w14:textId="77777777">
        <w:tc>
          <w:tcPr>
            <w:tcW w:w="2000" w:type="dxa"/>
          </w:tcPr>
          <w:p w14:paraId="40CFEBC0" w14:textId="77777777" w:rsidR="00A77B3E" w:rsidRDefault="00A77B3E">
            <w:pPr>
              <w:keepLines/>
            </w:pPr>
            <w:r>
              <w:t>Modified Date</w:t>
            </w:r>
          </w:p>
        </w:tc>
        <w:tc>
          <w:tcPr>
            <w:tcW w:w="7360" w:type="dxa"/>
          </w:tcPr>
          <w:p w14:paraId="039404D0" w14:textId="77777777" w:rsidR="00A77B3E" w:rsidRDefault="00A77B3E">
            <w:pPr>
              <w:keepLines/>
            </w:pPr>
            <w:r>
              <w:rPr>
                <w:noProof/>
              </w:rPr>
              <w:t>04/21/2025</w:t>
            </w:r>
          </w:p>
        </w:tc>
      </w:tr>
      <w:tr w:rsidR="00000000" w14:paraId="041BBC9B" w14:textId="77777777">
        <w:tc>
          <w:tcPr>
            <w:tcW w:w="2000" w:type="dxa"/>
          </w:tcPr>
          <w:p w14:paraId="0E7A415C" w14:textId="77777777" w:rsidR="00A77B3E" w:rsidRDefault="00A77B3E">
            <w:pPr>
              <w:keepLines/>
            </w:pPr>
            <w:r>
              <w:t>Compliance Rationale</w:t>
            </w:r>
          </w:p>
        </w:tc>
        <w:tc>
          <w:tcPr>
            <w:tcW w:w="7360" w:type="dxa"/>
          </w:tcPr>
          <w:p w14:paraId="032A2D62" w14:textId="77777777" w:rsidR="00000000" w:rsidRDefault="00000000"/>
        </w:tc>
      </w:tr>
      <w:tr w:rsidR="00000000" w14:paraId="24ABD5B2" w14:textId="77777777">
        <w:tc>
          <w:tcPr>
            <w:tcW w:w="2000" w:type="dxa"/>
          </w:tcPr>
          <w:p w14:paraId="371F3C09" w14:textId="77777777" w:rsidR="00A77B3E" w:rsidRDefault="00A77B3E">
            <w:pPr>
              <w:keepLines/>
            </w:pPr>
            <w:r>
              <w:t>Security Rationale</w:t>
            </w:r>
          </w:p>
        </w:tc>
        <w:tc>
          <w:tcPr>
            <w:tcW w:w="7360" w:type="dxa"/>
          </w:tcPr>
          <w:p w14:paraId="444EF8CE" w14:textId="77777777" w:rsidR="00000000" w:rsidRDefault="00000000"/>
        </w:tc>
      </w:tr>
      <w:tr w:rsidR="00000000" w14:paraId="401F7491" w14:textId="77777777">
        <w:tc>
          <w:tcPr>
            <w:tcW w:w="2000" w:type="dxa"/>
          </w:tcPr>
          <w:p w14:paraId="6F31E5DA" w14:textId="77777777" w:rsidR="00A77B3E" w:rsidRDefault="00A77B3E">
            <w:pPr>
              <w:keepLines/>
            </w:pPr>
            <w:r>
              <w:t>Customer ID</w:t>
            </w:r>
          </w:p>
        </w:tc>
        <w:tc>
          <w:tcPr>
            <w:tcW w:w="7360" w:type="dxa"/>
          </w:tcPr>
          <w:p w14:paraId="684BD461" w14:textId="77777777" w:rsidR="00000000" w:rsidRDefault="00000000"/>
        </w:tc>
      </w:tr>
      <w:tr w:rsidR="00000000" w14:paraId="5676437D" w14:textId="77777777">
        <w:tc>
          <w:tcPr>
            <w:tcW w:w="2000" w:type="dxa"/>
          </w:tcPr>
          <w:p w14:paraId="11C7A4A9" w14:textId="77777777" w:rsidR="00A77B3E" w:rsidRDefault="00A77B3E">
            <w:pPr>
              <w:keepLines/>
            </w:pPr>
            <w:r>
              <w:t>Status</w:t>
            </w:r>
          </w:p>
        </w:tc>
        <w:tc>
          <w:tcPr>
            <w:tcW w:w="7360" w:type="dxa"/>
          </w:tcPr>
          <w:p w14:paraId="3304B3E6" w14:textId="77777777" w:rsidR="00A77B3E" w:rsidRDefault="00A77B3E">
            <w:pPr>
              <w:keepLines/>
            </w:pPr>
            <w:r>
              <w:rPr>
                <w:noProof/>
              </w:rPr>
              <w:t>Draft</w:t>
            </w:r>
          </w:p>
        </w:tc>
      </w:tr>
      <w:tr w:rsidR="00000000" w14:paraId="7A9F74FF" w14:textId="77777777">
        <w:tc>
          <w:tcPr>
            <w:tcW w:w="2000" w:type="dxa"/>
          </w:tcPr>
          <w:p w14:paraId="1207F073" w14:textId="77777777" w:rsidR="00A77B3E" w:rsidRDefault="00A77B3E">
            <w:pPr>
              <w:keepLines/>
            </w:pPr>
            <w:r>
              <w:t>Robust Rationale</w:t>
            </w:r>
          </w:p>
        </w:tc>
        <w:tc>
          <w:tcPr>
            <w:tcW w:w="7360" w:type="dxa"/>
          </w:tcPr>
          <w:p w14:paraId="55A01DAE" w14:textId="77777777" w:rsidR="00000000" w:rsidRDefault="00000000"/>
        </w:tc>
      </w:tr>
      <w:tr w:rsidR="00000000" w14:paraId="0A0F4F05" w14:textId="77777777">
        <w:tc>
          <w:tcPr>
            <w:tcW w:w="2000" w:type="dxa"/>
          </w:tcPr>
          <w:p w14:paraId="52586434" w14:textId="77777777" w:rsidR="00A77B3E" w:rsidRDefault="00A77B3E">
            <w:pPr>
              <w:keepLines/>
            </w:pPr>
            <w:r>
              <w:t>Item Type</w:t>
            </w:r>
          </w:p>
        </w:tc>
        <w:tc>
          <w:tcPr>
            <w:tcW w:w="7360" w:type="dxa"/>
          </w:tcPr>
          <w:p w14:paraId="24090B9D" w14:textId="77777777" w:rsidR="00A77B3E" w:rsidRDefault="00A77B3E">
            <w:pPr>
              <w:keepLines/>
            </w:pPr>
            <w:r>
              <w:rPr>
                <w:noProof/>
              </w:rPr>
              <w:t>Requirement</w:t>
            </w:r>
          </w:p>
        </w:tc>
      </w:tr>
      <w:tr w:rsidR="00000000" w14:paraId="2AEE9D5B" w14:textId="77777777">
        <w:tc>
          <w:tcPr>
            <w:tcW w:w="2000" w:type="dxa"/>
          </w:tcPr>
          <w:p w14:paraId="08572326" w14:textId="77777777" w:rsidR="00A77B3E" w:rsidRDefault="00A77B3E">
            <w:pPr>
              <w:keepLines/>
            </w:pPr>
            <w:r>
              <w:t>Validation Conclusion</w:t>
            </w:r>
          </w:p>
        </w:tc>
        <w:tc>
          <w:tcPr>
            <w:tcW w:w="7360" w:type="dxa"/>
          </w:tcPr>
          <w:p w14:paraId="11EC225A" w14:textId="77777777" w:rsidR="00A77B3E" w:rsidRDefault="00A77B3E">
            <w:pPr>
              <w:keepLines/>
            </w:pPr>
            <w:r>
              <w:rPr>
                <w:noProof/>
              </w:rPr>
              <w:t>Unassigned</w:t>
            </w:r>
          </w:p>
        </w:tc>
      </w:tr>
      <w:tr w:rsidR="00000000" w14:paraId="475C825E" w14:textId="77777777">
        <w:tc>
          <w:tcPr>
            <w:tcW w:w="2000" w:type="dxa"/>
          </w:tcPr>
          <w:p w14:paraId="1F176A8D" w14:textId="77777777" w:rsidR="00A77B3E" w:rsidRDefault="00A77B3E">
            <w:pPr>
              <w:keepLines/>
            </w:pPr>
            <w:r>
              <w:t>FDAL</w:t>
            </w:r>
          </w:p>
        </w:tc>
        <w:tc>
          <w:tcPr>
            <w:tcW w:w="7360" w:type="dxa"/>
          </w:tcPr>
          <w:p w14:paraId="605F696E" w14:textId="77777777" w:rsidR="00A77B3E" w:rsidRDefault="00A77B3E">
            <w:pPr>
              <w:keepLines/>
            </w:pPr>
            <w:r>
              <w:rPr>
                <w:noProof/>
              </w:rPr>
              <w:t>Unassigned</w:t>
            </w:r>
          </w:p>
        </w:tc>
      </w:tr>
      <w:tr w:rsidR="00000000" w14:paraId="1AFE6E16" w14:textId="77777777">
        <w:tc>
          <w:tcPr>
            <w:tcW w:w="2000" w:type="dxa"/>
          </w:tcPr>
          <w:p w14:paraId="43022F15" w14:textId="77777777" w:rsidR="00A77B3E" w:rsidRDefault="00A77B3E">
            <w:pPr>
              <w:keepLines/>
            </w:pPr>
            <w:r>
              <w:t>Key Characteristics</w:t>
            </w:r>
          </w:p>
        </w:tc>
        <w:tc>
          <w:tcPr>
            <w:tcW w:w="7360" w:type="dxa"/>
          </w:tcPr>
          <w:p w14:paraId="45D517CA" w14:textId="77777777" w:rsidR="00A77B3E" w:rsidRDefault="00A77B3E">
            <w:pPr>
              <w:keepLines/>
            </w:pPr>
            <w:r>
              <w:rPr>
                <w:noProof/>
              </w:rPr>
              <w:t>Unassigned</w:t>
            </w:r>
          </w:p>
        </w:tc>
      </w:tr>
      <w:tr w:rsidR="00000000" w14:paraId="7F5265DD" w14:textId="77777777">
        <w:tc>
          <w:tcPr>
            <w:tcW w:w="2000" w:type="dxa"/>
          </w:tcPr>
          <w:p w14:paraId="2DD20355" w14:textId="77777777" w:rsidR="00A77B3E" w:rsidRDefault="00A77B3E">
            <w:pPr>
              <w:keepLines/>
            </w:pPr>
            <w:r>
              <w:t># of Attachments</w:t>
            </w:r>
          </w:p>
        </w:tc>
        <w:tc>
          <w:tcPr>
            <w:tcW w:w="7360" w:type="dxa"/>
          </w:tcPr>
          <w:p w14:paraId="6CD69657" w14:textId="77777777" w:rsidR="00A77B3E" w:rsidRDefault="00A77B3E">
            <w:pPr>
              <w:keepLines/>
            </w:pPr>
            <w:r>
              <w:rPr>
                <w:noProof/>
              </w:rPr>
              <w:t>0</w:t>
            </w:r>
          </w:p>
        </w:tc>
      </w:tr>
      <w:tr w:rsidR="00000000" w14:paraId="77066270" w14:textId="77777777">
        <w:tc>
          <w:tcPr>
            <w:tcW w:w="2000" w:type="dxa"/>
          </w:tcPr>
          <w:p w14:paraId="171ABC9C" w14:textId="77777777" w:rsidR="00A77B3E" w:rsidRDefault="00A77B3E">
            <w:pPr>
              <w:keepLines/>
            </w:pPr>
            <w:r>
              <w:t>Last Locked By</w:t>
            </w:r>
          </w:p>
        </w:tc>
        <w:tc>
          <w:tcPr>
            <w:tcW w:w="7360" w:type="dxa"/>
          </w:tcPr>
          <w:p w14:paraId="77C260BE" w14:textId="77777777" w:rsidR="00A77B3E" w:rsidRDefault="00A77B3E">
            <w:pPr>
              <w:keepLines/>
            </w:pPr>
            <w:r>
              <w:rPr>
                <w:noProof/>
              </w:rPr>
              <w:t>Nicole Sierra</w:t>
            </w:r>
          </w:p>
        </w:tc>
      </w:tr>
      <w:tr w:rsidR="00000000" w14:paraId="540A8653" w14:textId="77777777">
        <w:tc>
          <w:tcPr>
            <w:tcW w:w="2000" w:type="dxa"/>
          </w:tcPr>
          <w:p w14:paraId="4AFB67FC" w14:textId="77777777" w:rsidR="00A77B3E" w:rsidRDefault="00A77B3E">
            <w:pPr>
              <w:keepLines/>
            </w:pPr>
            <w:r>
              <w:t>Modified By</w:t>
            </w:r>
          </w:p>
        </w:tc>
        <w:tc>
          <w:tcPr>
            <w:tcW w:w="7360" w:type="dxa"/>
          </w:tcPr>
          <w:p w14:paraId="29D10DC8" w14:textId="77777777" w:rsidR="00A77B3E" w:rsidRDefault="00A77B3E">
            <w:pPr>
              <w:keepLines/>
            </w:pPr>
            <w:r>
              <w:rPr>
                <w:noProof/>
              </w:rPr>
              <w:t>Nicole Sierra</w:t>
            </w:r>
          </w:p>
        </w:tc>
      </w:tr>
      <w:tr w:rsidR="00000000" w14:paraId="41788F17" w14:textId="77777777">
        <w:tc>
          <w:tcPr>
            <w:tcW w:w="2000" w:type="dxa"/>
          </w:tcPr>
          <w:p w14:paraId="32D001BC" w14:textId="77777777" w:rsidR="00A77B3E" w:rsidRDefault="00A77B3E">
            <w:pPr>
              <w:keepLines/>
            </w:pPr>
            <w:r>
              <w:t>Validation Evidence</w:t>
            </w:r>
          </w:p>
        </w:tc>
        <w:tc>
          <w:tcPr>
            <w:tcW w:w="7360" w:type="dxa"/>
          </w:tcPr>
          <w:p w14:paraId="70DF4C21" w14:textId="77777777" w:rsidR="00000000" w:rsidRDefault="00000000"/>
        </w:tc>
      </w:tr>
      <w:tr w:rsidR="00000000" w14:paraId="60DB76E1" w14:textId="77777777">
        <w:tc>
          <w:tcPr>
            <w:tcW w:w="2000" w:type="dxa"/>
          </w:tcPr>
          <w:p w14:paraId="49163DFF" w14:textId="77777777" w:rsidR="00A77B3E" w:rsidRDefault="00A77B3E">
            <w:pPr>
              <w:keepLines/>
            </w:pPr>
            <w:r>
              <w:t xml:space="preserve">Robust </w:t>
            </w:r>
            <w:r>
              <w:lastRenderedPageBreak/>
              <w:t>Requirement</w:t>
            </w:r>
          </w:p>
        </w:tc>
        <w:tc>
          <w:tcPr>
            <w:tcW w:w="7360" w:type="dxa"/>
          </w:tcPr>
          <w:p w14:paraId="755534E7" w14:textId="77777777" w:rsidR="00A77B3E" w:rsidRDefault="00A77B3E">
            <w:pPr>
              <w:keepLines/>
            </w:pPr>
            <w:r>
              <w:rPr>
                <w:noProof/>
              </w:rPr>
              <w:lastRenderedPageBreak/>
              <w:t>Unassigned</w:t>
            </w:r>
          </w:p>
        </w:tc>
      </w:tr>
      <w:tr w:rsidR="00000000" w14:paraId="6B3B69AE" w14:textId="77777777">
        <w:tc>
          <w:tcPr>
            <w:tcW w:w="2000" w:type="dxa"/>
          </w:tcPr>
          <w:p w14:paraId="5E6C8468" w14:textId="77777777" w:rsidR="00A77B3E" w:rsidRDefault="00A77B3E">
            <w:pPr>
              <w:keepLines/>
            </w:pPr>
            <w:r>
              <w:t># of Upstream Relationships</w:t>
            </w:r>
          </w:p>
        </w:tc>
        <w:tc>
          <w:tcPr>
            <w:tcW w:w="7360" w:type="dxa"/>
          </w:tcPr>
          <w:p w14:paraId="04206E7D" w14:textId="77777777" w:rsidR="00A77B3E" w:rsidRDefault="00A77B3E">
            <w:pPr>
              <w:keepLines/>
            </w:pPr>
            <w:r>
              <w:rPr>
                <w:noProof/>
              </w:rPr>
              <w:t>0</w:t>
            </w:r>
          </w:p>
        </w:tc>
      </w:tr>
      <w:tr w:rsidR="00000000" w14:paraId="735A58C0" w14:textId="77777777">
        <w:tc>
          <w:tcPr>
            <w:tcW w:w="2000" w:type="dxa"/>
          </w:tcPr>
          <w:p w14:paraId="615221DC" w14:textId="77777777" w:rsidR="00A77B3E" w:rsidRDefault="00A77B3E">
            <w:pPr>
              <w:keepLines/>
            </w:pPr>
            <w:r>
              <w:t>Created Date</w:t>
            </w:r>
          </w:p>
        </w:tc>
        <w:tc>
          <w:tcPr>
            <w:tcW w:w="7360" w:type="dxa"/>
          </w:tcPr>
          <w:p w14:paraId="26E9D342" w14:textId="77777777" w:rsidR="00A77B3E" w:rsidRDefault="00A77B3E">
            <w:pPr>
              <w:keepLines/>
            </w:pPr>
            <w:r>
              <w:rPr>
                <w:noProof/>
              </w:rPr>
              <w:t>04/21/2025</w:t>
            </w:r>
          </w:p>
        </w:tc>
      </w:tr>
      <w:tr w:rsidR="00000000" w14:paraId="06FBEAFC" w14:textId="77777777">
        <w:tc>
          <w:tcPr>
            <w:tcW w:w="2000" w:type="dxa"/>
          </w:tcPr>
          <w:p w14:paraId="6C0BAC6B" w14:textId="77777777" w:rsidR="00A77B3E" w:rsidRDefault="00A77B3E">
            <w:pPr>
              <w:keepLines/>
            </w:pPr>
            <w:r>
              <w:t>Created By</w:t>
            </w:r>
          </w:p>
        </w:tc>
        <w:tc>
          <w:tcPr>
            <w:tcW w:w="7360" w:type="dxa"/>
          </w:tcPr>
          <w:p w14:paraId="16E269A7" w14:textId="77777777" w:rsidR="00A77B3E" w:rsidRDefault="00A77B3E">
            <w:pPr>
              <w:keepLines/>
            </w:pPr>
            <w:r>
              <w:rPr>
                <w:noProof/>
              </w:rPr>
              <w:t>Nicole Sierra</w:t>
            </w:r>
          </w:p>
        </w:tc>
      </w:tr>
      <w:tr w:rsidR="00000000" w14:paraId="7005FF5B" w14:textId="77777777">
        <w:tc>
          <w:tcPr>
            <w:tcW w:w="2000" w:type="dxa"/>
          </w:tcPr>
          <w:p w14:paraId="09728BAF" w14:textId="77777777" w:rsidR="00A77B3E" w:rsidRDefault="00A77B3E">
            <w:pPr>
              <w:keepLines/>
            </w:pPr>
            <w:r>
              <w:t>Item Path</w:t>
            </w:r>
          </w:p>
        </w:tc>
        <w:tc>
          <w:tcPr>
            <w:tcW w:w="7360" w:type="dxa"/>
          </w:tcPr>
          <w:p w14:paraId="0A656CA7" w14:textId="77777777" w:rsidR="00000000" w:rsidRDefault="00000000"/>
        </w:tc>
      </w:tr>
      <w:tr w:rsidR="00000000" w14:paraId="60C45B22" w14:textId="77777777">
        <w:tc>
          <w:tcPr>
            <w:tcW w:w="2000" w:type="dxa"/>
          </w:tcPr>
          <w:p w14:paraId="31224B35" w14:textId="77777777" w:rsidR="00A77B3E" w:rsidRDefault="00A77B3E">
            <w:pPr>
              <w:keepLines/>
            </w:pPr>
            <w:r>
              <w:t># of Comments</w:t>
            </w:r>
          </w:p>
        </w:tc>
        <w:tc>
          <w:tcPr>
            <w:tcW w:w="7360" w:type="dxa"/>
          </w:tcPr>
          <w:p w14:paraId="0BAC018E" w14:textId="77777777" w:rsidR="00A77B3E" w:rsidRDefault="00A77B3E">
            <w:pPr>
              <w:keepLines/>
            </w:pPr>
            <w:r>
              <w:rPr>
                <w:noProof/>
              </w:rPr>
              <w:t>0</w:t>
            </w:r>
          </w:p>
        </w:tc>
      </w:tr>
      <w:tr w:rsidR="00000000" w14:paraId="7B384C39" w14:textId="77777777">
        <w:tc>
          <w:tcPr>
            <w:tcW w:w="2000" w:type="dxa"/>
          </w:tcPr>
          <w:p w14:paraId="67E90A2E" w14:textId="77777777" w:rsidR="00A77B3E" w:rsidRDefault="00A77B3E">
            <w:pPr>
              <w:keepLines/>
            </w:pPr>
            <w:r>
              <w:t>Current version</w:t>
            </w:r>
          </w:p>
        </w:tc>
        <w:tc>
          <w:tcPr>
            <w:tcW w:w="7360" w:type="dxa"/>
          </w:tcPr>
          <w:p w14:paraId="723876F3" w14:textId="77777777" w:rsidR="00A77B3E" w:rsidRDefault="00A77B3E">
            <w:pPr>
              <w:keepLines/>
            </w:pPr>
            <w:r>
              <w:rPr>
                <w:noProof/>
              </w:rPr>
              <w:t>2</w:t>
            </w:r>
          </w:p>
        </w:tc>
      </w:tr>
      <w:tr w:rsidR="00000000" w14:paraId="4B78B1E7" w14:textId="77777777">
        <w:tc>
          <w:tcPr>
            <w:tcW w:w="2000" w:type="dxa"/>
          </w:tcPr>
          <w:p w14:paraId="39D121F7" w14:textId="77777777" w:rsidR="00A77B3E" w:rsidRDefault="00A77B3E">
            <w:pPr>
              <w:keepLines/>
            </w:pPr>
            <w:r>
              <w:t># of Links</w:t>
            </w:r>
          </w:p>
        </w:tc>
        <w:tc>
          <w:tcPr>
            <w:tcW w:w="7360" w:type="dxa"/>
          </w:tcPr>
          <w:p w14:paraId="2710D2EE" w14:textId="77777777" w:rsidR="00A77B3E" w:rsidRDefault="00A77B3E">
            <w:pPr>
              <w:keepLines/>
            </w:pPr>
            <w:r>
              <w:rPr>
                <w:noProof/>
              </w:rPr>
              <w:t>0</w:t>
            </w:r>
          </w:p>
        </w:tc>
      </w:tr>
    </w:tbl>
    <w:p w14:paraId="704DC2A8" w14:textId="77777777" w:rsidR="00A77B3E" w:rsidRDefault="00A77B3E">
      <w:pPr>
        <w:keepLines/>
      </w:pPr>
      <w:r>
        <w:t xml:space="preserve">Tags: </w:t>
      </w:r>
    </w:p>
    <w:p w14:paraId="72319BC4" w14:textId="77777777" w:rsidR="00A77B3E" w:rsidRDefault="00A77B3E">
      <w:pPr>
        <w:keepLines/>
      </w:pPr>
      <w:r>
        <w:t xml:space="preserve">Upstream Relationships: </w:t>
      </w:r>
    </w:p>
    <w:p w14:paraId="7431AE67" w14:textId="77777777" w:rsidR="00A77B3E" w:rsidRDefault="00A77B3E">
      <w:pPr>
        <w:keepLines/>
      </w:pPr>
      <w:r>
        <w:t xml:space="preserve">Relationships: </w:t>
      </w:r>
    </w:p>
    <w:p w14:paraId="30FC9D87" w14:textId="77777777" w:rsidR="00A77B3E" w:rsidRDefault="00A77B3E">
      <w:pPr>
        <w:keepLines/>
      </w:pPr>
      <w:r>
        <w:t xml:space="preserve">Synchronized Items: </w:t>
      </w:r>
    </w:p>
    <w:p w14:paraId="66342479" w14:textId="77777777" w:rsidR="00A77B3E" w:rsidRDefault="00A77B3E">
      <w:pPr>
        <w:keepLines/>
      </w:pPr>
      <w:r>
        <w:t xml:space="preserve">Comments: </w:t>
      </w:r>
    </w:p>
    <w:p w14:paraId="79682D64" w14:textId="77777777" w:rsidR="00A77B3E" w:rsidRDefault="00A77B3E">
      <w:pPr>
        <w:keepLines/>
      </w:pPr>
      <w:r>
        <w:t xml:space="preserve">Versions: </w:t>
      </w:r>
    </w:p>
    <w:p w14:paraId="2CA243B3" w14:textId="77777777" w:rsidR="00A77B3E" w:rsidRDefault="00A77B3E">
      <w:pPr>
        <w:keepLines/>
      </w:pPr>
      <w:r>
        <w:t>#</w:t>
      </w:r>
      <w:r>
        <w:rPr>
          <w:noProof/>
        </w:rPr>
        <w:t>2</w:t>
      </w:r>
      <w:r>
        <w:t xml:space="preserve">: </w:t>
      </w:r>
      <w:r>
        <w:rPr>
          <w:noProof/>
        </w:rPr>
        <w:t>04/21/2025</w:t>
      </w:r>
      <w:r>
        <w:t xml:space="preserve"> - </w:t>
      </w:r>
      <w:r>
        <w:rPr>
          <w:noProof/>
        </w:rPr>
        <w:t>"Requirement Description" changed</w:t>
      </w:r>
      <w:r>
        <w:t xml:space="preserve"> - . Baselines: </w:t>
      </w:r>
      <w:r>
        <w:rPr>
          <w:noProof/>
        </w:rPr>
        <w:t>Review Decagon SyRR Jama Review v9, Review Decagon SyRR Jama Review v8, Review Decagon SyRR Jama Review v14, Review Decagon SyRR Jama Review v6, Review Decagon SyRR Jama Review v7, Review Decagon SyRR Jama Review v10, Review Decagon SyRR Jama Review v13, Review Decagon SyRR Jama Review v12, B1 - Project Decagon Post SyRR - 07/11/2025, Review Decagon SyRR Jama Review v11,</w:t>
      </w:r>
    </w:p>
    <w:p w14:paraId="680BF2EE" w14:textId="77777777" w:rsidR="00A77B3E" w:rsidRDefault="00A77B3E">
      <w:pPr>
        <w:keepLines/>
      </w:pPr>
      <w:r>
        <w:t>#</w:t>
      </w:r>
      <w:r>
        <w:rPr>
          <w:noProof/>
        </w:rPr>
        <w:t>1</w:t>
      </w:r>
      <w:r>
        <w:t xml:space="preserve">: </w:t>
      </w:r>
      <w:r>
        <w:rPr>
          <w:noProof/>
        </w:rPr>
        <w:t>04/21/2025</w:t>
      </w:r>
      <w:r>
        <w:t xml:space="preserve"> - </w:t>
      </w:r>
      <w:r>
        <w:rPr>
          <w:noProof/>
        </w:rPr>
        <w:t>Initial creation</w:t>
      </w:r>
      <w:r>
        <w:t xml:space="preserve"> - . Baselines: </w:t>
      </w:r>
    </w:p>
    <w:p w14:paraId="2D738A8D" w14:textId="77777777" w:rsidR="00A77B3E" w:rsidRDefault="00A77B3E">
      <w:pPr>
        <w:pStyle w:val="Heading3"/>
        <w:keepLines/>
      </w:pPr>
      <w:bookmarkStart w:id="40" w:name="DECAGON-FLD-11_0"/>
      <w:r>
        <w:rPr>
          <w:noProof/>
        </w:rPr>
        <w:t>2600-0870-002</w:t>
      </w:r>
      <w:bookmarkEnd w:id="40"/>
    </w:p>
    <w:tbl>
      <w:tblPr>
        <w:tblW w:w="5000" w:type="pct"/>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2046"/>
        <w:gridCol w:w="7530"/>
      </w:tblGrid>
      <w:tr w:rsidR="00000000" w14:paraId="4873A78C" w14:textId="77777777">
        <w:tc>
          <w:tcPr>
            <w:tcW w:w="2000" w:type="dxa"/>
          </w:tcPr>
          <w:p w14:paraId="449700E4" w14:textId="77777777" w:rsidR="00A77B3E" w:rsidRDefault="00A77B3E">
            <w:pPr>
              <w:keepLines/>
            </w:pPr>
            <w:r>
              <w:t># of Downstream Relationships</w:t>
            </w:r>
          </w:p>
        </w:tc>
        <w:tc>
          <w:tcPr>
            <w:tcW w:w="7360" w:type="dxa"/>
          </w:tcPr>
          <w:p w14:paraId="7009F11C" w14:textId="77777777" w:rsidR="00A77B3E" w:rsidRDefault="00A77B3E">
            <w:pPr>
              <w:keepLines/>
            </w:pPr>
            <w:r>
              <w:rPr>
                <w:noProof/>
              </w:rPr>
              <w:t>0</w:t>
            </w:r>
          </w:p>
        </w:tc>
      </w:tr>
      <w:tr w:rsidR="00000000" w14:paraId="3F8DC1E3" w14:textId="77777777">
        <w:tc>
          <w:tcPr>
            <w:tcW w:w="2000" w:type="dxa"/>
          </w:tcPr>
          <w:p w14:paraId="17EF80C0" w14:textId="77777777" w:rsidR="00A77B3E" w:rsidRDefault="00A77B3E">
            <w:pPr>
              <w:keepLines/>
            </w:pPr>
            <w:r>
              <w:t>Connected Users</w:t>
            </w:r>
          </w:p>
        </w:tc>
        <w:tc>
          <w:tcPr>
            <w:tcW w:w="7360" w:type="dxa"/>
          </w:tcPr>
          <w:p w14:paraId="5A2B05E3" w14:textId="77777777" w:rsidR="00A77B3E" w:rsidRDefault="00A77B3E">
            <w:pPr>
              <w:keepLines/>
            </w:pPr>
            <w:r>
              <w:rPr>
                <w:noProof/>
              </w:rPr>
              <w:t>1</w:t>
            </w:r>
          </w:p>
        </w:tc>
      </w:tr>
      <w:tr w:rsidR="00000000" w14:paraId="1C1E4A6A" w14:textId="77777777">
        <w:tc>
          <w:tcPr>
            <w:tcW w:w="2000" w:type="dxa"/>
          </w:tcPr>
          <w:p w14:paraId="3C53F4EF" w14:textId="77777777" w:rsidR="00A77B3E" w:rsidRDefault="00A77B3E">
            <w:pPr>
              <w:keepLines/>
            </w:pPr>
            <w:r>
              <w:t>Item Type</w:t>
            </w:r>
          </w:p>
        </w:tc>
        <w:tc>
          <w:tcPr>
            <w:tcW w:w="7360" w:type="dxa"/>
          </w:tcPr>
          <w:p w14:paraId="7BE85BFF" w14:textId="77777777" w:rsidR="00A77B3E" w:rsidRDefault="00A77B3E">
            <w:pPr>
              <w:keepLines/>
            </w:pPr>
            <w:r>
              <w:rPr>
                <w:noProof/>
              </w:rPr>
              <w:t>Folder</w:t>
            </w:r>
          </w:p>
        </w:tc>
      </w:tr>
      <w:tr w:rsidR="00000000" w14:paraId="76B8AD2A" w14:textId="77777777">
        <w:tc>
          <w:tcPr>
            <w:tcW w:w="2000" w:type="dxa"/>
          </w:tcPr>
          <w:p w14:paraId="511972E3" w14:textId="77777777" w:rsidR="00A77B3E" w:rsidRDefault="00A77B3E">
            <w:pPr>
              <w:keepLines/>
            </w:pPr>
            <w:r>
              <w:t>Project</w:t>
            </w:r>
          </w:p>
        </w:tc>
        <w:tc>
          <w:tcPr>
            <w:tcW w:w="7360" w:type="dxa"/>
          </w:tcPr>
          <w:p w14:paraId="58595903" w14:textId="77777777" w:rsidR="00A77B3E" w:rsidRDefault="00A77B3E">
            <w:pPr>
              <w:keepLines/>
            </w:pPr>
            <w:r>
              <w:rPr>
                <w:noProof/>
              </w:rPr>
              <w:t>Decagon_Boundary Scan</w:t>
            </w:r>
          </w:p>
        </w:tc>
      </w:tr>
      <w:tr w:rsidR="00000000" w14:paraId="742B53A9" w14:textId="77777777">
        <w:tc>
          <w:tcPr>
            <w:tcW w:w="2000" w:type="dxa"/>
          </w:tcPr>
          <w:p w14:paraId="25D825BC" w14:textId="77777777" w:rsidR="00A77B3E" w:rsidRDefault="00A77B3E">
            <w:pPr>
              <w:keepLines/>
            </w:pPr>
            <w:r>
              <w:t>Relationship Status</w:t>
            </w:r>
          </w:p>
        </w:tc>
        <w:tc>
          <w:tcPr>
            <w:tcW w:w="7360" w:type="dxa"/>
          </w:tcPr>
          <w:p w14:paraId="702C7256" w14:textId="77777777" w:rsidR="00000000" w:rsidRDefault="00000000"/>
        </w:tc>
      </w:tr>
      <w:tr w:rsidR="00000000" w14:paraId="0ACA8350" w14:textId="77777777">
        <w:tc>
          <w:tcPr>
            <w:tcW w:w="2000" w:type="dxa"/>
          </w:tcPr>
          <w:p w14:paraId="3D357581" w14:textId="77777777" w:rsidR="00A77B3E" w:rsidRDefault="00A77B3E">
            <w:pPr>
              <w:keepLines/>
            </w:pPr>
            <w:r>
              <w:t># of Attachments</w:t>
            </w:r>
          </w:p>
        </w:tc>
        <w:tc>
          <w:tcPr>
            <w:tcW w:w="7360" w:type="dxa"/>
          </w:tcPr>
          <w:p w14:paraId="46E99A1F" w14:textId="77777777" w:rsidR="00A77B3E" w:rsidRDefault="00A77B3E">
            <w:pPr>
              <w:keepLines/>
            </w:pPr>
            <w:r>
              <w:rPr>
                <w:noProof/>
              </w:rPr>
              <w:t>0</w:t>
            </w:r>
          </w:p>
        </w:tc>
      </w:tr>
      <w:tr w:rsidR="00000000" w14:paraId="465BE261" w14:textId="77777777">
        <w:tc>
          <w:tcPr>
            <w:tcW w:w="2000" w:type="dxa"/>
          </w:tcPr>
          <w:p w14:paraId="161C44B2" w14:textId="77777777" w:rsidR="00A77B3E" w:rsidRDefault="00A77B3E">
            <w:pPr>
              <w:keepLines/>
            </w:pPr>
            <w:r>
              <w:t>Last Locked By</w:t>
            </w:r>
          </w:p>
        </w:tc>
        <w:tc>
          <w:tcPr>
            <w:tcW w:w="7360" w:type="dxa"/>
          </w:tcPr>
          <w:p w14:paraId="55840FB8" w14:textId="77777777" w:rsidR="00A77B3E" w:rsidRDefault="00A77B3E">
            <w:pPr>
              <w:keepLines/>
            </w:pPr>
            <w:r>
              <w:rPr>
                <w:noProof/>
              </w:rPr>
              <w:t>Nicole Sierra</w:t>
            </w:r>
          </w:p>
        </w:tc>
      </w:tr>
      <w:tr w:rsidR="00000000" w14:paraId="04B19952" w14:textId="77777777">
        <w:tc>
          <w:tcPr>
            <w:tcW w:w="2000" w:type="dxa"/>
          </w:tcPr>
          <w:p w14:paraId="4E088997" w14:textId="77777777" w:rsidR="00A77B3E" w:rsidRDefault="00A77B3E">
            <w:pPr>
              <w:keepLines/>
            </w:pPr>
            <w:r>
              <w:t>Version</w:t>
            </w:r>
          </w:p>
        </w:tc>
        <w:tc>
          <w:tcPr>
            <w:tcW w:w="7360" w:type="dxa"/>
          </w:tcPr>
          <w:p w14:paraId="38934457" w14:textId="77777777" w:rsidR="00A77B3E" w:rsidRDefault="00A77B3E">
            <w:pPr>
              <w:keepLines/>
            </w:pPr>
            <w:r>
              <w:rPr>
                <w:noProof/>
              </w:rPr>
              <w:t>2</w:t>
            </w:r>
          </w:p>
        </w:tc>
      </w:tr>
      <w:tr w:rsidR="00000000" w14:paraId="296015E6" w14:textId="77777777">
        <w:tc>
          <w:tcPr>
            <w:tcW w:w="2000" w:type="dxa"/>
          </w:tcPr>
          <w:p w14:paraId="2C539EDB" w14:textId="77777777" w:rsidR="00A77B3E" w:rsidRDefault="00A77B3E">
            <w:pPr>
              <w:keepLines/>
            </w:pPr>
            <w:r>
              <w:t>Last Activity Date</w:t>
            </w:r>
          </w:p>
        </w:tc>
        <w:tc>
          <w:tcPr>
            <w:tcW w:w="7360" w:type="dxa"/>
          </w:tcPr>
          <w:p w14:paraId="1F01F6A7" w14:textId="77777777" w:rsidR="00A77B3E" w:rsidRDefault="00A77B3E">
            <w:pPr>
              <w:keepLines/>
            </w:pPr>
            <w:r>
              <w:rPr>
                <w:noProof/>
              </w:rPr>
              <w:t>2025-03-10 15:39:23.0</w:t>
            </w:r>
          </w:p>
        </w:tc>
      </w:tr>
      <w:tr w:rsidR="00000000" w14:paraId="7778363D" w14:textId="77777777">
        <w:tc>
          <w:tcPr>
            <w:tcW w:w="2000" w:type="dxa"/>
          </w:tcPr>
          <w:p w14:paraId="6634D8FE" w14:textId="77777777" w:rsidR="00A77B3E" w:rsidRDefault="00A77B3E">
            <w:pPr>
              <w:keepLines/>
            </w:pPr>
            <w:r>
              <w:t>Modified By</w:t>
            </w:r>
          </w:p>
        </w:tc>
        <w:tc>
          <w:tcPr>
            <w:tcW w:w="7360" w:type="dxa"/>
          </w:tcPr>
          <w:p w14:paraId="14756A35" w14:textId="77777777" w:rsidR="00A77B3E" w:rsidRDefault="00A77B3E">
            <w:pPr>
              <w:keepLines/>
            </w:pPr>
            <w:r>
              <w:rPr>
                <w:noProof/>
              </w:rPr>
              <w:t>Nicole Sierra</w:t>
            </w:r>
          </w:p>
        </w:tc>
      </w:tr>
      <w:tr w:rsidR="00000000" w14:paraId="64A0CF18" w14:textId="77777777">
        <w:tc>
          <w:tcPr>
            <w:tcW w:w="2000" w:type="dxa"/>
          </w:tcPr>
          <w:p w14:paraId="59C5AAD5" w14:textId="77777777" w:rsidR="00A77B3E" w:rsidRDefault="00A77B3E">
            <w:pPr>
              <w:keepLines/>
            </w:pPr>
            <w:r>
              <w:t>API ID</w:t>
            </w:r>
          </w:p>
        </w:tc>
        <w:tc>
          <w:tcPr>
            <w:tcW w:w="7360" w:type="dxa"/>
          </w:tcPr>
          <w:p w14:paraId="0F37A425" w14:textId="77777777" w:rsidR="00A77B3E" w:rsidRDefault="00A77B3E">
            <w:pPr>
              <w:keepLines/>
            </w:pPr>
            <w:r>
              <w:rPr>
                <w:noProof/>
              </w:rPr>
              <w:t>18755418</w:t>
            </w:r>
          </w:p>
        </w:tc>
      </w:tr>
      <w:tr w:rsidR="00000000" w14:paraId="2595F7DA" w14:textId="77777777">
        <w:tc>
          <w:tcPr>
            <w:tcW w:w="2000" w:type="dxa"/>
          </w:tcPr>
          <w:p w14:paraId="0835B9A4" w14:textId="77777777" w:rsidR="00A77B3E" w:rsidRDefault="00A77B3E">
            <w:pPr>
              <w:keepLines/>
            </w:pPr>
            <w:r>
              <w:t>Locked</w:t>
            </w:r>
          </w:p>
        </w:tc>
        <w:tc>
          <w:tcPr>
            <w:tcW w:w="7360" w:type="dxa"/>
          </w:tcPr>
          <w:p w14:paraId="101F8DF7" w14:textId="77777777" w:rsidR="00A77B3E" w:rsidRDefault="00A77B3E">
            <w:pPr>
              <w:keepLines/>
            </w:pPr>
            <w:r>
              <w:rPr>
                <w:noProof/>
              </w:rPr>
              <w:t>false</w:t>
            </w:r>
          </w:p>
        </w:tc>
      </w:tr>
      <w:tr w:rsidR="00000000" w14:paraId="7DDB4950" w14:textId="77777777">
        <w:tc>
          <w:tcPr>
            <w:tcW w:w="2000" w:type="dxa"/>
          </w:tcPr>
          <w:p w14:paraId="055225BD" w14:textId="77777777" w:rsidR="00A77B3E" w:rsidRDefault="00A77B3E">
            <w:pPr>
              <w:keepLines/>
            </w:pPr>
            <w:r>
              <w:t>DOORS ID</w:t>
            </w:r>
          </w:p>
        </w:tc>
        <w:tc>
          <w:tcPr>
            <w:tcW w:w="7360" w:type="dxa"/>
          </w:tcPr>
          <w:p w14:paraId="3B7E7856" w14:textId="77777777" w:rsidR="00000000" w:rsidRDefault="00000000"/>
        </w:tc>
      </w:tr>
      <w:tr w:rsidR="00000000" w14:paraId="3C72FD0C" w14:textId="77777777">
        <w:tc>
          <w:tcPr>
            <w:tcW w:w="2000" w:type="dxa"/>
          </w:tcPr>
          <w:p w14:paraId="60988C9A" w14:textId="77777777" w:rsidR="00A77B3E" w:rsidRDefault="00A77B3E">
            <w:pPr>
              <w:keepLines/>
            </w:pPr>
            <w:r>
              <w:t>Change Request</w:t>
            </w:r>
          </w:p>
        </w:tc>
        <w:tc>
          <w:tcPr>
            <w:tcW w:w="7360" w:type="dxa"/>
          </w:tcPr>
          <w:p w14:paraId="5756EA9A" w14:textId="77777777" w:rsidR="00000000" w:rsidRDefault="00000000"/>
        </w:tc>
      </w:tr>
      <w:tr w:rsidR="00000000" w14:paraId="262F666B" w14:textId="77777777">
        <w:tc>
          <w:tcPr>
            <w:tcW w:w="2000" w:type="dxa"/>
          </w:tcPr>
          <w:p w14:paraId="22628CCE" w14:textId="77777777" w:rsidR="00A77B3E" w:rsidRDefault="00A77B3E">
            <w:pPr>
              <w:keepLines/>
            </w:pPr>
            <w:r>
              <w:t>Global ID</w:t>
            </w:r>
          </w:p>
        </w:tc>
        <w:tc>
          <w:tcPr>
            <w:tcW w:w="7360" w:type="dxa"/>
          </w:tcPr>
          <w:p w14:paraId="39C06D57" w14:textId="77777777" w:rsidR="00A77B3E" w:rsidRDefault="00A77B3E">
            <w:pPr>
              <w:keepLines/>
            </w:pPr>
            <w:r>
              <w:rPr>
                <w:noProof/>
              </w:rPr>
              <w:t>COL02-FLD-10679197</w:t>
            </w:r>
          </w:p>
        </w:tc>
      </w:tr>
      <w:tr w:rsidR="00000000" w14:paraId="4EA59E36" w14:textId="77777777">
        <w:tc>
          <w:tcPr>
            <w:tcW w:w="2000" w:type="dxa"/>
          </w:tcPr>
          <w:p w14:paraId="0378D91D" w14:textId="77777777" w:rsidR="00A77B3E" w:rsidRDefault="00A77B3E">
            <w:pPr>
              <w:keepLines/>
            </w:pPr>
            <w:r>
              <w:t>Last Locked</w:t>
            </w:r>
          </w:p>
        </w:tc>
        <w:tc>
          <w:tcPr>
            <w:tcW w:w="7360" w:type="dxa"/>
          </w:tcPr>
          <w:p w14:paraId="4E2DD087" w14:textId="77777777" w:rsidR="00A77B3E" w:rsidRDefault="00A77B3E">
            <w:pPr>
              <w:keepLines/>
            </w:pPr>
            <w:r>
              <w:rPr>
                <w:noProof/>
              </w:rPr>
              <w:t>2024-12-13 17:10:42.0</w:t>
            </w:r>
          </w:p>
        </w:tc>
      </w:tr>
      <w:tr w:rsidR="00000000" w14:paraId="20F821F8" w14:textId="77777777">
        <w:tc>
          <w:tcPr>
            <w:tcW w:w="2000" w:type="dxa"/>
          </w:tcPr>
          <w:p w14:paraId="42B36F49" w14:textId="77777777" w:rsidR="00A77B3E" w:rsidRDefault="00A77B3E">
            <w:pPr>
              <w:keepLines/>
            </w:pPr>
            <w:r>
              <w:t># of Upstream Relationships</w:t>
            </w:r>
          </w:p>
        </w:tc>
        <w:tc>
          <w:tcPr>
            <w:tcW w:w="7360" w:type="dxa"/>
          </w:tcPr>
          <w:p w14:paraId="78C10C0C" w14:textId="77777777" w:rsidR="00A77B3E" w:rsidRDefault="00A77B3E">
            <w:pPr>
              <w:keepLines/>
            </w:pPr>
            <w:r>
              <w:rPr>
                <w:noProof/>
              </w:rPr>
              <w:t>0</w:t>
            </w:r>
          </w:p>
        </w:tc>
      </w:tr>
      <w:tr w:rsidR="00000000" w14:paraId="55715E75" w14:textId="77777777">
        <w:tc>
          <w:tcPr>
            <w:tcW w:w="2000" w:type="dxa"/>
          </w:tcPr>
          <w:p w14:paraId="6A3BF970" w14:textId="77777777" w:rsidR="00A77B3E" w:rsidRDefault="00A77B3E">
            <w:pPr>
              <w:keepLines/>
            </w:pPr>
            <w:r>
              <w:lastRenderedPageBreak/>
              <w:t>Tags</w:t>
            </w:r>
          </w:p>
        </w:tc>
        <w:tc>
          <w:tcPr>
            <w:tcW w:w="7360" w:type="dxa"/>
          </w:tcPr>
          <w:p w14:paraId="19DD2F6E" w14:textId="77777777" w:rsidR="00000000" w:rsidRDefault="00000000"/>
        </w:tc>
      </w:tr>
      <w:tr w:rsidR="00000000" w14:paraId="511833B2" w14:textId="77777777">
        <w:tc>
          <w:tcPr>
            <w:tcW w:w="2000" w:type="dxa"/>
          </w:tcPr>
          <w:p w14:paraId="7941A3FD" w14:textId="77777777" w:rsidR="00A77B3E" w:rsidRDefault="00A77B3E">
            <w:pPr>
              <w:keepLines/>
            </w:pPr>
            <w:r>
              <w:t>Heading</w:t>
            </w:r>
          </w:p>
        </w:tc>
        <w:tc>
          <w:tcPr>
            <w:tcW w:w="7360" w:type="dxa"/>
          </w:tcPr>
          <w:p w14:paraId="663D19EB" w14:textId="77777777" w:rsidR="00A77B3E" w:rsidRDefault="00A77B3E">
            <w:pPr>
              <w:keepLines/>
            </w:pPr>
            <w:r>
              <w:rPr>
                <w:noProof/>
              </w:rPr>
              <w:t>1.2.1.4.1.2</w:t>
            </w:r>
          </w:p>
        </w:tc>
      </w:tr>
      <w:tr w:rsidR="00000000" w14:paraId="21AA8F28" w14:textId="77777777">
        <w:tc>
          <w:tcPr>
            <w:tcW w:w="2000" w:type="dxa"/>
          </w:tcPr>
          <w:p w14:paraId="28842003" w14:textId="77777777" w:rsidR="00A77B3E" w:rsidRDefault="00A77B3E">
            <w:pPr>
              <w:keepLines/>
            </w:pPr>
            <w:r>
              <w:t>Created Date</w:t>
            </w:r>
          </w:p>
        </w:tc>
        <w:tc>
          <w:tcPr>
            <w:tcW w:w="7360" w:type="dxa"/>
          </w:tcPr>
          <w:p w14:paraId="6FCCDF97" w14:textId="77777777" w:rsidR="00A77B3E" w:rsidRDefault="00A77B3E">
            <w:pPr>
              <w:keepLines/>
            </w:pPr>
            <w:r>
              <w:rPr>
                <w:noProof/>
              </w:rPr>
              <w:t>12/13/2024</w:t>
            </w:r>
          </w:p>
        </w:tc>
      </w:tr>
      <w:tr w:rsidR="00000000" w14:paraId="22DFBF53" w14:textId="77777777">
        <w:tc>
          <w:tcPr>
            <w:tcW w:w="2000" w:type="dxa"/>
          </w:tcPr>
          <w:p w14:paraId="2742A934" w14:textId="77777777" w:rsidR="00A77B3E" w:rsidRDefault="00A77B3E">
            <w:pPr>
              <w:keepLines/>
            </w:pPr>
            <w:r>
              <w:t>Created By</w:t>
            </w:r>
          </w:p>
        </w:tc>
        <w:tc>
          <w:tcPr>
            <w:tcW w:w="7360" w:type="dxa"/>
          </w:tcPr>
          <w:p w14:paraId="43620828" w14:textId="77777777" w:rsidR="00A77B3E" w:rsidRDefault="00A77B3E">
            <w:pPr>
              <w:keepLines/>
            </w:pPr>
            <w:r>
              <w:rPr>
                <w:noProof/>
              </w:rPr>
              <w:t>Nicole Sierra</w:t>
            </w:r>
          </w:p>
        </w:tc>
      </w:tr>
      <w:tr w:rsidR="00000000" w14:paraId="26F6D2B2" w14:textId="77777777">
        <w:tc>
          <w:tcPr>
            <w:tcW w:w="2000" w:type="dxa"/>
          </w:tcPr>
          <w:p w14:paraId="7CBB8FFE" w14:textId="77777777" w:rsidR="00A77B3E" w:rsidRDefault="00A77B3E">
            <w:pPr>
              <w:keepLines/>
            </w:pPr>
            <w:r>
              <w:t>Item Path</w:t>
            </w:r>
          </w:p>
        </w:tc>
        <w:tc>
          <w:tcPr>
            <w:tcW w:w="7360" w:type="dxa"/>
          </w:tcPr>
          <w:p w14:paraId="428FEFFF" w14:textId="77777777" w:rsidR="00000000" w:rsidRDefault="00000000"/>
        </w:tc>
      </w:tr>
      <w:tr w:rsidR="00000000" w14:paraId="4D7ECF90" w14:textId="77777777">
        <w:tc>
          <w:tcPr>
            <w:tcW w:w="2000" w:type="dxa"/>
          </w:tcPr>
          <w:p w14:paraId="65FDADF6" w14:textId="77777777" w:rsidR="00A77B3E" w:rsidRDefault="00A77B3E">
            <w:pPr>
              <w:keepLines/>
            </w:pPr>
            <w:r>
              <w:t># of Comments</w:t>
            </w:r>
          </w:p>
        </w:tc>
        <w:tc>
          <w:tcPr>
            <w:tcW w:w="7360" w:type="dxa"/>
          </w:tcPr>
          <w:p w14:paraId="50079227" w14:textId="77777777" w:rsidR="00A77B3E" w:rsidRDefault="00A77B3E">
            <w:pPr>
              <w:keepLines/>
            </w:pPr>
            <w:r>
              <w:rPr>
                <w:noProof/>
              </w:rPr>
              <w:t>0</w:t>
            </w:r>
          </w:p>
        </w:tc>
      </w:tr>
      <w:tr w:rsidR="00000000" w14:paraId="46FC3C90" w14:textId="77777777">
        <w:tc>
          <w:tcPr>
            <w:tcW w:w="2000" w:type="dxa"/>
          </w:tcPr>
          <w:p w14:paraId="14EDA8A6" w14:textId="77777777" w:rsidR="00A77B3E" w:rsidRDefault="00A77B3E">
            <w:pPr>
              <w:keepLines/>
            </w:pPr>
            <w:r>
              <w:t>Modified Date</w:t>
            </w:r>
          </w:p>
        </w:tc>
        <w:tc>
          <w:tcPr>
            <w:tcW w:w="7360" w:type="dxa"/>
          </w:tcPr>
          <w:p w14:paraId="7C6B99E7" w14:textId="77777777" w:rsidR="00A77B3E" w:rsidRDefault="00A77B3E">
            <w:pPr>
              <w:keepLines/>
            </w:pPr>
            <w:r>
              <w:rPr>
                <w:noProof/>
              </w:rPr>
              <w:t>12/13/2024</w:t>
            </w:r>
          </w:p>
        </w:tc>
      </w:tr>
      <w:tr w:rsidR="00000000" w14:paraId="656D56A5" w14:textId="77777777">
        <w:tc>
          <w:tcPr>
            <w:tcW w:w="2000" w:type="dxa"/>
          </w:tcPr>
          <w:p w14:paraId="55AC2DB6" w14:textId="77777777" w:rsidR="00A77B3E" w:rsidRDefault="00A77B3E">
            <w:pPr>
              <w:keepLines/>
            </w:pPr>
            <w:r>
              <w:t>Current version</w:t>
            </w:r>
          </w:p>
        </w:tc>
        <w:tc>
          <w:tcPr>
            <w:tcW w:w="7360" w:type="dxa"/>
          </w:tcPr>
          <w:p w14:paraId="4962914F" w14:textId="77777777" w:rsidR="00A77B3E" w:rsidRDefault="00A77B3E">
            <w:pPr>
              <w:keepLines/>
            </w:pPr>
            <w:r>
              <w:rPr>
                <w:noProof/>
              </w:rPr>
              <w:t>2</w:t>
            </w:r>
          </w:p>
        </w:tc>
      </w:tr>
      <w:tr w:rsidR="00000000" w14:paraId="23B50CA5" w14:textId="77777777">
        <w:tc>
          <w:tcPr>
            <w:tcW w:w="2000" w:type="dxa"/>
          </w:tcPr>
          <w:p w14:paraId="2EA1D4B4" w14:textId="77777777" w:rsidR="00A77B3E" w:rsidRDefault="00A77B3E">
            <w:pPr>
              <w:keepLines/>
            </w:pPr>
            <w:r>
              <w:t>Export Controlled</w:t>
            </w:r>
          </w:p>
        </w:tc>
        <w:tc>
          <w:tcPr>
            <w:tcW w:w="7360" w:type="dxa"/>
          </w:tcPr>
          <w:p w14:paraId="1169D24A" w14:textId="77777777" w:rsidR="00000000" w:rsidRDefault="00000000"/>
        </w:tc>
      </w:tr>
      <w:tr w:rsidR="00000000" w14:paraId="44BE3CA9" w14:textId="77777777">
        <w:tc>
          <w:tcPr>
            <w:tcW w:w="2000" w:type="dxa"/>
          </w:tcPr>
          <w:p w14:paraId="73B2CC69" w14:textId="77777777" w:rsidR="00A77B3E" w:rsidRDefault="00A77B3E">
            <w:pPr>
              <w:keepLines/>
            </w:pPr>
            <w:r>
              <w:t># of Links</w:t>
            </w:r>
          </w:p>
        </w:tc>
        <w:tc>
          <w:tcPr>
            <w:tcW w:w="7360" w:type="dxa"/>
          </w:tcPr>
          <w:p w14:paraId="2D58DA5F" w14:textId="77777777" w:rsidR="00A77B3E" w:rsidRDefault="00A77B3E">
            <w:pPr>
              <w:keepLines/>
            </w:pPr>
            <w:r>
              <w:rPr>
                <w:noProof/>
              </w:rPr>
              <w:t>0</w:t>
            </w:r>
          </w:p>
        </w:tc>
      </w:tr>
    </w:tbl>
    <w:p w14:paraId="512A0A8B" w14:textId="77777777" w:rsidR="00A77B3E" w:rsidRDefault="00A77B3E">
      <w:pPr>
        <w:keepLines/>
      </w:pPr>
      <w:r>
        <w:t xml:space="preserve">Tags: </w:t>
      </w:r>
    </w:p>
    <w:p w14:paraId="54E34698" w14:textId="77777777" w:rsidR="00A77B3E" w:rsidRDefault="00A77B3E">
      <w:pPr>
        <w:keepLines/>
      </w:pPr>
      <w:r>
        <w:t xml:space="preserve">Synchronized Items: </w:t>
      </w:r>
    </w:p>
    <w:p w14:paraId="2E1815BA" w14:textId="77777777" w:rsidR="00A77B3E" w:rsidRDefault="00A77B3E">
      <w:pPr>
        <w:keepLines/>
      </w:pPr>
      <w:r>
        <w:t xml:space="preserve">Comments: </w:t>
      </w:r>
    </w:p>
    <w:p w14:paraId="6D06589C" w14:textId="77777777" w:rsidR="00A77B3E" w:rsidRDefault="00A77B3E">
      <w:pPr>
        <w:keepLines/>
      </w:pPr>
      <w:r>
        <w:t xml:space="preserve">Versions: </w:t>
      </w:r>
    </w:p>
    <w:p w14:paraId="278242EC" w14:textId="77777777" w:rsidR="00A77B3E" w:rsidRDefault="00A77B3E">
      <w:pPr>
        <w:keepLines/>
      </w:pPr>
      <w:r>
        <w:t>#</w:t>
      </w:r>
      <w:r>
        <w:rPr>
          <w:noProof/>
        </w:rPr>
        <w:t>2</w:t>
      </w:r>
      <w:r>
        <w:t xml:space="preserve">: </w:t>
      </w:r>
      <w:r>
        <w:rPr>
          <w:noProof/>
        </w:rPr>
        <w:t>12/13/2024</w:t>
      </w:r>
      <w:r>
        <w:t xml:space="preserve"> - </w:t>
      </w:r>
      <w:r>
        <w:rPr>
          <w:noProof/>
        </w:rPr>
        <w:t>"Name" changed from "I/O CCA 2600-0870-002 Requirements" to "2600-0870-002"</w:t>
      </w:r>
      <w:r>
        <w:t xml:space="preserve"> - . Baselines: </w:t>
      </w:r>
      <w:r>
        <w:rPr>
          <w:noProof/>
        </w:rPr>
        <w:t>B1 - Project Decagon Post SyRR - 07/11/2025,</w:t>
      </w:r>
    </w:p>
    <w:p w14:paraId="4B4E2117" w14:textId="77777777" w:rsidR="00A77B3E" w:rsidRDefault="00A77B3E">
      <w:pPr>
        <w:keepLines/>
      </w:pPr>
      <w:r>
        <w:t>#</w:t>
      </w:r>
      <w:r>
        <w:rPr>
          <w:noProof/>
        </w:rPr>
        <w:t>1</w:t>
      </w:r>
      <w:r>
        <w:t xml:space="preserve">: </w:t>
      </w:r>
      <w:r>
        <w:rPr>
          <w:noProof/>
        </w:rPr>
        <w:t>12/13/2024</w:t>
      </w:r>
      <w:r>
        <w:t xml:space="preserve"> - </w:t>
      </w:r>
      <w:r>
        <w:rPr>
          <w:noProof/>
        </w:rPr>
        <w:t>Initial creation</w:t>
      </w:r>
      <w:r>
        <w:t xml:space="preserve"> - . Baselines: </w:t>
      </w:r>
    </w:p>
    <w:p w14:paraId="0F584287" w14:textId="77777777" w:rsidR="00A77B3E" w:rsidRDefault="00A77B3E">
      <w:pPr>
        <w:pStyle w:val="Heading3"/>
        <w:keepLines/>
      </w:pPr>
      <w:bookmarkStart w:id="41" w:name="DECAGON-FLD-12_0"/>
      <w:r>
        <w:rPr>
          <w:noProof/>
        </w:rPr>
        <w:t>2600-0860-002</w:t>
      </w:r>
      <w:bookmarkEnd w:id="41"/>
    </w:p>
    <w:tbl>
      <w:tblPr>
        <w:tblW w:w="5000" w:type="pct"/>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2046"/>
        <w:gridCol w:w="7530"/>
      </w:tblGrid>
      <w:tr w:rsidR="00000000" w14:paraId="22C3D788" w14:textId="77777777">
        <w:tc>
          <w:tcPr>
            <w:tcW w:w="2000" w:type="dxa"/>
          </w:tcPr>
          <w:p w14:paraId="47FD0059" w14:textId="77777777" w:rsidR="00A77B3E" w:rsidRDefault="00A77B3E">
            <w:pPr>
              <w:keepLines/>
            </w:pPr>
            <w:r>
              <w:t># of Downstream Relationships</w:t>
            </w:r>
          </w:p>
        </w:tc>
        <w:tc>
          <w:tcPr>
            <w:tcW w:w="7360" w:type="dxa"/>
          </w:tcPr>
          <w:p w14:paraId="50031EDD" w14:textId="77777777" w:rsidR="00A77B3E" w:rsidRDefault="00A77B3E">
            <w:pPr>
              <w:keepLines/>
            </w:pPr>
            <w:r>
              <w:rPr>
                <w:noProof/>
              </w:rPr>
              <w:t>0</w:t>
            </w:r>
          </w:p>
        </w:tc>
      </w:tr>
      <w:tr w:rsidR="00000000" w14:paraId="7BAE0061" w14:textId="77777777">
        <w:tc>
          <w:tcPr>
            <w:tcW w:w="2000" w:type="dxa"/>
          </w:tcPr>
          <w:p w14:paraId="4E304EAD" w14:textId="77777777" w:rsidR="00A77B3E" w:rsidRDefault="00A77B3E">
            <w:pPr>
              <w:keepLines/>
            </w:pPr>
            <w:r>
              <w:t>Connected Users</w:t>
            </w:r>
          </w:p>
        </w:tc>
        <w:tc>
          <w:tcPr>
            <w:tcW w:w="7360" w:type="dxa"/>
          </w:tcPr>
          <w:p w14:paraId="2E472D9F" w14:textId="77777777" w:rsidR="00A77B3E" w:rsidRDefault="00A77B3E">
            <w:pPr>
              <w:keepLines/>
            </w:pPr>
            <w:r>
              <w:rPr>
                <w:noProof/>
              </w:rPr>
              <w:t>1</w:t>
            </w:r>
          </w:p>
        </w:tc>
      </w:tr>
      <w:tr w:rsidR="00000000" w14:paraId="4CEE8BA6" w14:textId="77777777">
        <w:tc>
          <w:tcPr>
            <w:tcW w:w="2000" w:type="dxa"/>
          </w:tcPr>
          <w:p w14:paraId="5D517E5A" w14:textId="77777777" w:rsidR="00A77B3E" w:rsidRDefault="00A77B3E">
            <w:pPr>
              <w:keepLines/>
            </w:pPr>
            <w:r>
              <w:t>Item Type</w:t>
            </w:r>
          </w:p>
        </w:tc>
        <w:tc>
          <w:tcPr>
            <w:tcW w:w="7360" w:type="dxa"/>
          </w:tcPr>
          <w:p w14:paraId="1A6918F1" w14:textId="77777777" w:rsidR="00A77B3E" w:rsidRDefault="00A77B3E">
            <w:pPr>
              <w:keepLines/>
            </w:pPr>
            <w:r>
              <w:rPr>
                <w:noProof/>
              </w:rPr>
              <w:t>Folder</w:t>
            </w:r>
          </w:p>
        </w:tc>
      </w:tr>
      <w:tr w:rsidR="00000000" w14:paraId="6A1757D5" w14:textId="77777777">
        <w:tc>
          <w:tcPr>
            <w:tcW w:w="2000" w:type="dxa"/>
          </w:tcPr>
          <w:p w14:paraId="76703EAF" w14:textId="77777777" w:rsidR="00A77B3E" w:rsidRDefault="00A77B3E">
            <w:pPr>
              <w:keepLines/>
            </w:pPr>
            <w:r>
              <w:t>Project</w:t>
            </w:r>
          </w:p>
        </w:tc>
        <w:tc>
          <w:tcPr>
            <w:tcW w:w="7360" w:type="dxa"/>
          </w:tcPr>
          <w:p w14:paraId="4B21C88B" w14:textId="77777777" w:rsidR="00A77B3E" w:rsidRDefault="00A77B3E">
            <w:pPr>
              <w:keepLines/>
            </w:pPr>
            <w:r>
              <w:rPr>
                <w:noProof/>
              </w:rPr>
              <w:t>Decagon_Boundary Scan</w:t>
            </w:r>
          </w:p>
        </w:tc>
      </w:tr>
      <w:tr w:rsidR="00000000" w14:paraId="16ED5F57" w14:textId="77777777">
        <w:tc>
          <w:tcPr>
            <w:tcW w:w="2000" w:type="dxa"/>
          </w:tcPr>
          <w:p w14:paraId="1C917054" w14:textId="77777777" w:rsidR="00A77B3E" w:rsidRDefault="00A77B3E">
            <w:pPr>
              <w:keepLines/>
            </w:pPr>
            <w:r>
              <w:t>Relationship Status</w:t>
            </w:r>
          </w:p>
        </w:tc>
        <w:tc>
          <w:tcPr>
            <w:tcW w:w="7360" w:type="dxa"/>
          </w:tcPr>
          <w:p w14:paraId="128F1A37" w14:textId="77777777" w:rsidR="00000000" w:rsidRDefault="00000000"/>
        </w:tc>
      </w:tr>
      <w:tr w:rsidR="00000000" w14:paraId="7E8D59BB" w14:textId="77777777">
        <w:tc>
          <w:tcPr>
            <w:tcW w:w="2000" w:type="dxa"/>
          </w:tcPr>
          <w:p w14:paraId="2B6F384A" w14:textId="77777777" w:rsidR="00A77B3E" w:rsidRDefault="00A77B3E">
            <w:pPr>
              <w:keepLines/>
            </w:pPr>
            <w:r>
              <w:t># of Attachments</w:t>
            </w:r>
          </w:p>
        </w:tc>
        <w:tc>
          <w:tcPr>
            <w:tcW w:w="7360" w:type="dxa"/>
          </w:tcPr>
          <w:p w14:paraId="64CF44C0" w14:textId="77777777" w:rsidR="00A77B3E" w:rsidRDefault="00A77B3E">
            <w:pPr>
              <w:keepLines/>
            </w:pPr>
            <w:r>
              <w:rPr>
                <w:noProof/>
              </w:rPr>
              <w:t>0</w:t>
            </w:r>
          </w:p>
        </w:tc>
      </w:tr>
      <w:tr w:rsidR="00000000" w14:paraId="4024862D" w14:textId="77777777">
        <w:tc>
          <w:tcPr>
            <w:tcW w:w="2000" w:type="dxa"/>
          </w:tcPr>
          <w:p w14:paraId="0FB84EED" w14:textId="77777777" w:rsidR="00A77B3E" w:rsidRDefault="00A77B3E">
            <w:pPr>
              <w:keepLines/>
            </w:pPr>
            <w:r>
              <w:t>Last Locked By</w:t>
            </w:r>
          </w:p>
        </w:tc>
        <w:tc>
          <w:tcPr>
            <w:tcW w:w="7360" w:type="dxa"/>
          </w:tcPr>
          <w:p w14:paraId="2CB89478" w14:textId="77777777" w:rsidR="00A77B3E" w:rsidRDefault="00A77B3E">
            <w:pPr>
              <w:keepLines/>
            </w:pPr>
            <w:r>
              <w:rPr>
                <w:noProof/>
              </w:rPr>
              <w:t>Nicole Sierra</w:t>
            </w:r>
          </w:p>
        </w:tc>
      </w:tr>
      <w:tr w:rsidR="00000000" w14:paraId="09A36EA9" w14:textId="77777777">
        <w:tc>
          <w:tcPr>
            <w:tcW w:w="2000" w:type="dxa"/>
          </w:tcPr>
          <w:p w14:paraId="543C4A3B" w14:textId="77777777" w:rsidR="00A77B3E" w:rsidRDefault="00A77B3E">
            <w:pPr>
              <w:keepLines/>
            </w:pPr>
            <w:r>
              <w:t>Version</w:t>
            </w:r>
          </w:p>
        </w:tc>
        <w:tc>
          <w:tcPr>
            <w:tcW w:w="7360" w:type="dxa"/>
          </w:tcPr>
          <w:p w14:paraId="27F8AA21" w14:textId="77777777" w:rsidR="00A77B3E" w:rsidRDefault="00A77B3E">
            <w:pPr>
              <w:keepLines/>
            </w:pPr>
            <w:r>
              <w:rPr>
                <w:noProof/>
              </w:rPr>
              <w:t>2</w:t>
            </w:r>
          </w:p>
        </w:tc>
      </w:tr>
      <w:tr w:rsidR="00000000" w14:paraId="46E64C64" w14:textId="77777777">
        <w:tc>
          <w:tcPr>
            <w:tcW w:w="2000" w:type="dxa"/>
          </w:tcPr>
          <w:p w14:paraId="5DD9057C" w14:textId="77777777" w:rsidR="00A77B3E" w:rsidRDefault="00A77B3E">
            <w:pPr>
              <w:keepLines/>
            </w:pPr>
            <w:r>
              <w:t>Last Activity Date</w:t>
            </w:r>
          </w:p>
        </w:tc>
        <w:tc>
          <w:tcPr>
            <w:tcW w:w="7360" w:type="dxa"/>
          </w:tcPr>
          <w:p w14:paraId="69B459CF" w14:textId="77777777" w:rsidR="00A77B3E" w:rsidRDefault="00A77B3E">
            <w:pPr>
              <w:keepLines/>
            </w:pPr>
            <w:r>
              <w:rPr>
                <w:noProof/>
              </w:rPr>
              <w:t>2025-03-10 15:39:23.0</w:t>
            </w:r>
          </w:p>
        </w:tc>
      </w:tr>
      <w:tr w:rsidR="00000000" w14:paraId="1D73E1B2" w14:textId="77777777">
        <w:tc>
          <w:tcPr>
            <w:tcW w:w="2000" w:type="dxa"/>
          </w:tcPr>
          <w:p w14:paraId="0C0D6B47" w14:textId="77777777" w:rsidR="00A77B3E" w:rsidRDefault="00A77B3E">
            <w:pPr>
              <w:keepLines/>
            </w:pPr>
            <w:r>
              <w:t>Modified By</w:t>
            </w:r>
          </w:p>
        </w:tc>
        <w:tc>
          <w:tcPr>
            <w:tcW w:w="7360" w:type="dxa"/>
          </w:tcPr>
          <w:p w14:paraId="79D93930" w14:textId="77777777" w:rsidR="00A77B3E" w:rsidRDefault="00A77B3E">
            <w:pPr>
              <w:keepLines/>
            </w:pPr>
            <w:r>
              <w:rPr>
                <w:noProof/>
              </w:rPr>
              <w:t>Nicole Sierra</w:t>
            </w:r>
          </w:p>
        </w:tc>
      </w:tr>
      <w:tr w:rsidR="00000000" w14:paraId="53669950" w14:textId="77777777">
        <w:tc>
          <w:tcPr>
            <w:tcW w:w="2000" w:type="dxa"/>
          </w:tcPr>
          <w:p w14:paraId="01A63BDD" w14:textId="77777777" w:rsidR="00A77B3E" w:rsidRDefault="00A77B3E">
            <w:pPr>
              <w:keepLines/>
            </w:pPr>
            <w:r>
              <w:t>API ID</w:t>
            </w:r>
          </w:p>
        </w:tc>
        <w:tc>
          <w:tcPr>
            <w:tcW w:w="7360" w:type="dxa"/>
          </w:tcPr>
          <w:p w14:paraId="61534ABA" w14:textId="77777777" w:rsidR="00A77B3E" w:rsidRDefault="00A77B3E">
            <w:pPr>
              <w:keepLines/>
            </w:pPr>
            <w:r>
              <w:rPr>
                <w:noProof/>
              </w:rPr>
              <w:t>18755420</w:t>
            </w:r>
          </w:p>
        </w:tc>
      </w:tr>
      <w:tr w:rsidR="00000000" w14:paraId="2FDFD03F" w14:textId="77777777">
        <w:tc>
          <w:tcPr>
            <w:tcW w:w="2000" w:type="dxa"/>
          </w:tcPr>
          <w:p w14:paraId="22146BE7" w14:textId="77777777" w:rsidR="00A77B3E" w:rsidRDefault="00A77B3E">
            <w:pPr>
              <w:keepLines/>
            </w:pPr>
            <w:r>
              <w:t>Locked</w:t>
            </w:r>
          </w:p>
        </w:tc>
        <w:tc>
          <w:tcPr>
            <w:tcW w:w="7360" w:type="dxa"/>
          </w:tcPr>
          <w:p w14:paraId="047C4E98" w14:textId="77777777" w:rsidR="00A77B3E" w:rsidRDefault="00A77B3E">
            <w:pPr>
              <w:keepLines/>
            </w:pPr>
            <w:r>
              <w:rPr>
                <w:noProof/>
              </w:rPr>
              <w:t>false</w:t>
            </w:r>
          </w:p>
        </w:tc>
      </w:tr>
      <w:tr w:rsidR="00000000" w14:paraId="67837DDC" w14:textId="77777777">
        <w:tc>
          <w:tcPr>
            <w:tcW w:w="2000" w:type="dxa"/>
          </w:tcPr>
          <w:p w14:paraId="3844CF1D" w14:textId="77777777" w:rsidR="00A77B3E" w:rsidRDefault="00A77B3E">
            <w:pPr>
              <w:keepLines/>
            </w:pPr>
            <w:r>
              <w:t>DOORS ID</w:t>
            </w:r>
          </w:p>
        </w:tc>
        <w:tc>
          <w:tcPr>
            <w:tcW w:w="7360" w:type="dxa"/>
          </w:tcPr>
          <w:p w14:paraId="42CA574A" w14:textId="77777777" w:rsidR="00000000" w:rsidRDefault="00000000"/>
        </w:tc>
      </w:tr>
      <w:tr w:rsidR="00000000" w14:paraId="143C88B4" w14:textId="77777777">
        <w:tc>
          <w:tcPr>
            <w:tcW w:w="2000" w:type="dxa"/>
          </w:tcPr>
          <w:p w14:paraId="3A8041CE" w14:textId="77777777" w:rsidR="00A77B3E" w:rsidRDefault="00A77B3E">
            <w:pPr>
              <w:keepLines/>
            </w:pPr>
            <w:r>
              <w:t>Change Request</w:t>
            </w:r>
          </w:p>
        </w:tc>
        <w:tc>
          <w:tcPr>
            <w:tcW w:w="7360" w:type="dxa"/>
          </w:tcPr>
          <w:p w14:paraId="6569505A" w14:textId="77777777" w:rsidR="00000000" w:rsidRDefault="00000000"/>
        </w:tc>
      </w:tr>
      <w:tr w:rsidR="00000000" w14:paraId="3A5020D0" w14:textId="77777777">
        <w:tc>
          <w:tcPr>
            <w:tcW w:w="2000" w:type="dxa"/>
          </w:tcPr>
          <w:p w14:paraId="71552C77" w14:textId="77777777" w:rsidR="00A77B3E" w:rsidRDefault="00A77B3E">
            <w:pPr>
              <w:keepLines/>
            </w:pPr>
            <w:r>
              <w:t>Global ID</w:t>
            </w:r>
          </w:p>
        </w:tc>
        <w:tc>
          <w:tcPr>
            <w:tcW w:w="7360" w:type="dxa"/>
          </w:tcPr>
          <w:p w14:paraId="6B97D195" w14:textId="77777777" w:rsidR="00A77B3E" w:rsidRDefault="00A77B3E">
            <w:pPr>
              <w:keepLines/>
            </w:pPr>
            <w:r>
              <w:rPr>
                <w:noProof/>
              </w:rPr>
              <w:t>COL02-FLD-10679198</w:t>
            </w:r>
          </w:p>
        </w:tc>
      </w:tr>
      <w:tr w:rsidR="00000000" w14:paraId="58BE5C26" w14:textId="77777777">
        <w:tc>
          <w:tcPr>
            <w:tcW w:w="2000" w:type="dxa"/>
          </w:tcPr>
          <w:p w14:paraId="2F07A3C1" w14:textId="77777777" w:rsidR="00A77B3E" w:rsidRDefault="00A77B3E">
            <w:pPr>
              <w:keepLines/>
            </w:pPr>
            <w:r>
              <w:t>Last Locked</w:t>
            </w:r>
          </w:p>
        </w:tc>
        <w:tc>
          <w:tcPr>
            <w:tcW w:w="7360" w:type="dxa"/>
          </w:tcPr>
          <w:p w14:paraId="5321F4EF" w14:textId="77777777" w:rsidR="00A77B3E" w:rsidRDefault="00A77B3E">
            <w:pPr>
              <w:keepLines/>
            </w:pPr>
            <w:r>
              <w:rPr>
                <w:noProof/>
              </w:rPr>
              <w:t>2024-12-13 17:10:59.0</w:t>
            </w:r>
          </w:p>
        </w:tc>
      </w:tr>
      <w:tr w:rsidR="00000000" w14:paraId="5F1FF96B" w14:textId="77777777">
        <w:tc>
          <w:tcPr>
            <w:tcW w:w="2000" w:type="dxa"/>
          </w:tcPr>
          <w:p w14:paraId="19E20A27" w14:textId="77777777" w:rsidR="00A77B3E" w:rsidRDefault="00A77B3E">
            <w:pPr>
              <w:keepLines/>
            </w:pPr>
            <w:r>
              <w:t># of Upstream Relationships</w:t>
            </w:r>
          </w:p>
        </w:tc>
        <w:tc>
          <w:tcPr>
            <w:tcW w:w="7360" w:type="dxa"/>
          </w:tcPr>
          <w:p w14:paraId="0FAC46AC" w14:textId="77777777" w:rsidR="00A77B3E" w:rsidRDefault="00A77B3E">
            <w:pPr>
              <w:keepLines/>
            </w:pPr>
            <w:r>
              <w:rPr>
                <w:noProof/>
              </w:rPr>
              <w:t>0</w:t>
            </w:r>
          </w:p>
        </w:tc>
      </w:tr>
      <w:tr w:rsidR="00000000" w14:paraId="573BF2A6" w14:textId="77777777">
        <w:tc>
          <w:tcPr>
            <w:tcW w:w="2000" w:type="dxa"/>
          </w:tcPr>
          <w:p w14:paraId="68B05BE7" w14:textId="77777777" w:rsidR="00A77B3E" w:rsidRDefault="00A77B3E">
            <w:pPr>
              <w:keepLines/>
            </w:pPr>
            <w:r>
              <w:t>Tags</w:t>
            </w:r>
          </w:p>
        </w:tc>
        <w:tc>
          <w:tcPr>
            <w:tcW w:w="7360" w:type="dxa"/>
          </w:tcPr>
          <w:p w14:paraId="50C2AB8C" w14:textId="77777777" w:rsidR="00000000" w:rsidRDefault="00000000"/>
        </w:tc>
      </w:tr>
      <w:tr w:rsidR="00000000" w14:paraId="73197341" w14:textId="77777777">
        <w:tc>
          <w:tcPr>
            <w:tcW w:w="2000" w:type="dxa"/>
          </w:tcPr>
          <w:p w14:paraId="31D8AD83" w14:textId="77777777" w:rsidR="00A77B3E" w:rsidRDefault="00A77B3E">
            <w:pPr>
              <w:keepLines/>
            </w:pPr>
            <w:r>
              <w:t>Heading</w:t>
            </w:r>
          </w:p>
        </w:tc>
        <w:tc>
          <w:tcPr>
            <w:tcW w:w="7360" w:type="dxa"/>
          </w:tcPr>
          <w:p w14:paraId="608540F2" w14:textId="77777777" w:rsidR="00A77B3E" w:rsidRDefault="00A77B3E">
            <w:pPr>
              <w:keepLines/>
            </w:pPr>
            <w:r>
              <w:rPr>
                <w:noProof/>
              </w:rPr>
              <w:t>1.2.1.4.1.3</w:t>
            </w:r>
          </w:p>
        </w:tc>
      </w:tr>
      <w:tr w:rsidR="00000000" w14:paraId="6B8EA26F" w14:textId="77777777">
        <w:tc>
          <w:tcPr>
            <w:tcW w:w="2000" w:type="dxa"/>
          </w:tcPr>
          <w:p w14:paraId="326781AB" w14:textId="77777777" w:rsidR="00A77B3E" w:rsidRDefault="00A77B3E">
            <w:pPr>
              <w:keepLines/>
            </w:pPr>
            <w:r>
              <w:t>Created Date</w:t>
            </w:r>
          </w:p>
        </w:tc>
        <w:tc>
          <w:tcPr>
            <w:tcW w:w="7360" w:type="dxa"/>
          </w:tcPr>
          <w:p w14:paraId="47E65D1B" w14:textId="77777777" w:rsidR="00A77B3E" w:rsidRDefault="00A77B3E">
            <w:pPr>
              <w:keepLines/>
            </w:pPr>
            <w:r>
              <w:rPr>
                <w:noProof/>
              </w:rPr>
              <w:t>12/13/2024</w:t>
            </w:r>
          </w:p>
        </w:tc>
      </w:tr>
      <w:tr w:rsidR="00000000" w14:paraId="09A623AA" w14:textId="77777777">
        <w:tc>
          <w:tcPr>
            <w:tcW w:w="2000" w:type="dxa"/>
          </w:tcPr>
          <w:p w14:paraId="59FA5D0E" w14:textId="77777777" w:rsidR="00A77B3E" w:rsidRDefault="00A77B3E">
            <w:pPr>
              <w:keepLines/>
            </w:pPr>
            <w:r>
              <w:t>Created By</w:t>
            </w:r>
          </w:p>
        </w:tc>
        <w:tc>
          <w:tcPr>
            <w:tcW w:w="7360" w:type="dxa"/>
          </w:tcPr>
          <w:p w14:paraId="74D0CF1B" w14:textId="77777777" w:rsidR="00A77B3E" w:rsidRDefault="00A77B3E">
            <w:pPr>
              <w:keepLines/>
            </w:pPr>
            <w:r>
              <w:rPr>
                <w:noProof/>
              </w:rPr>
              <w:t>Nicole Sierra</w:t>
            </w:r>
          </w:p>
        </w:tc>
      </w:tr>
      <w:tr w:rsidR="00000000" w14:paraId="23DE486F" w14:textId="77777777">
        <w:tc>
          <w:tcPr>
            <w:tcW w:w="2000" w:type="dxa"/>
          </w:tcPr>
          <w:p w14:paraId="45B2F71E" w14:textId="77777777" w:rsidR="00A77B3E" w:rsidRDefault="00A77B3E">
            <w:pPr>
              <w:keepLines/>
            </w:pPr>
            <w:r>
              <w:t>Item Path</w:t>
            </w:r>
          </w:p>
        </w:tc>
        <w:tc>
          <w:tcPr>
            <w:tcW w:w="7360" w:type="dxa"/>
          </w:tcPr>
          <w:p w14:paraId="7DBF02E0" w14:textId="77777777" w:rsidR="00000000" w:rsidRDefault="00000000"/>
        </w:tc>
      </w:tr>
      <w:tr w:rsidR="00000000" w14:paraId="534D96DD" w14:textId="77777777">
        <w:tc>
          <w:tcPr>
            <w:tcW w:w="2000" w:type="dxa"/>
          </w:tcPr>
          <w:p w14:paraId="218D83F2" w14:textId="77777777" w:rsidR="00A77B3E" w:rsidRDefault="00A77B3E">
            <w:pPr>
              <w:keepLines/>
            </w:pPr>
            <w:r>
              <w:lastRenderedPageBreak/>
              <w:t># of Comments</w:t>
            </w:r>
          </w:p>
        </w:tc>
        <w:tc>
          <w:tcPr>
            <w:tcW w:w="7360" w:type="dxa"/>
          </w:tcPr>
          <w:p w14:paraId="4D0BA88A" w14:textId="77777777" w:rsidR="00A77B3E" w:rsidRDefault="00A77B3E">
            <w:pPr>
              <w:keepLines/>
            </w:pPr>
            <w:r>
              <w:rPr>
                <w:noProof/>
              </w:rPr>
              <w:t>0</w:t>
            </w:r>
          </w:p>
        </w:tc>
      </w:tr>
      <w:tr w:rsidR="00000000" w14:paraId="14D3661F" w14:textId="77777777">
        <w:tc>
          <w:tcPr>
            <w:tcW w:w="2000" w:type="dxa"/>
          </w:tcPr>
          <w:p w14:paraId="62A1893B" w14:textId="77777777" w:rsidR="00A77B3E" w:rsidRDefault="00A77B3E">
            <w:pPr>
              <w:keepLines/>
            </w:pPr>
            <w:r>
              <w:t>Modified Date</w:t>
            </w:r>
          </w:p>
        </w:tc>
        <w:tc>
          <w:tcPr>
            <w:tcW w:w="7360" w:type="dxa"/>
          </w:tcPr>
          <w:p w14:paraId="6A1A7A51" w14:textId="77777777" w:rsidR="00A77B3E" w:rsidRDefault="00A77B3E">
            <w:pPr>
              <w:keepLines/>
            </w:pPr>
            <w:r>
              <w:rPr>
                <w:noProof/>
              </w:rPr>
              <w:t>12/13/2024</w:t>
            </w:r>
          </w:p>
        </w:tc>
      </w:tr>
      <w:tr w:rsidR="00000000" w14:paraId="473275C6" w14:textId="77777777">
        <w:tc>
          <w:tcPr>
            <w:tcW w:w="2000" w:type="dxa"/>
          </w:tcPr>
          <w:p w14:paraId="0D016DEF" w14:textId="77777777" w:rsidR="00A77B3E" w:rsidRDefault="00A77B3E">
            <w:pPr>
              <w:keepLines/>
            </w:pPr>
            <w:r>
              <w:t>Current version</w:t>
            </w:r>
          </w:p>
        </w:tc>
        <w:tc>
          <w:tcPr>
            <w:tcW w:w="7360" w:type="dxa"/>
          </w:tcPr>
          <w:p w14:paraId="0AE325EC" w14:textId="77777777" w:rsidR="00A77B3E" w:rsidRDefault="00A77B3E">
            <w:pPr>
              <w:keepLines/>
            </w:pPr>
            <w:r>
              <w:rPr>
                <w:noProof/>
              </w:rPr>
              <w:t>2</w:t>
            </w:r>
          </w:p>
        </w:tc>
      </w:tr>
      <w:tr w:rsidR="00000000" w14:paraId="66E9F512" w14:textId="77777777">
        <w:tc>
          <w:tcPr>
            <w:tcW w:w="2000" w:type="dxa"/>
          </w:tcPr>
          <w:p w14:paraId="75DCF8C1" w14:textId="77777777" w:rsidR="00A77B3E" w:rsidRDefault="00A77B3E">
            <w:pPr>
              <w:keepLines/>
            </w:pPr>
            <w:r>
              <w:t>Export Controlled</w:t>
            </w:r>
          </w:p>
        </w:tc>
        <w:tc>
          <w:tcPr>
            <w:tcW w:w="7360" w:type="dxa"/>
          </w:tcPr>
          <w:p w14:paraId="393FFD6C" w14:textId="77777777" w:rsidR="00000000" w:rsidRDefault="00000000"/>
        </w:tc>
      </w:tr>
      <w:tr w:rsidR="00000000" w14:paraId="0B735616" w14:textId="77777777">
        <w:tc>
          <w:tcPr>
            <w:tcW w:w="2000" w:type="dxa"/>
          </w:tcPr>
          <w:p w14:paraId="386B8F67" w14:textId="77777777" w:rsidR="00A77B3E" w:rsidRDefault="00A77B3E">
            <w:pPr>
              <w:keepLines/>
            </w:pPr>
            <w:r>
              <w:t># of Links</w:t>
            </w:r>
          </w:p>
        </w:tc>
        <w:tc>
          <w:tcPr>
            <w:tcW w:w="7360" w:type="dxa"/>
          </w:tcPr>
          <w:p w14:paraId="1169306C" w14:textId="77777777" w:rsidR="00A77B3E" w:rsidRDefault="00A77B3E">
            <w:pPr>
              <w:keepLines/>
            </w:pPr>
            <w:r>
              <w:rPr>
                <w:noProof/>
              </w:rPr>
              <w:t>0</w:t>
            </w:r>
          </w:p>
        </w:tc>
      </w:tr>
    </w:tbl>
    <w:p w14:paraId="62BA3BF8" w14:textId="77777777" w:rsidR="00A77B3E" w:rsidRDefault="00A77B3E">
      <w:pPr>
        <w:keepLines/>
      </w:pPr>
      <w:r>
        <w:t xml:space="preserve">Tags: </w:t>
      </w:r>
    </w:p>
    <w:p w14:paraId="1D9B78DB" w14:textId="77777777" w:rsidR="00A77B3E" w:rsidRDefault="00A77B3E">
      <w:pPr>
        <w:keepLines/>
      </w:pPr>
      <w:r>
        <w:t xml:space="preserve">Synchronized Items: </w:t>
      </w:r>
    </w:p>
    <w:p w14:paraId="70782247" w14:textId="77777777" w:rsidR="00A77B3E" w:rsidRDefault="00A77B3E">
      <w:pPr>
        <w:keepLines/>
      </w:pPr>
      <w:r>
        <w:t xml:space="preserve">Comments: </w:t>
      </w:r>
    </w:p>
    <w:p w14:paraId="4BC7EAE3" w14:textId="77777777" w:rsidR="00A77B3E" w:rsidRDefault="00A77B3E">
      <w:pPr>
        <w:keepLines/>
      </w:pPr>
      <w:r>
        <w:t xml:space="preserve">Versions: </w:t>
      </w:r>
    </w:p>
    <w:p w14:paraId="4F8AF249" w14:textId="77777777" w:rsidR="00A77B3E" w:rsidRDefault="00A77B3E">
      <w:pPr>
        <w:keepLines/>
      </w:pPr>
      <w:r>
        <w:t>#</w:t>
      </w:r>
      <w:r>
        <w:rPr>
          <w:noProof/>
        </w:rPr>
        <w:t>2</w:t>
      </w:r>
      <w:r>
        <w:t xml:space="preserve">: </w:t>
      </w:r>
      <w:r>
        <w:rPr>
          <w:noProof/>
        </w:rPr>
        <w:t>12/13/2024</w:t>
      </w:r>
      <w:r>
        <w:t xml:space="preserve"> - </w:t>
      </w:r>
      <w:r>
        <w:rPr>
          <w:noProof/>
        </w:rPr>
        <w:t>"Name" changed from "I/O CCA 2600-0860-002 Requirements" to "2600-0860-002"</w:t>
      </w:r>
      <w:r>
        <w:t xml:space="preserve"> - . Baselines: </w:t>
      </w:r>
      <w:r>
        <w:rPr>
          <w:noProof/>
        </w:rPr>
        <w:t>B1 - Project Decagon Post SyRR - 07/11/2025,</w:t>
      </w:r>
    </w:p>
    <w:p w14:paraId="207DC2F9" w14:textId="77777777" w:rsidR="00A77B3E" w:rsidRDefault="00A77B3E">
      <w:pPr>
        <w:keepLines/>
      </w:pPr>
      <w:r>
        <w:t>#</w:t>
      </w:r>
      <w:r>
        <w:rPr>
          <w:noProof/>
        </w:rPr>
        <w:t>1</w:t>
      </w:r>
      <w:r>
        <w:t xml:space="preserve">: </w:t>
      </w:r>
      <w:r>
        <w:rPr>
          <w:noProof/>
        </w:rPr>
        <w:t>12/13/2024</w:t>
      </w:r>
      <w:r>
        <w:t xml:space="preserve"> - </w:t>
      </w:r>
      <w:r>
        <w:rPr>
          <w:noProof/>
        </w:rPr>
        <w:t>Initial creation</w:t>
      </w:r>
      <w:r>
        <w:t xml:space="preserve"> - . Baselines: </w:t>
      </w:r>
    </w:p>
    <w:bookmarkStart w:id="42" w:name="DECAGON-REQ_RC-38_1"/>
    <w:p w14:paraId="13AD85E1" w14:textId="77777777" w:rsidR="00A77B3E" w:rsidRDefault="00A77B3E">
      <w:pPr>
        <w:pStyle w:val="Heading3"/>
        <w:keepLines/>
      </w:pPr>
      <w:r>
        <w:rPr>
          <w:noProof/>
        </w:rPr>
        <w:fldChar w:fldCharType="begin"/>
      </w:r>
      <w:r>
        <w:rPr>
          <w:noProof/>
        </w:rPr>
        <w:instrText xml:space="preserve"> HYPERLINK "https://jama02.rockwellcollins.com/contour/perspective.req?projectId=636&amp;docId=18772482" </w:instrText>
      </w:r>
      <w:r>
        <w:rPr>
          <w:noProof/>
        </w:rPr>
      </w:r>
      <w:r>
        <w:rPr>
          <w:noProof/>
        </w:rPr>
        <w:fldChar w:fldCharType="separate"/>
      </w:r>
      <w:r>
        <w:rPr>
          <w:noProof/>
        </w:rPr>
        <w:t>DECAGON-REQ_RC-38</w:t>
      </w:r>
      <w:r>
        <w:rPr>
          <w:noProof/>
        </w:rPr>
        <w:fldChar w:fldCharType="end"/>
      </w:r>
      <w:bookmarkEnd w:id="42"/>
      <w:r>
        <w:t xml:space="preserve"> </w:t>
      </w:r>
      <w:bookmarkStart w:id="43" w:name="DECAGON-REQ_RC-38_0_0"/>
      <w:r>
        <w:rPr>
          <w:noProof/>
        </w:rPr>
        <w:t>I/O CCA Power Requirements</w:t>
      </w:r>
      <w:bookmarkEnd w:id="43"/>
    </w:p>
    <w:p w14:paraId="02F5BDCB" w14:textId="77777777" w:rsidR="00A77B3E" w:rsidRDefault="00A77B3E">
      <w:pPr>
        <w:keepLines/>
        <w:rPr>
          <w:noProof/>
          <w:lang w:val="en-US" w:eastAsia="en-US" w:bidi="ar-SA"/>
        </w:rPr>
      </w:pPr>
      <w:r>
        <w:rPr>
          <w:noProof/>
          <w:lang w:val="en-US" w:eastAsia="en-US" w:bidi="ar-SA"/>
        </w:rPr>
        <w:t>The Test Solution shall provide the power connections per the following table</w:t>
      </w:r>
      <w:r>
        <w:rPr>
          <w:noProof/>
          <w:lang w:val="en-US" w:eastAsia="en-US" w:bidi="ar-SA"/>
        </w:rPr>
        <w:br/>
        <w:t> </w:t>
      </w:r>
    </w:p>
    <w:tbl>
      <w:tblPr>
        <w:tblW w:w="7485" w:type="dxa"/>
        <w:tblInd w:w="136" w:type="dxa"/>
        <w:tblBorders>
          <w:top w:val="outset" w:sz="6" w:space="0" w:color="808080"/>
          <w:left w:val="outset" w:sz="6" w:space="0" w:color="808080"/>
          <w:bottom w:val="outset" w:sz="6" w:space="0" w:color="808080"/>
          <w:right w:val="outset" w:sz="6" w:space="0" w:color="808080"/>
          <w:insideH w:val="nil"/>
          <w:insideV w:val="nil"/>
        </w:tblBorders>
        <w:tblCellMar>
          <w:top w:w="15" w:type="dxa"/>
          <w:left w:w="15" w:type="dxa"/>
          <w:bottom w:w="15" w:type="dxa"/>
          <w:right w:w="15" w:type="dxa"/>
        </w:tblCellMar>
        <w:tblLook w:val="04A0" w:firstRow="1" w:lastRow="0" w:firstColumn="1" w:lastColumn="0" w:noHBand="0" w:noVBand="1"/>
      </w:tblPr>
      <w:tblGrid>
        <w:gridCol w:w="1981"/>
        <w:gridCol w:w="1700"/>
        <w:gridCol w:w="1744"/>
        <w:gridCol w:w="2060"/>
      </w:tblGrid>
      <w:tr w:rsidR="00000000" w14:paraId="244A1165" w14:textId="77777777">
        <w:tc>
          <w:tcPr>
            <w:tcW w:w="2310" w:type="dxa"/>
            <w:tcBorders>
              <w:top w:val="single" w:sz="6" w:space="0" w:color="000000"/>
              <w:left w:val="single" w:sz="6" w:space="0" w:color="000000"/>
              <w:bottom w:val="single" w:sz="6" w:space="0" w:color="000000"/>
              <w:right w:val="single" w:sz="6" w:space="0" w:color="000000"/>
            </w:tcBorders>
            <w:tcMar>
              <w:top w:w="45" w:type="dxa"/>
              <w:left w:w="128" w:type="dxa"/>
              <w:bottom w:w="45" w:type="dxa"/>
              <w:right w:w="128" w:type="dxa"/>
            </w:tcMar>
            <w:vAlign w:val="center"/>
            <w:hideMark/>
          </w:tcPr>
          <w:p w14:paraId="287EB8F0" w14:textId="77777777" w:rsidR="00A77B3E" w:rsidRDefault="00A77B3E">
            <w:pPr>
              <w:keepLines/>
              <w:jc w:val="center"/>
              <w:rPr>
                <w:noProof/>
                <w:lang w:val="en-US" w:eastAsia="en-US" w:bidi="ar-SA"/>
              </w:rPr>
            </w:pPr>
            <w:r>
              <w:rPr>
                <w:rFonts w:ascii="Arial" w:eastAsia="Arial" w:hAnsi="Arial" w:cs="Arial"/>
                <w:b/>
                <w:bCs/>
                <w:noProof/>
                <w:sz w:val="20"/>
                <w:szCs w:val="20"/>
                <w:lang w:val="en-US" w:eastAsia="en-US" w:bidi="ar-SA"/>
              </w:rPr>
              <w:t>Signal Name</w:t>
            </w:r>
          </w:p>
        </w:tc>
        <w:tc>
          <w:tcPr>
            <w:tcW w:w="2308" w:type="dxa"/>
            <w:tcBorders>
              <w:top w:val="single" w:sz="6" w:space="0" w:color="000000"/>
              <w:bottom w:val="single" w:sz="6" w:space="0" w:color="000000"/>
              <w:right w:val="single" w:sz="6" w:space="0" w:color="000000"/>
            </w:tcBorders>
            <w:tcMar>
              <w:top w:w="45" w:type="dxa"/>
              <w:left w:w="125" w:type="dxa"/>
              <w:bottom w:w="45" w:type="dxa"/>
              <w:right w:w="128" w:type="dxa"/>
            </w:tcMar>
            <w:vAlign w:val="center"/>
            <w:hideMark/>
          </w:tcPr>
          <w:p w14:paraId="20899EC4" w14:textId="77777777" w:rsidR="00A77B3E" w:rsidRDefault="00A77B3E">
            <w:pPr>
              <w:keepLines/>
              <w:jc w:val="center"/>
              <w:rPr>
                <w:noProof/>
                <w:lang w:val="en-US" w:eastAsia="en-US" w:bidi="ar-SA"/>
              </w:rPr>
            </w:pPr>
            <w:r>
              <w:rPr>
                <w:rFonts w:ascii="Arial" w:eastAsia="Arial" w:hAnsi="Arial" w:cs="Arial"/>
                <w:b/>
                <w:bCs/>
                <w:noProof/>
                <w:sz w:val="20"/>
                <w:szCs w:val="20"/>
                <w:lang w:val="en-US" w:eastAsia="en-US" w:bidi="ar-SA"/>
              </w:rPr>
              <w:t>Voltage</w:t>
            </w:r>
          </w:p>
        </w:tc>
        <w:tc>
          <w:tcPr>
            <w:tcW w:w="2248" w:type="dxa"/>
            <w:tcBorders>
              <w:top w:val="single" w:sz="6" w:space="0" w:color="000000"/>
              <w:bottom w:val="single" w:sz="6" w:space="0" w:color="000000"/>
              <w:right w:val="single" w:sz="6" w:space="0" w:color="000000"/>
            </w:tcBorders>
            <w:tcMar>
              <w:top w:w="45" w:type="dxa"/>
              <w:left w:w="125" w:type="dxa"/>
              <w:bottom w:w="45" w:type="dxa"/>
              <w:right w:w="128" w:type="dxa"/>
            </w:tcMar>
            <w:hideMark/>
          </w:tcPr>
          <w:p w14:paraId="5A9C8BEF" w14:textId="77777777" w:rsidR="00A77B3E" w:rsidRDefault="00A77B3E">
            <w:pPr>
              <w:keepLines/>
              <w:jc w:val="center"/>
              <w:rPr>
                <w:noProof/>
                <w:lang w:val="en-US" w:eastAsia="en-US" w:bidi="ar-SA"/>
              </w:rPr>
            </w:pPr>
            <w:r>
              <w:rPr>
                <w:rFonts w:ascii="Arial" w:eastAsia="Arial" w:hAnsi="Arial" w:cs="Arial"/>
                <w:b/>
                <w:bCs/>
                <w:noProof/>
                <w:sz w:val="20"/>
                <w:szCs w:val="20"/>
                <w:lang w:val="en-US" w:eastAsia="en-US" w:bidi="ar-SA"/>
              </w:rPr>
              <w:t>Expected Current</w:t>
            </w:r>
          </w:p>
        </w:tc>
        <w:tc>
          <w:tcPr>
            <w:tcW w:w="2682" w:type="dxa"/>
            <w:tcBorders>
              <w:top w:val="single" w:sz="6" w:space="0" w:color="000000"/>
              <w:bottom w:val="single" w:sz="6" w:space="0" w:color="000000"/>
              <w:right w:val="single" w:sz="6" w:space="0" w:color="000000"/>
            </w:tcBorders>
            <w:tcMar>
              <w:top w:w="45" w:type="dxa"/>
              <w:left w:w="125" w:type="dxa"/>
              <w:bottom w:w="45" w:type="dxa"/>
              <w:right w:w="128" w:type="dxa"/>
            </w:tcMar>
            <w:vAlign w:val="center"/>
            <w:hideMark/>
          </w:tcPr>
          <w:p w14:paraId="42B13BA5" w14:textId="77777777" w:rsidR="00A77B3E" w:rsidRDefault="00A77B3E">
            <w:pPr>
              <w:keepLines/>
              <w:jc w:val="center"/>
              <w:rPr>
                <w:noProof/>
                <w:lang w:val="en-US" w:eastAsia="en-US" w:bidi="ar-SA"/>
              </w:rPr>
            </w:pPr>
            <w:r>
              <w:rPr>
                <w:rFonts w:ascii="Arial" w:eastAsia="Arial" w:hAnsi="Arial" w:cs="Arial"/>
                <w:b/>
                <w:bCs/>
                <w:noProof/>
                <w:sz w:val="20"/>
                <w:szCs w:val="20"/>
                <w:lang w:val="en-US" w:eastAsia="en-US" w:bidi="ar-SA"/>
              </w:rPr>
              <w:t>CCA Connector: Pin #</w:t>
            </w:r>
          </w:p>
        </w:tc>
      </w:tr>
      <w:tr w:rsidR="00000000" w14:paraId="21C33ECA" w14:textId="77777777">
        <w:tc>
          <w:tcPr>
            <w:tcW w:w="2310" w:type="dxa"/>
            <w:tcBorders>
              <w:left w:val="single" w:sz="6" w:space="0" w:color="000000"/>
              <w:bottom w:val="single" w:sz="6" w:space="0" w:color="000000"/>
              <w:right w:val="single" w:sz="6" w:space="0" w:color="000000"/>
            </w:tcBorders>
            <w:tcMar>
              <w:top w:w="45" w:type="dxa"/>
              <w:left w:w="128" w:type="dxa"/>
              <w:bottom w:w="45" w:type="dxa"/>
              <w:right w:w="128" w:type="dxa"/>
            </w:tcMar>
            <w:hideMark/>
          </w:tcPr>
          <w:p w14:paraId="488A0B1C" w14:textId="77777777" w:rsidR="00A77B3E" w:rsidRDefault="00A77B3E">
            <w:pPr>
              <w:keepLines/>
              <w:spacing w:before="45" w:after="45"/>
              <w:rPr>
                <w:noProof/>
                <w:lang w:val="en-US" w:eastAsia="en-US" w:bidi="ar-SA"/>
              </w:rPr>
            </w:pPr>
            <w:r>
              <w:rPr>
                <w:rFonts w:ascii="Arial" w:eastAsia="Arial" w:hAnsi="Arial" w:cs="Arial"/>
                <w:noProof/>
                <w:sz w:val="20"/>
                <w:szCs w:val="20"/>
                <w:lang w:val="en-US" w:eastAsia="en-US" w:bidi="ar-SA"/>
              </w:rPr>
              <w:t>+3.3 V</w:t>
            </w:r>
          </w:p>
        </w:tc>
        <w:tc>
          <w:tcPr>
            <w:tcW w:w="2308" w:type="dxa"/>
            <w:tcBorders>
              <w:bottom w:val="single" w:sz="6" w:space="0" w:color="000000"/>
              <w:right w:val="single" w:sz="6" w:space="0" w:color="000000"/>
            </w:tcBorders>
            <w:tcMar>
              <w:top w:w="45" w:type="dxa"/>
              <w:left w:w="125" w:type="dxa"/>
              <w:bottom w:w="45" w:type="dxa"/>
              <w:right w:w="128" w:type="dxa"/>
            </w:tcMar>
            <w:hideMark/>
          </w:tcPr>
          <w:p w14:paraId="72D90C95" w14:textId="77777777" w:rsidR="00A77B3E" w:rsidRDefault="00A77B3E">
            <w:pPr>
              <w:keepLines/>
              <w:spacing w:before="45" w:after="45"/>
              <w:jc w:val="center"/>
              <w:rPr>
                <w:noProof/>
                <w:lang w:val="en-US" w:eastAsia="en-US" w:bidi="ar-SA"/>
              </w:rPr>
            </w:pPr>
            <w:r>
              <w:rPr>
                <w:rFonts w:ascii="Arial" w:eastAsia="Arial" w:hAnsi="Arial" w:cs="Arial"/>
                <w:noProof/>
                <w:sz w:val="20"/>
                <w:szCs w:val="20"/>
                <w:lang w:val="en-US" w:eastAsia="en-US" w:bidi="ar-SA"/>
              </w:rPr>
              <w:t>+3.3 V +/- 0.1 V</w:t>
            </w:r>
          </w:p>
        </w:tc>
        <w:tc>
          <w:tcPr>
            <w:tcW w:w="2248" w:type="dxa"/>
            <w:tcBorders>
              <w:bottom w:val="single" w:sz="6" w:space="0" w:color="000000"/>
              <w:right w:val="single" w:sz="6" w:space="0" w:color="000000"/>
            </w:tcBorders>
            <w:tcMar>
              <w:top w:w="45" w:type="dxa"/>
              <w:left w:w="125" w:type="dxa"/>
              <w:bottom w:w="45" w:type="dxa"/>
              <w:right w:w="128" w:type="dxa"/>
            </w:tcMar>
            <w:hideMark/>
          </w:tcPr>
          <w:p w14:paraId="0BC4A10D" w14:textId="77777777" w:rsidR="00A77B3E" w:rsidRDefault="00A77B3E">
            <w:pPr>
              <w:keepLines/>
              <w:spacing w:before="45" w:after="45"/>
              <w:jc w:val="center"/>
              <w:rPr>
                <w:noProof/>
                <w:lang w:val="en-US" w:eastAsia="en-US" w:bidi="ar-SA"/>
              </w:rPr>
            </w:pPr>
            <w:r>
              <w:rPr>
                <w:rFonts w:ascii="Arial" w:eastAsia="Arial" w:hAnsi="Arial" w:cs="Arial"/>
                <w:noProof/>
                <w:sz w:val="20"/>
                <w:szCs w:val="20"/>
                <w:lang w:val="en-US" w:eastAsia="en-US" w:bidi="ar-SA"/>
              </w:rPr>
              <w:t>&lt; 3 Amps</w:t>
            </w:r>
          </w:p>
        </w:tc>
        <w:tc>
          <w:tcPr>
            <w:tcW w:w="2682" w:type="dxa"/>
            <w:tcBorders>
              <w:bottom w:val="single" w:sz="6" w:space="0" w:color="000000"/>
              <w:right w:val="single" w:sz="6" w:space="0" w:color="000000"/>
            </w:tcBorders>
            <w:tcMar>
              <w:top w:w="45" w:type="dxa"/>
              <w:left w:w="125" w:type="dxa"/>
              <w:bottom w:w="45" w:type="dxa"/>
              <w:right w:w="128" w:type="dxa"/>
            </w:tcMar>
            <w:hideMark/>
          </w:tcPr>
          <w:p w14:paraId="11631903" w14:textId="77777777" w:rsidR="00A77B3E" w:rsidRDefault="00A77B3E">
            <w:pPr>
              <w:keepLines/>
              <w:spacing w:before="45" w:after="45"/>
              <w:jc w:val="center"/>
              <w:rPr>
                <w:noProof/>
                <w:lang w:val="en-US" w:eastAsia="en-US" w:bidi="ar-SA"/>
              </w:rPr>
            </w:pPr>
            <w:r>
              <w:rPr>
                <w:rFonts w:ascii="Arial" w:eastAsia="Arial" w:hAnsi="Arial" w:cs="Arial"/>
                <w:noProof/>
                <w:sz w:val="20"/>
                <w:szCs w:val="20"/>
                <w:lang w:val="en-US" w:eastAsia="en-US" w:bidi="ar-SA"/>
              </w:rPr>
              <w:t>P1: 7-9, 129-130</w:t>
            </w:r>
          </w:p>
        </w:tc>
      </w:tr>
      <w:tr w:rsidR="00000000" w14:paraId="7593D35E" w14:textId="77777777">
        <w:tc>
          <w:tcPr>
            <w:tcW w:w="2310" w:type="dxa"/>
            <w:tcBorders>
              <w:left w:val="single" w:sz="6" w:space="0" w:color="000000"/>
              <w:bottom w:val="single" w:sz="6" w:space="0" w:color="000000"/>
              <w:right w:val="single" w:sz="6" w:space="0" w:color="000000"/>
            </w:tcBorders>
            <w:tcMar>
              <w:top w:w="45" w:type="dxa"/>
              <w:left w:w="128" w:type="dxa"/>
              <w:bottom w:w="45" w:type="dxa"/>
              <w:right w:w="128" w:type="dxa"/>
            </w:tcMar>
            <w:hideMark/>
          </w:tcPr>
          <w:p w14:paraId="5A4C95C9" w14:textId="77777777" w:rsidR="00A77B3E" w:rsidRDefault="00A77B3E">
            <w:pPr>
              <w:keepLines/>
              <w:spacing w:before="45" w:after="45"/>
              <w:rPr>
                <w:noProof/>
                <w:lang w:val="en-US" w:eastAsia="en-US" w:bidi="ar-SA"/>
              </w:rPr>
            </w:pPr>
            <w:r>
              <w:rPr>
                <w:rFonts w:ascii="Arial" w:eastAsia="Arial" w:hAnsi="Arial" w:cs="Arial"/>
                <w:noProof/>
                <w:sz w:val="20"/>
                <w:szCs w:val="20"/>
                <w:lang w:val="en-US" w:eastAsia="en-US" w:bidi="ar-SA"/>
              </w:rPr>
              <w:t>+1.8 V</w:t>
            </w:r>
          </w:p>
        </w:tc>
        <w:tc>
          <w:tcPr>
            <w:tcW w:w="2308" w:type="dxa"/>
            <w:tcBorders>
              <w:bottom w:val="single" w:sz="6" w:space="0" w:color="000000"/>
              <w:right w:val="single" w:sz="6" w:space="0" w:color="000000"/>
            </w:tcBorders>
            <w:tcMar>
              <w:top w:w="45" w:type="dxa"/>
              <w:left w:w="125" w:type="dxa"/>
              <w:bottom w:w="45" w:type="dxa"/>
              <w:right w:w="128" w:type="dxa"/>
            </w:tcMar>
            <w:hideMark/>
          </w:tcPr>
          <w:p w14:paraId="471B2805" w14:textId="77777777" w:rsidR="00A77B3E" w:rsidRDefault="00A77B3E">
            <w:pPr>
              <w:keepLines/>
              <w:spacing w:before="45" w:after="45"/>
              <w:jc w:val="center"/>
              <w:rPr>
                <w:noProof/>
                <w:lang w:val="en-US" w:eastAsia="en-US" w:bidi="ar-SA"/>
              </w:rPr>
            </w:pPr>
            <w:r>
              <w:rPr>
                <w:rFonts w:ascii="Arial" w:eastAsia="Arial" w:hAnsi="Arial" w:cs="Arial"/>
                <w:noProof/>
                <w:sz w:val="20"/>
                <w:szCs w:val="20"/>
                <w:lang w:val="en-US" w:eastAsia="en-US" w:bidi="ar-SA"/>
              </w:rPr>
              <w:t>+1.8 V +/- 0.1 V</w:t>
            </w:r>
          </w:p>
        </w:tc>
        <w:tc>
          <w:tcPr>
            <w:tcW w:w="2248" w:type="dxa"/>
            <w:tcBorders>
              <w:bottom w:val="single" w:sz="6" w:space="0" w:color="000000"/>
              <w:right w:val="single" w:sz="6" w:space="0" w:color="000000"/>
            </w:tcBorders>
            <w:tcMar>
              <w:top w:w="45" w:type="dxa"/>
              <w:left w:w="125" w:type="dxa"/>
              <w:bottom w:w="45" w:type="dxa"/>
              <w:right w:w="128" w:type="dxa"/>
            </w:tcMar>
            <w:hideMark/>
          </w:tcPr>
          <w:p w14:paraId="77DB2626" w14:textId="77777777" w:rsidR="00A77B3E" w:rsidRDefault="00A77B3E">
            <w:pPr>
              <w:keepLines/>
              <w:spacing w:before="45" w:after="45"/>
              <w:jc w:val="center"/>
              <w:rPr>
                <w:noProof/>
                <w:lang w:val="en-US" w:eastAsia="en-US" w:bidi="ar-SA"/>
              </w:rPr>
            </w:pPr>
            <w:r>
              <w:rPr>
                <w:rFonts w:ascii="Arial" w:eastAsia="Arial" w:hAnsi="Arial" w:cs="Arial"/>
                <w:noProof/>
                <w:sz w:val="20"/>
                <w:szCs w:val="20"/>
                <w:lang w:val="en-US" w:eastAsia="en-US" w:bidi="ar-SA"/>
              </w:rPr>
              <w:t>&lt; 4 Amps</w:t>
            </w:r>
          </w:p>
        </w:tc>
        <w:tc>
          <w:tcPr>
            <w:tcW w:w="2682" w:type="dxa"/>
            <w:tcBorders>
              <w:bottom w:val="single" w:sz="6" w:space="0" w:color="000000"/>
              <w:right w:val="single" w:sz="6" w:space="0" w:color="000000"/>
            </w:tcBorders>
            <w:tcMar>
              <w:top w:w="45" w:type="dxa"/>
              <w:left w:w="125" w:type="dxa"/>
              <w:bottom w:w="45" w:type="dxa"/>
              <w:right w:w="128" w:type="dxa"/>
            </w:tcMar>
            <w:hideMark/>
          </w:tcPr>
          <w:p w14:paraId="2D5373F2" w14:textId="77777777" w:rsidR="00A77B3E" w:rsidRDefault="00A77B3E">
            <w:pPr>
              <w:keepLines/>
              <w:spacing w:before="45" w:after="45"/>
              <w:jc w:val="center"/>
              <w:rPr>
                <w:noProof/>
                <w:lang w:val="en-US" w:eastAsia="en-US" w:bidi="ar-SA"/>
              </w:rPr>
            </w:pPr>
            <w:r>
              <w:rPr>
                <w:rFonts w:ascii="Arial" w:eastAsia="Arial" w:hAnsi="Arial" w:cs="Arial"/>
                <w:noProof/>
                <w:sz w:val="20"/>
                <w:szCs w:val="20"/>
                <w:lang w:val="en-US" w:eastAsia="en-US" w:bidi="ar-SA"/>
              </w:rPr>
              <w:t>P1: 23-25</w:t>
            </w:r>
          </w:p>
        </w:tc>
      </w:tr>
      <w:tr w:rsidR="00000000" w14:paraId="395E75CB" w14:textId="77777777">
        <w:tc>
          <w:tcPr>
            <w:tcW w:w="2310" w:type="dxa"/>
            <w:tcBorders>
              <w:left w:val="single" w:sz="6" w:space="0" w:color="000000"/>
              <w:bottom w:val="single" w:sz="6" w:space="0" w:color="000000"/>
              <w:right w:val="single" w:sz="6" w:space="0" w:color="000000"/>
            </w:tcBorders>
            <w:tcMar>
              <w:top w:w="45" w:type="dxa"/>
              <w:left w:w="128" w:type="dxa"/>
              <w:bottom w:w="45" w:type="dxa"/>
              <w:right w:w="128" w:type="dxa"/>
            </w:tcMar>
            <w:hideMark/>
          </w:tcPr>
          <w:p w14:paraId="4320AFCA" w14:textId="77777777" w:rsidR="00A77B3E" w:rsidRDefault="00A77B3E">
            <w:pPr>
              <w:keepLines/>
              <w:spacing w:before="45" w:after="45"/>
              <w:rPr>
                <w:noProof/>
                <w:lang w:val="en-US" w:eastAsia="en-US" w:bidi="ar-SA"/>
              </w:rPr>
            </w:pPr>
            <w:r>
              <w:rPr>
                <w:rFonts w:ascii="Arial" w:eastAsia="Arial" w:hAnsi="Arial" w:cs="Arial"/>
                <w:noProof/>
                <w:sz w:val="20"/>
                <w:szCs w:val="20"/>
                <w:lang w:val="en-US" w:eastAsia="en-US" w:bidi="ar-SA"/>
              </w:rPr>
              <w:t>+15 V</w:t>
            </w:r>
          </w:p>
        </w:tc>
        <w:tc>
          <w:tcPr>
            <w:tcW w:w="2308" w:type="dxa"/>
            <w:tcBorders>
              <w:bottom w:val="single" w:sz="6" w:space="0" w:color="000000"/>
              <w:right w:val="single" w:sz="6" w:space="0" w:color="000000"/>
            </w:tcBorders>
            <w:tcMar>
              <w:top w:w="45" w:type="dxa"/>
              <w:left w:w="125" w:type="dxa"/>
              <w:bottom w:w="45" w:type="dxa"/>
              <w:right w:w="128" w:type="dxa"/>
            </w:tcMar>
            <w:hideMark/>
          </w:tcPr>
          <w:p w14:paraId="5804AEED" w14:textId="77777777" w:rsidR="00A77B3E" w:rsidRDefault="00A77B3E">
            <w:pPr>
              <w:keepLines/>
              <w:spacing w:before="45" w:after="45"/>
              <w:jc w:val="center"/>
              <w:rPr>
                <w:noProof/>
                <w:lang w:val="en-US" w:eastAsia="en-US" w:bidi="ar-SA"/>
              </w:rPr>
            </w:pPr>
            <w:r>
              <w:rPr>
                <w:rFonts w:ascii="Arial" w:eastAsia="Arial" w:hAnsi="Arial" w:cs="Arial"/>
                <w:noProof/>
                <w:sz w:val="20"/>
                <w:szCs w:val="20"/>
                <w:lang w:val="en-US" w:eastAsia="en-US" w:bidi="ar-SA"/>
              </w:rPr>
              <w:t>+15.0 V +/- 0.1 V</w:t>
            </w:r>
          </w:p>
        </w:tc>
        <w:tc>
          <w:tcPr>
            <w:tcW w:w="2248" w:type="dxa"/>
            <w:tcBorders>
              <w:bottom w:val="single" w:sz="6" w:space="0" w:color="000000"/>
              <w:right w:val="single" w:sz="6" w:space="0" w:color="000000"/>
            </w:tcBorders>
            <w:tcMar>
              <w:top w:w="45" w:type="dxa"/>
              <w:left w:w="125" w:type="dxa"/>
              <w:bottom w:w="45" w:type="dxa"/>
              <w:right w:w="128" w:type="dxa"/>
            </w:tcMar>
            <w:hideMark/>
          </w:tcPr>
          <w:p w14:paraId="46B78C12" w14:textId="77777777" w:rsidR="00A77B3E" w:rsidRDefault="00A77B3E">
            <w:pPr>
              <w:keepLines/>
              <w:spacing w:before="45" w:after="45"/>
              <w:jc w:val="center"/>
              <w:rPr>
                <w:noProof/>
                <w:lang w:val="en-US" w:eastAsia="en-US" w:bidi="ar-SA"/>
              </w:rPr>
            </w:pPr>
            <w:r>
              <w:rPr>
                <w:rFonts w:ascii="Arial" w:eastAsia="Arial" w:hAnsi="Arial" w:cs="Arial"/>
                <w:noProof/>
                <w:sz w:val="20"/>
                <w:szCs w:val="20"/>
                <w:lang w:val="en-US" w:eastAsia="en-US" w:bidi="ar-SA"/>
              </w:rPr>
              <w:t>&lt; 0.05 Amp</w:t>
            </w:r>
          </w:p>
        </w:tc>
        <w:tc>
          <w:tcPr>
            <w:tcW w:w="2682" w:type="dxa"/>
            <w:tcBorders>
              <w:bottom w:val="single" w:sz="6" w:space="0" w:color="000000"/>
              <w:right w:val="single" w:sz="6" w:space="0" w:color="000000"/>
            </w:tcBorders>
            <w:tcMar>
              <w:top w:w="45" w:type="dxa"/>
              <w:left w:w="125" w:type="dxa"/>
              <w:bottom w:w="45" w:type="dxa"/>
              <w:right w:w="128" w:type="dxa"/>
            </w:tcMar>
            <w:hideMark/>
          </w:tcPr>
          <w:p w14:paraId="0A855D71" w14:textId="77777777" w:rsidR="00A77B3E" w:rsidRDefault="00A77B3E">
            <w:pPr>
              <w:keepLines/>
              <w:spacing w:before="45" w:after="45"/>
              <w:jc w:val="center"/>
              <w:rPr>
                <w:noProof/>
                <w:lang w:val="en-US" w:eastAsia="en-US" w:bidi="ar-SA"/>
              </w:rPr>
            </w:pPr>
            <w:r>
              <w:rPr>
                <w:rFonts w:ascii="Arial" w:eastAsia="Arial" w:hAnsi="Arial" w:cs="Arial"/>
                <w:noProof/>
                <w:sz w:val="20"/>
                <w:szCs w:val="20"/>
                <w:lang w:val="en-US" w:eastAsia="en-US" w:bidi="ar-SA"/>
              </w:rPr>
              <w:t>P1: 59-60</w:t>
            </w:r>
          </w:p>
        </w:tc>
      </w:tr>
      <w:tr w:rsidR="00000000" w14:paraId="48C826E5" w14:textId="77777777">
        <w:tc>
          <w:tcPr>
            <w:tcW w:w="2310" w:type="dxa"/>
            <w:tcBorders>
              <w:left w:val="single" w:sz="6" w:space="0" w:color="000000"/>
              <w:bottom w:val="single" w:sz="6" w:space="0" w:color="000000"/>
              <w:right w:val="single" w:sz="6" w:space="0" w:color="000000"/>
            </w:tcBorders>
            <w:tcMar>
              <w:top w:w="45" w:type="dxa"/>
              <w:left w:w="128" w:type="dxa"/>
              <w:bottom w:w="45" w:type="dxa"/>
              <w:right w:w="128" w:type="dxa"/>
            </w:tcMar>
            <w:hideMark/>
          </w:tcPr>
          <w:p w14:paraId="77D9B9FE" w14:textId="77777777" w:rsidR="00A77B3E" w:rsidRDefault="00A77B3E">
            <w:pPr>
              <w:keepLines/>
              <w:spacing w:before="45" w:after="45"/>
              <w:rPr>
                <w:noProof/>
                <w:lang w:val="en-US" w:eastAsia="en-US" w:bidi="ar-SA"/>
              </w:rPr>
            </w:pPr>
            <w:r>
              <w:rPr>
                <w:rFonts w:ascii="Arial" w:eastAsia="Arial" w:hAnsi="Arial" w:cs="Arial"/>
                <w:noProof/>
                <w:sz w:val="20"/>
                <w:szCs w:val="20"/>
                <w:lang w:val="en-US" w:eastAsia="en-US" w:bidi="ar-SA"/>
              </w:rPr>
              <w:t>DIGITAL_GND</w:t>
            </w:r>
          </w:p>
        </w:tc>
        <w:tc>
          <w:tcPr>
            <w:tcW w:w="2308" w:type="dxa"/>
            <w:tcBorders>
              <w:bottom w:val="single" w:sz="6" w:space="0" w:color="000000"/>
              <w:right w:val="single" w:sz="6" w:space="0" w:color="000000"/>
            </w:tcBorders>
            <w:tcMar>
              <w:top w:w="45" w:type="dxa"/>
              <w:left w:w="125" w:type="dxa"/>
              <w:bottom w:w="45" w:type="dxa"/>
              <w:right w:w="128" w:type="dxa"/>
            </w:tcMar>
            <w:hideMark/>
          </w:tcPr>
          <w:p w14:paraId="76C14FE3" w14:textId="77777777" w:rsidR="00A77B3E" w:rsidRDefault="00A77B3E">
            <w:pPr>
              <w:keepLines/>
              <w:spacing w:before="45" w:after="45"/>
              <w:jc w:val="center"/>
              <w:rPr>
                <w:noProof/>
                <w:lang w:val="en-US" w:eastAsia="en-US" w:bidi="ar-SA"/>
              </w:rPr>
            </w:pPr>
            <w:r>
              <w:rPr>
                <w:rFonts w:ascii="Arial" w:eastAsia="Arial" w:hAnsi="Arial" w:cs="Arial"/>
                <w:noProof/>
                <w:sz w:val="20"/>
                <w:szCs w:val="20"/>
                <w:lang w:val="en-US" w:eastAsia="en-US" w:bidi="ar-SA"/>
              </w:rPr>
              <w:t>Ground / Return</w:t>
            </w:r>
          </w:p>
        </w:tc>
        <w:tc>
          <w:tcPr>
            <w:tcW w:w="2248" w:type="dxa"/>
            <w:tcBorders>
              <w:bottom w:val="single" w:sz="6" w:space="0" w:color="000000"/>
              <w:right w:val="single" w:sz="6" w:space="0" w:color="000000"/>
            </w:tcBorders>
            <w:tcMar>
              <w:top w:w="45" w:type="dxa"/>
              <w:left w:w="125" w:type="dxa"/>
              <w:bottom w:w="45" w:type="dxa"/>
              <w:right w:w="128" w:type="dxa"/>
            </w:tcMar>
            <w:hideMark/>
          </w:tcPr>
          <w:p w14:paraId="7122B92A" w14:textId="77777777" w:rsidR="00A77B3E" w:rsidRDefault="00A77B3E">
            <w:pPr>
              <w:keepLines/>
              <w:spacing w:before="45" w:after="45"/>
              <w:jc w:val="center"/>
              <w:rPr>
                <w:noProof/>
                <w:lang w:val="en-US" w:eastAsia="en-US" w:bidi="ar-SA"/>
              </w:rPr>
            </w:pPr>
            <w:r>
              <w:rPr>
                <w:rFonts w:ascii="Arial" w:eastAsia="Arial" w:hAnsi="Arial" w:cs="Arial"/>
                <w:noProof/>
                <w:sz w:val="20"/>
                <w:szCs w:val="20"/>
                <w:lang w:val="en-US" w:eastAsia="en-US" w:bidi="ar-SA"/>
              </w:rPr>
              <w:t>&lt; 1.5 Amps</w:t>
            </w:r>
          </w:p>
        </w:tc>
        <w:tc>
          <w:tcPr>
            <w:tcW w:w="2682" w:type="dxa"/>
            <w:tcBorders>
              <w:bottom w:val="single" w:sz="6" w:space="0" w:color="000000"/>
              <w:right w:val="single" w:sz="6" w:space="0" w:color="000000"/>
            </w:tcBorders>
            <w:tcMar>
              <w:top w:w="45" w:type="dxa"/>
              <w:left w:w="125" w:type="dxa"/>
              <w:bottom w:w="45" w:type="dxa"/>
              <w:right w:w="128" w:type="dxa"/>
            </w:tcMar>
            <w:hideMark/>
          </w:tcPr>
          <w:p w14:paraId="5C266A48" w14:textId="77777777" w:rsidR="00A77B3E" w:rsidRDefault="00A77B3E">
            <w:pPr>
              <w:keepLines/>
              <w:spacing w:before="45" w:after="45"/>
              <w:jc w:val="center"/>
              <w:rPr>
                <w:noProof/>
                <w:lang w:val="en-US" w:eastAsia="en-US" w:bidi="ar-SA"/>
              </w:rPr>
            </w:pPr>
            <w:r>
              <w:rPr>
                <w:rFonts w:ascii="Arial" w:eastAsia="Arial" w:hAnsi="Arial" w:cs="Arial"/>
                <w:noProof/>
                <w:sz w:val="20"/>
                <w:szCs w:val="20"/>
                <w:lang w:val="en-US" w:eastAsia="en-US" w:bidi="ar-SA"/>
              </w:rPr>
              <w:t xml:space="preserve">P1: 1, 16, 31, 46, 61, 122, 137, 152, 167, 182 </w:t>
            </w:r>
          </w:p>
        </w:tc>
      </w:tr>
    </w:tbl>
    <w:p w14:paraId="4188F7C2" w14:textId="77777777" w:rsidR="00A77B3E" w:rsidRDefault="00A77B3E">
      <w:pPr>
        <w:keepLines/>
        <w:rPr>
          <w:noProof/>
          <w:lang w:val="en-US" w:eastAsia="en-US" w:bidi="ar-SA"/>
        </w:rPr>
      </w:pPr>
      <w:r>
        <w:rPr>
          <w:noProof/>
          <w:lang w:val="en-US" w:eastAsia="en-US" w:bidi="ar-SA"/>
        </w:rPr>
        <w:t>Note: </w:t>
      </w:r>
      <w:r>
        <w:rPr>
          <w:rFonts w:ascii="Arial" w:eastAsia="Arial" w:hAnsi="Arial" w:cs="Arial"/>
          <w:noProof/>
          <w:sz w:val="22"/>
          <w:szCs w:val="22"/>
          <w:lang w:val="en-US" w:eastAsia="en-US" w:bidi="ar-SA"/>
        </w:rPr>
        <w:t>UUT - P1 =372-0486-010, Fixture Mate = RM322-182-241-5500</w:t>
      </w:r>
    </w:p>
    <w:tbl>
      <w:tblPr>
        <w:tblW w:w="5000" w:type="pct"/>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2046"/>
        <w:gridCol w:w="7530"/>
      </w:tblGrid>
      <w:tr w:rsidR="00000000" w14:paraId="09EF0550" w14:textId="77777777">
        <w:tc>
          <w:tcPr>
            <w:tcW w:w="2000" w:type="dxa"/>
          </w:tcPr>
          <w:p w14:paraId="3E959BC7" w14:textId="77777777" w:rsidR="00A77B3E" w:rsidRDefault="00A77B3E">
            <w:pPr>
              <w:keepLines/>
            </w:pPr>
            <w:r>
              <w:t># of Downstream Relationships</w:t>
            </w:r>
          </w:p>
        </w:tc>
        <w:tc>
          <w:tcPr>
            <w:tcW w:w="7360" w:type="dxa"/>
          </w:tcPr>
          <w:p w14:paraId="0C85F404" w14:textId="77777777" w:rsidR="00A77B3E" w:rsidRDefault="00A77B3E">
            <w:pPr>
              <w:keepLines/>
            </w:pPr>
            <w:r>
              <w:rPr>
                <w:noProof/>
              </w:rPr>
              <w:t>0</w:t>
            </w:r>
          </w:p>
        </w:tc>
      </w:tr>
      <w:tr w:rsidR="00000000" w14:paraId="71511766" w14:textId="77777777">
        <w:tc>
          <w:tcPr>
            <w:tcW w:w="2000" w:type="dxa"/>
          </w:tcPr>
          <w:p w14:paraId="31AB88F5" w14:textId="77777777" w:rsidR="00A77B3E" w:rsidRDefault="00A77B3E">
            <w:pPr>
              <w:keepLines/>
            </w:pPr>
            <w:r>
              <w:t>Connected Users</w:t>
            </w:r>
          </w:p>
        </w:tc>
        <w:tc>
          <w:tcPr>
            <w:tcW w:w="7360" w:type="dxa"/>
          </w:tcPr>
          <w:p w14:paraId="1CB1F001" w14:textId="77777777" w:rsidR="00A77B3E" w:rsidRDefault="00A77B3E">
            <w:pPr>
              <w:keepLines/>
            </w:pPr>
            <w:r>
              <w:rPr>
                <w:noProof/>
              </w:rPr>
              <w:t>2</w:t>
            </w:r>
          </w:p>
        </w:tc>
      </w:tr>
      <w:tr w:rsidR="00000000" w14:paraId="619EF95E" w14:textId="77777777">
        <w:tc>
          <w:tcPr>
            <w:tcW w:w="2000" w:type="dxa"/>
          </w:tcPr>
          <w:p w14:paraId="4EFB975E" w14:textId="77777777" w:rsidR="00A77B3E" w:rsidRDefault="00A77B3E">
            <w:pPr>
              <w:keepLines/>
            </w:pPr>
            <w:r>
              <w:t>Verification Method/s</w:t>
            </w:r>
          </w:p>
        </w:tc>
        <w:tc>
          <w:tcPr>
            <w:tcW w:w="7360" w:type="dxa"/>
          </w:tcPr>
          <w:p w14:paraId="24EADFF8" w14:textId="77777777" w:rsidR="00A77B3E" w:rsidRDefault="00A77B3E">
            <w:pPr>
              <w:keepLines/>
            </w:pPr>
            <w:r>
              <w:rPr>
                <w:noProof/>
              </w:rPr>
              <w:t>Demonstration,Unassigned</w:t>
            </w:r>
          </w:p>
        </w:tc>
      </w:tr>
      <w:tr w:rsidR="00000000" w14:paraId="11BB6192" w14:textId="77777777">
        <w:tc>
          <w:tcPr>
            <w:tcW w:w="2000" w:type="dxa"/>
          </w:tcPr>
          <w:p w14:paraId="2AD187E8" w14:textId="77777777" w:rsidR="00A77B3E" w:rsidRDefault="00A77B3E">
            <w:pPr>
              <w:keepLines/>
            </w:pPr>
            <w:r>
              <w:t>Release</w:t>
            </w:r>
          </w:p>
        </w:tc>
        <w:tc>
          <w:tcPr>
            <w:tcW w:w="7360" w:type="dxa"/>
          </w:tcPr>
          <w:p w14:paraId="43579351" w14:textId="77777777" w:rsidR="00000000" w:rsidRDefault="00000000"/>
        </w:tc>
      </w:tr>
      <w:tr w:rsidR="00000000" w14:paraId="727C09A0" w14:textId="77777777">
        <w:tc>
          <w:tcPr>
            <w:tcW w:w="2000" w:type="dxa"/>
          </w:tcPr>
          <w:p w14:paraId="5C9ADB07" w14:textId="77777777" w:rsidR="00A77B3E" w:rsidRDefault="00A77B3E">
            <w:pPr>
              <w:keepLines/>
            </w:pPr>
            <w:r>
              <w:t>Project Defined</w:t>
            </w:r>
          </w:p>
        </w:tc>
        <w:tc>
          <w:tcPr>
            <w:tcW w:w="7360" w:type="dxa"/>
          </w:tcPr>
          <w:p w14:paraId="3BD19633" w14:textId="77777777" w:rsidR="00000000" w:rsidRDefault="00000000"/>
        </w:tc>
      </w:tr>
      <w:tr w:rsidR="00000000" w14:paraId="2102ED33" w14:textId="77777777">
        <w:tc>
          <w:tcPr>
            <w:tcW w:w="2000" w:type="dxa"/>
          </w:tcPr>
          <w:p w14:paraId="1B8A3CEF" w14:textId="77777777" w:rsidR="00A77B3E" w:rsidRDefault="00A77B3E">
            <w:pPr>
              <w:keepLines/>
            </w:pPr>
            <w:r>
              <w:t>Project</w:t>
            </w:r>
          </w:p>
        </w:tc>
        <w:tc>
          <w:tcPr>
            <w:tcW w:w="7360" w:type="dxa"/>
          </w:tcPr>
          <w:p w14:paraId="21504F67" w14:textId="77777777" w:rsidR="00A77B3E" w:rsidRDefault="00A77B3E">
            <w:pPr>
              <w:keepLines/>
            </w:pPr>
            <w:r>
              <w:rPr>
                <w:noProof/>
              </w:rPr>
              <w:t>Decagon_Boundary Scan</w:t>
            </w:r>
          </w:p>
        </w:tc>
      </w:tr>
      <w:tr w:rsidR="00000000" w14:paraId="3BCAC022" w14:textId="77777777">
        <w:tc>
          <w:tcPr>
            <w:tcW w:w="2000" w:type="dxa"/>
          </w:tcPr>
          <w:p w14:paraId="08527BA6" w14:textId="77777777" w:rsidR="00A77B3E" w:rsidRDefault="00A77B3E">
            <w:pPr>
              <w:keepLines/>
            </w:pPr>
            <w:r>
              <w:t>Relationship Status</w:t>
            </w:r>
          </w:p>
        </w:tc>
        <w:tc>
          <w:tcPr>
            <w:tcW w:w="7360" w:type="dxa"/>
          </w:tcPr>
          <w:p w14:paraId="5F5E32AB" w14:textId="77777777" w:rsidR="00000000" w:rsidRDefault="00000000"/>
        </w:tc>
      </w:tr>
      <w:tr w:rsidR="00000000" w14:paraId="55126BB8" w14:textId="77777777">
        <w:tc>
          <w:tcPr>
            <w:tcW w:w="2000" w:type="dxa"/>
          </w:tcPr>
          <w:p w14:paraId="6C39B569" w14:textId="77777777" w:rsidR="00A77B3E" w:rsidRDefault="00A77B3E">
            <w:pPr>
              <w:keepLines/>
            </w:pPr>
            <w:r>
              <w:t>DOORS Relationship</w:t>
            </w:r>
          </w:p>
        </w:tc>
        <w:tc>
          <w:tcPr>
            <w:tcW w:w="7360" w:type="dxa"/>
          </w:tcPr>
          <w:p w14:paraId="7CF16DE9" w14:textId="77777777" w:rsidR="00000000" w:rsidRDefault="00000000"/>
        </w:tc>
      </w:tr>
      <w:tr w:rsidR="00000000" w14:paraId="16AFDF71" w14:textId="77777777">
        <w:tc>
          <w:tcPr>
            <w:tcW w:w="2000" w:type="dxa"/>
          </w:tcPr>
          <w:p w14:paraId="3EBB5739" w14:textId="77777777" w:rsidR="00A77B3E" w:rsidRDefault="00A77B3E">
            <w:pPr>
              <w:keepLines/>
            </w:pPr>
            <w:r>
              <w:t>Version</w:t>
            </w:r>
          </w:p>
        </w:tc>
        <w:tc>
          <w:tcPr>
            <w:tcW w:w="7360" w:type="dxa"/>
          </w:tcPr>
          <w:p w14:paraId="340DF655" w14:textId="77777777" w:rsidR="00A77B3E" w:rsidRDefault="00A77B3E">
            <w:pPr>
              <w:keepLines/>
            </w:pPr>
            <w:r>
              <w:rPr>
                <w:noProof/>
              </w:rPr>
              <w:t>5</w:t>
            </w:r>
          </w:p>
        </w:tc>
      </w:tr>
      <w:tr w:rsidR="00000000" w14:paraId="69CBC9AE" w14:textId="77777777">
        <w:tc>
          <w:tcPr>
            <w:tcW w:w="2000" w:type="dxa"/>
          </w:tcPr>
          <w:p w14:paraId="741BAD3E" w14:textId="77777777" w:rsidR="00A77B3E" w:rsidRDefault="00A77B3E">
            <w:pPr>
              <w:keepLines/>
            </w:pPr>
            <w:r>
              <w:t>Last Activity Date</w:t>
            </w:r>
          </w:p>
        </w:tc>
        <w:tc>
          <w:tcPr>
            <w:tcW w:w="7360" w:type="dxa"/>
          </w:tcPr>
          <w:p w14:paraId="64D21064" w14:textId="77777777" w:rsidR="00A77B3E" w:rsidRDefault="00A77B3E">
            <w:pPr>
              <w:keepLines/>
            </w:pPr>
            <w:r>
              <w:rPr>
                <w:noProof/>
              </w:rPr>
              <w:t>2025-04-02 13:39:15.0</w:t>
            </w:r>
          </w:p>
        </w:tc>
      </w:tr>
      <w:tr w:rsidR="00000000" w14:paraId="15B6928E" w14:textId="77777777">
        <w:tc>
          <w:tcPr>
            <w:tcW w:w="2000" w:type="dxa"/>
          </w:tcPr>
          <w:p w14:paraId="4A0513FE" w14:textId="77777777" w:rsidR="00A77B3E" w:rsidRDefault="00A77B3E">
            <w:pPr>
              <w:keepLines/>
            </w:pPr>
            <w:r>
              <w:t>Upstream Cross Instance Relationships</w:t>
            </w:r>
          </w:p>
        </w:tc>
        <w:tc>
          <w:tcPr>
            <w:tcW w:w="7360" w:type="dxa"/>
          </w:tcPr>
          <w:p w14:paraId="3FDCD3CF" w14:textId="77777777" w:rsidR="00000000" w:rsidRDefault="00000000"/>
        </w:tc>
      </w:tr>
      <w:tr w:rsidR="00000000" w14:paraId="747BFBA8" w14:textId="77777777">
        <w:tc>
          <w:tcPr>
            <w:tcW w:w="2000" w:type="dxa"/>
          </w:tcPr>
          <w:p w14:paraId="182109B6" w14:textId="77777777" w:rsidR="00A77B3E" w:rsidRDefault="00A77B3E">
            <w:pPr>
              <w:keepLines/>
            </w:pPr>
            <w:r>
              <w:lastRenderedPageBreak/>
              <w:t>Validation Method/s</w:t>
            </w:r>
          </w:p>
        </w:tc>
        <w:tc>
          <w:tcPr>
            <w:tcW w:w="7360" w:type="dxa"/>
          </w:tcPr>
          <w:p w14:paraId="467E4077" w14:textId="77777777" w:rsidR="00A77B3E" w:rsidRDefault="00A77B3E">
            <w:pPr>
              <w:keepLines/>
            </w:pPr>
            <w:r>
              <w:rPr>
                <w:noProof/>
              </w:rPr>
              <w:t>Traceability</w:t>
            </w:r>
          </w:p>
        </w:tc>
      </w:tr>
      <w:tr w:rsidR="00000000" w14:paraId="7D4F58C1" w14:textId="77777777">
        <w:tc>
          <w:tcPr>
            <w:tcW w:w="2000" w:type="dxa"/>
          </w:tcPr>
          <w:p w14:paraId="5372417C" w14:textId="77777777" w:rsidR="00A77B3E" w:rsidRDefault="00A77B3E">
            <w:pPr>
              <w:keepLines/>
            </w:pPr>
            <w:r>
              <w:t>API ID</w:t>
            </w:r>
          </w:p>
        </w:tc>
        <w:tc>
          <w:tcPr>
            <w:tcW w:w="7360" w:type="dxa"/>
          </w:tcPr>
          <w:p w14:paraId="614709C9" w14:textId="77777777" w:rsidR="00A77B3E" w:rsidRDefault="00A77B3E">
            <w:pPr>
              <w:keepLines/>
            </w:pPr>
            <w:r>
              <w:rPr>
                <w:noProof/>
              </w:rPr>
              <w:t>18772482</w:t>
            </w:r>
          </w:p>
        </w:tc>
      </w:tr>
      <w:tr w:rsidR="00000000" w14:paraId="1D68A990" w14:textId="77777777">
        <w:tc>
          <w:tcPr>
            <w:tcW w:w="2000" w:type="dxa"/>
          </w:tcPr>
          <w:p w14:paraId="680CE42A" w14:textId="77777777" w:rsidR="00A77B3E" w:rsidRDefault="00A77B3E">
            <w:pPr>
              <w:keepLines/>
            </w:pPr>
            <w:r>
              <w:t>Locked</w:t>
            </w:r>
          </w:p>
        </w:tc>
        <w:tc>
          <w:tcPr>
            <w:tcW w:w="7360" w:type="dxa"/>
          </w:tcPr>
          <w:p w14:paraId="519A096E" w14:textId="77777777" w:rsidR="00A77B3E" w:rsidRDefault="00A77B3E">
            <w:pPr>
              <w:keepLines/>
            </w:pPr>
            <w:r>
              <w:rPr>
                <w:noProof/>
              </w:rPr>
              <w:t>false</w:t>
            </w:r>
          </w:p>
        </w:tc>
      </w:tr>
      <w:tr w:rsidR="00000000" w14:paraId="5ED9218C" w14:textId="77777777">
        <w:tc>
          <w:tcPr>
            <w:tcW w:w="2000" w:type="dxa"/>
          </w:tcPr>
          <w:p w14:paraId="533DC2AB" w14:textId="77777777" w:rsidR="00A77B3E" w:rsidRDefault="00A77B3E">
            <w:pPr>
              <w:keepLines/>
            </w:pPr>
            <w:r>
              <w:t>Derived Requirement</w:t>
            </w:r>
          </w:p>
        </w:tc>
        <w:tc>
          <w:tcPr>
            <w:tcW w:w="7360" w:type="dxa"/>
          </w:tcPr>
          <w:p w14:paraId="0361ED4C" w14:textId="77777777" w:rsidR="00A77B3E" w:rsidRDefault="00A77B3E">
            <w:pPr>
              <w:keepLines/>
            </w:pPr>
            <w:r>
              <w:rPr>
                <w:noProof/>
              </w:rPr>
              <w:t>Unassigned</w:t>
            </w:r>
          </w:p>
        </w:tc>
      </w:tr>
      <w:tr w:rsidR="00000000" w14:paraId="084994B2" w14:textId="77777777">
        <w:tc>
          <w:tcPr>
            <w:tcW w:w="2000" w:type="dxa"/>
          </w:tcPr>
          <w:p w14:paraId="4AE8E6C1" w14:textId="77777777" w:rsidR="00A77B3E" w:rsidRDefault="00A77B3E">
            <w:pPr>
              <w:keepLines/>
            </w:pPr>
            <w:r>
              <w:t>Security Requirement</w:t>
            </w:r>
          </w:p>
        </w:tc>
        <w:tc>
          <w:tcPr>
            <w:tcW w:w="7360" w:type="dxa"/>
          </w:tcPr>
          <w:p w14:paraId="63E94D5B" w14:textId="77777777" w:rsidR="00A77B3E" w:rsidRDefault="00A77B3E">
            <w:pPr>
              <w:keepLines/>
            </w:pPr>
            <w:r>
              <w:rPr>
                <w:noProof/>
              </w:rPr>
              <w:t>Unassigned</w:t>
            </w:r>
          </w:p>
        </w:tc>
      </w:tr>
      <w:tr w:rsidR="00000000" w14:paraId="23CEFC6E" w14:textId="77777777">
        <w:tc>
          <w:tcPr>
            <w:tcW w:w="2000" w:type="dxa"/>
          </w:tcPr>
          <w:p w14:paraId="09DA3514" w14:textId="77777777" w:rsidR="00A77B3E" w:rsidRDefault="00A77B3E">
            <w:pPr>
              <w:keepLines/>
            </w:pPr>
            <w:r>
              <w:t>DOORS ID</w:t>
            </w:r>
          </w:p>
        </w:tc>
        <w:tc>
          <w:tcPr>
            <w:tcW w:w="7360" w:type="dxa"/>
          </w:tcPr>
          <w:p w14:paraId="1332ED86" w14:textId="77777777" w:rsidR="00000000" w:rsidRDefault="00000000"/>
        </w:tc>
      </w:tr>
      <w:tr w:rsidR="00000000" w14:paraId="4D98EB30" w14:textId="77777777">
        <w:tc>
          <w:tcPr>
            <w:tcW w:w="2000" w:type="dxa"/>
          </w:tcPr>
          <w:p w14:paraId="56B6DE21" w14:textId="77777777" w:rsidR="00A77B3E" w:rsidRDefault="00A77B3E">
            <w:pPr>
              <w:keepLines/>
            </w:pPr>
            <w:r>
              <w:t>Safety Requirement</w:t>
            </w:r>
          </w:p>
        </w:tc>
        <w:tc>
          <w:tcPr>
            <w:tcW w:w="7360" w:type="dxa"/>
          </w:tcPr>
          <w:p w14:paraId="40746D7B" w14:textId="77777777" w:rsidR="00A77B3E" w:rsidRDefault="00A77B3E">
            <w:pPr>
              <w:keepLines/>
            </w:pPr>
            <w:r>
              <w:rPr>
                <w:noProof/>
              </w:rPr>
              <w:t>Unassigned</w:t>
            </w:r>
          </w:p>
        </w:tc>
      </w:tr>
      <w:tr w:rsidR="00000000" w14:paraId="1D40BD87" w14:textId="77777777">
        <w:tc>
          <w:tcPr>
            <w:tcW w:w="2000" w:type="dxa"/>
          </w:tcPr>
          <w:p w14:paraId="7E8372AA" w14:textId="77777777" w:rsidR="00A77B3E" w:rsidRDefault="00A77B3E">
            <w:pPr>
              <w:keepLines/>
            </w:pPr>
            <w:r>
              <w:t>Statement of Compliance</w:t>
            </w:r>
          </w:p>
        </w:tc>
        <w:tc>
          <w:tcPr>
            <w:tcW w:w="7360" w:type="dxa"/>
          </w:tcPr>
          <w:p w14:paraId="13D2E8FC" w14:textId="77777777" w:rsidR="00A77B3E" w:rsidRDefault="00A77B3E">
            <w:pPr>
              <w:keepLines/>
            </w:pPr>
            <w:r>
              <w:rPr>
                <w:noProof/>
              </w:rPr>
              <w:t>Unassigned</w:t>
            </w:r>
          </w:p>
        </w:tc>
      </w:tr>
      <w:tr w:rsidR="00000000" w14:paraId="75A962A9" w14:textId="77777777">
        <w:tc>
          <w:tcPr>
            <w:tcW w:w="2000" w:type="dxa"/>
          </w:tcPr>
          <w:p w14:paraId="57B39D70" w14:textId="77777777" w:rsidR="00A77B3E" w:rsidRDefault="00A77B3E">
            <w:pPr>
              <w:keepLines/>
            </w:pPr>
            <w:r>
              <w:t>Export Controlled</w:t>
            </w:r>
          </w:p>
        </w:tc>
        <w:tc>
          <w:tcPr>
            <w:tcW w:w="7360" w:type="dxa"/>
          </w:tcPr>
          <w:p w14:paraId="20ABB0C6" w14:textId="77777777" w:rsidR="00000000" w:rsidRDefault="00000000"/>
        </w:tc>
      </w:tr>
      <w:tr w:rsidR="00000000" w14:paraId="0ADC6CB1" w14:textId="77777777">
        <w:tc>
          <w:tcPr>
            <w:tcW w:w="2000" w:type="dxa"/>
          </w:tcPr>
          <w:p w14:paraId="7E3AD936" w14:textId="77777777" w:rsidR="00A77B3E" w:rsidRDefault="00A77B3E">
            <w:pPr>
              <w:keepLines/>
            </w:pPr>
            <w:r>
              <w:t>Global ID</w:t>
            </w:r>
          </w:p>
        </w:tc>
        <w:tc>
          <w:tcPr>
            <w:tcW w:w="7360" w:type="dxa"/>
          </w:tcPr>
          <w:p w14:paraId="32ABFB82" w14:textId="77777777" w:rsidR="00A77B3E" w:rsidRDefault="00A77B3E">
            <w:pPr>
              <w:keepLines/>
            </w:pPr>
            <w:r>
              <w:rPr>
                <w:noProof/>
              </w:rPr>
              <w:t>COL02-REQ_RC-10685968</w:t>
            </w:r>
          </w:p>
        </w:tc>
      </w:tr>
      <w:tr w:rsidR="00000000" w14:paraId="74AA58AB" w14:textId="77777777">
        <w:tc>
          <w:tcPr>
            <w:tcW w:w="2000" w:type="dxa"/>
          </w:tcPr>
          <w:p w14:paraId="45427A33" w14:textId="77777777" w:rsidR="00A77B3E" w:rsidRDefault="00A77B3E">
            <w:pPr>
              <w:keepLines/>
            </w:pPr>
            <w:r>
              <w:t>Downstream Cross Instance Relationships</w:t>
            </w:r>
          </w:p>
        </w:tc>
        <w:tc>
          <w:tcPr>
            <w:tcW w:w="7360" w:type="dxa"/>
          </w:tcPr>
          <w:p w14:paraId="2256BD56" w14:textId="77777777" w:rsidR="00000000" w:rsidRDefault="00000000"/>
        </w:tc>
      </w:tr>
      <w:tr w:rsidR="00000000" w14:paraId="0E376D97" w14:textId="77777777">
        <w:tc>
          <w:tcPr>
            <w:tcW w:w="2000" w:type="dxa"/>
          </w:tcPr>
          <w:p w14:paraId="46187C73" w14:textId="77777777" w:rsidR="00A77B3E" w:rsidRDefault="00A77B3E">
            <w:pPr>
              <w:keepLines/>
            </w:pPr>
            <w:r>
              <w:t>Last Locked</w:t>
            </w:r>
          </w:p>
        </w:tc>
        <w:tc>
          <w:tcPr>
            <w:tcW w:w="7360" w:type="dxa"/>
          </w:tcPr>
          <w:p w14:paraId="346B2A02" w14:textId="77777777" w:rsidR="00A77B3E" w:rsidRDefault="00A77B3E">
            <w:pPr>
              <w:keepLines/>
            </w:pPr>
            <w:r>
              <w:rPr>
                <w:noProof/>
              </w:rPr>
              <w:t>2025-03-20 21:40:14.0</w:t>
            </w:r>
          </w:p>
        </w:tc>
      </w:tr>
      <w:tr w:rsidR="00000000" w14:paraId="3F6F8C05" w14:textId="77777777">
        <w:tc>
          <w:tcPr>
            <w:tcW w:w="2000" w:type="dxa"/>
          </w:tcPr>
          <w:p w14:paraId="7F73EBAE" w14:textId="77777777" w:rsidR="00A77B3E" w:rsidRDefault="00A77B3E">
            <w:pPr>
              <w:keepLines/>
            </w:pPr>
            <w:r>
              <w:t>Requirement Type</w:t>
            </w:r>
          </w:p>
        </w:tc>
        <w:tc>
          <w:tcPr>
            <w:tcW w:w="7360" w:type="dxa"/>
          </w:tcPr>
          <w:p w14:paraId="1D256A66" w14:textId="77777777" w:rsidR="00A77B3E" w:rsidRDefault="00A77B3E">
            <w:pPr>
              <w:keepLines/>
            </w:pPr>
            <w:r>
              <w:rPr>
                <w:noProof/>
              </w:rPr>
              <w:t>System</w:t>
            </w:r>
          </w:p>
        </w:tc>
      </w:tr>
      <w:tr w:rsidR="00000000" w14:paraId="29F558C2" w14:textId="77777777">
        <w:tc>
          <w:tcPr>
            <w:tcW w:w="2000" w:type="dxa"/>
          </w:tcPr>
          <w:p w14:paraId="355B61CD" w14:textId="77777777" w:rsidR="00A77B3E" w:rsidRDefault="00A77B3E">
            <w:pPr>
              <w:keepLines/>
            </w:pPr>
            <w:r>
              <w:t>Tags</w:t>
            </w:r>
          </w:p>
        </w:tc>
        <w:tc>
          <w:tcPr>
            <w:tcW w:w="7360" w:type="dxa"/>
          </w:tcPr>
          <w:p w14:paraId="0DC3C1FA" w14:textId="77777777" w:rsidR="00000000" w:rsidRDefault="00000000"/>
        </w:tc>
      </w:tr>
      <w:tr w:rsidR="00000000" w14:paraId="1BC3FF55" w14:textId="77777777">
        <w:tc>
          <w:tcPr>
            <w:tcW w:w="2000" w:type="dxa"/>
          </w:tcPr>
          <w:p w14:paraId="445AC226" w14:textId="77777777" w:rsidR="00A77B3E" w:rsidRDefault="00A77B3E">
            <w:pPr>
              <w:keepLines/>
            </w:pPr>
            <w:r>
              <w:t>Heading</w:t>
            </w:r>
          </w:p>
        </w:tc>
        <w:tc>
          <w:tcPr>
            <w:tcW w:w="7360" w:type="dxa"/>
          </w:tcPr>
          <w:p w14:paraId="68D70411" w14:textId="77777777" w:rsidR="00A77B3E" w:rsidRDefault="00A77B3E">
            <w:pPr>
              <w:keepLines/>
            </w:pPr>
            <w:r>
              <w:rPr>
                <w:noProof/>
              </w:rPr>
              <w:t>1.2.1.4.1.4</w:t>
            </w:r>
          </w:p>
        </w:tc>
      </w:tr>
      <w:tr w:rsidR="00000000" w14:paraId="2F13A2A8" w14:textId="77777777">
        <w:tc>
          <w:tcPr>
            <w:tcW w:w="2000" w:type="dxa"/>
          </w:tcPr>
          <w:p w14:paraId="49271CB8" w14:textId="77777777" w:rsidR="00A77B3E" w:rsidRDefault="00A77B3E">
            <w:pPr>
              <w:keepLines/>
            </w:pPr>
            <w:r>
              <w:t>Rationale</w:t>
            </w:r>
          </w:p>
        </w:tc>
        <w:tc>
          <w:tcPr>
            <w:tcW w:w="7360" w:type="dxa"/>
          </w:tcPr>
          <w:p w14:paraId="7C85AB90" w14:textId="77777777" w:rsidR="00000000" w:rsidRDefault="00000000"/>
        </w:tc>
      </w:tr>
      <w:tr w:rsidR="00000000" w14:paraId="42153356" w14:textId="77777777">
        <w:tc>
          <w:tcPr>
            <w:tcW w:w="2000" w:type="dxa"/>
          </w:tcPr>
          <w:p w14:paraId="1F53DDE0" w14:textId="77777777" w:rsidR="00A77B3E" w:rsidRDefault="00A77B3E">
            <w:pPr>
              <w:keepLines/>
            </w:pPr>
            <w:r>
              <w:t>Safety Rationale</w:t>
            </w:r>
          </w:p>
        </w:tc>
        <w:tc>
          <w:tcPr>
            <w:tcW w:w="7360" w:type="dxa"/>
          </w:tcPr>
          <w:p w14:paraId="6F73A1DB" w14:textId="77777777" w:rsidR="00000000" w:rsidRDefault="00000000"/>
        </w:tc>
      </w:tr>
      <w:tr w:rsidR="00000000" w14:paraId="0C04DD17" w14:textId="77777777">
        <w:tc>
          <w:tcPr>
            <w:tcW w:w="2000" w:type="dxa"/>
          </w:tcPr>
          <w:p w14:paraId="425F4FEC" w14:textId="77777777" w:rsidR="00A77B3E" w:rsidRDefault="00A77B3E">
            <w:pPr>
              <w:keepLines/>
            </w:pPr>
            <w:r>
              <w:t>Change Driver</w:t>
            </w:r>
          </w:p>
        </w:tc>
        <w:tc>
          <w:tcPr>
            <w:tcW w:w="7360" w:type="dxa"/>
          </w:tcPr>
          <w:p w14:paraId="5D89D6DE" w14:textId="77777777" w:rsidR="00000000" w:rsidRDefault="00000000"/>
        </w:tc>
      </w:tr>
      <w:tr w:rsidR="00000000" w14:paraId="0FF0B3AB" w14:textId="77777777">
        <w:tc>
          <w:tcPr>
            <w:tcW w:w="2000" w:type="dxa"/>
          </w:tcPr>
          <w:p w14:paraId="31A2780C" w14:textId="77777777" w:rsidR="00A77B3E" w:rsidRDefault="00A77B3E">
            <w:pPr>
              <w:keepLines/>
            </w:pPr>
            <w:r>
              <w:t>Allocation/s</w:t>
            </w:r>
          </w:p>
        </w:tc>
        <w:tc>
          <w:tcPr>
            <w:tcW w:w="7360" w:type="dxa"/>
          </w:tcPr>
          <w:p w14:paraId="40E44325" w14:textId="77777777" w:rsidR="00000000" w:rsidRDefault="00000000"/>
        </w:tc>
      </w:tr>
      <w:tr w:rsidR="00000000" w14:paraId="4D0921B0" w14:textId="77777777">
        <w:tc>
          <w:tcPr>
            <w:tcW w:w="2000" w:type="dxa"/>
          </w:tcPr>
          <w:p w14:paraId="202956B4" w14:textId="77777777" w:rsidR="00A77B3E" w:rsidRDefault="00A77B3E">
            <w:pPr>
              <w:keepLines/>
            </w:pPr>
            <w:r>
              <w:t>Modified Date</w:t>
            </w:r>
          </w:p>
        </w:tc>
        <w:tc>
          <w:tcPr>
            <w:tcW w:w="7360" w:type="dxa"/>
          </w:tcPr>
          <w:p w14:paraId="6CEFF7FA" w14:textId="77777777" w:rsidR="00A77B3E" w:rsidRDefault="00A77B3E">
            <w:pPr>
              <w:keepLines/>
            </w:pPr>
            <w:r>
              <w:rPr>
                <w:noProof/>
              </w:rPr>
              <w:t>03/20/2025</w:t>
            </w:r>
          </w:p>
        </w:tc>
      </w:tr>
      <w:tr w:rsidR="00000000" w14:paraId="28AC0368" w14:textId="77777777">
        <w:tc>
          <w:tcPr>
            <w:tcW w:w="2000" w:type="dxa"/>
          </w:tcPr>
          <w:p w14:paraId="725E3E1E" w14:textId="77777777" w:rsidR="00A77B3E" w:rsidRDefault="00A77B3E">
            <w:pPr>
              <w:keepLines/>
            </w:pPr>
            <w:r>
              <w:t>Compliance Rationale</w:t>
            </w:r>
          </w:p>
        </w:tc>
        <w:tc>
          <w:tcPr>
            <w:tcW w:w="7360" w:type="dxa"/>
          </w:tcPr>
          <w:p w14:paraId="2481F54B" w14:textId="77777777" w:rsidR="00000000" w:rsidRDefault="00000000"/>
        </w:tc>
      </w:tr>
      <w:tr w:rsidR="00000000" w14:paraId="68366C10" w14:textId="77777777">
        <w:tc>
          <w:tcPr>
            <w:tcW w:w="2000" w:type="dxa"/>
          </w:tcPr>
          <w:p w14:paraId="6A0B795B" w14:textId="77777777" w:rsidR="00A77B3E" w:rsidRDefault="00A77B3E">
            <w:pPr>
              <w:keepLines/>
            </w:pPr>
            <w:r>
              <w:t>Security Rationale</w:t>
            </w:r>
          </w:p>
        </w:tc>
        <w:tc>
          <w:tcPr>
            <w:tcW w:w="7360" w:type="dxa"/>
          </w:tcPr>
          <w:p w14:paraId="553B8A53" w14:textId="77777777" w:rsidR="00000000" w:rsidRDefault="00000000"/>
        </w:tc>
      </w:tr>
      <w:tr w:rsidR="00000000" w14:paraId="514217C3" w14:textId="77777777">
        <w:tc>
          <w:tcPr>
            <w:tcW w:w="2000" w:type="dxa"/>
          </w:tcPr>
          <w:p w14:paraId="0ADCA0D2" w14:textId="77777777" w:rsidR="00A77B3E" w:rsidRDefault="00A77B3E">
            <w:pPr>
              <w:keepLines/>
            </w:pPr>
            <w:r>
              <w:t>Customer ID</w:t>
            </w:r>
          </w:p>
        </w:tc>
        <w:tc>
          <w:tcPr>
            <w:tcW w:w="7360" w:type="dxa"/>
          </w:tcPr>
          <w:p w14:paraId="4D124732" w14:textId="77777777" w:rsidR="00000000" w:rsidRDefault="00000000"/>
        </w:tc>
      </w:tr>
      <w:tr w:rsidR="00000000" w14:paraId="0EECB448" w14:textId="77777777">
        <w:tc>
          <w:tcPr>
            <w:tcW w:w="2000" w:type="dxa"/>
          </w:tcPr>
          <w:p w14:paraId="6F96826E" w14:textId="77777777" w:rsidR="00A77B3E" w:rsidRDefault="00A77B3E">
            <w:pPr>
              <w:keepLines/>
            </w:pPr>
            <w:r>
              <w:t>Status</w:t>
            </w:r>
          </w:p>
        </w:tc>
        <w:tc>
          <w:tcPr>
            <w:tcW w:w="7360" w:type="dxa"/>
          </w:tcPr>
          <w:p w14:paraId="7C16BA0E" w14:textId="77777777" w:rsidR="00A77B3E" w:rsidRDefault="00A77B3E">
            <w:pPr>
              <w:keepLines/>
            </w:pPr>
            <w:r>
              <w:rPr>
                <w:noProof/>
              </w:rPr>
              <w:t>Ready For Review</w:t>
            </w:r>
          </w:p>
        </w:tc>
      </w:tr>
      <w:tr w:rsidR="00000000" w14:paraId="26A86645" w14:textId="77777777">
        <w:tc>
          <w:tcPr>
            <w:tcW w:w="2000" w:type="dxa"/>
          </w:tcPr>
          <w:p w14:paraId="29CCF81D" w14:textId="77777777" w:rsidR="00A77B3E" w:rsidRDefault="00A77B3E">
            <w:pPr>
              <w:keepLines/>
            </w:pPr>
            <w:r>
              <w:t>Robust Rationale</w:t>
            </w:r>
          </w:p>
        </w:tc>
        <w:tc>
          <w:tcPr>
            <w:tcW w:w="7360" w:type="dxa"/>
          </w:tcPr>
          <w:p w14:paraId="37572EBA" w14:textId="77777777" w:rsidR="00000000" w:rsidRDefault="00000000"/>
        </w:tc>
      </w:tr>
      <w:tr w:rsidR="00000000" w14:paraId="5BAE37E9" w14:textId="77777777">
        <w:tc>
          <w:tcPr>
            <w:tcW w:w="2000" w:type="dxa"/>
          </w:tcPr>
          <w:p w14:paraId="25683099" w14:textId="77777777" w:rsidR="00A77B3E" w:rsidRDefault="00A77B3E">
            <w:pPr>
              <w:keepLines/>
            </w:pPr>
            <w:r>
              <w:t>Item Type</w:t>
            </w:r>
          </w:p>
        </w:tc>
        <w:tc>
          <w:tcPr>
            <w:tcW w:w="7360" w:type="dxa"/>
          </w:tcPr>
          <w:p w14:paraId="291D14A8" w14:textId="77777777" w:rsidR="00A77B3E" w:rsidRDefault="00A77B3E">
            <w:pPr>
              <w:keepLines/>
            </w:pPr>
            <w:r>
              <w:rPr>
                <w:noProof/>
              </w:rPr>
              <w:t>Requirement</w:t>
            </w:r>
          </w:p>
        </w:tc>
      </w:tr>
      <w:tr w:rsidR="00000000" w14:paraId="3274A6A8" w14:textId="77777777">
        <w:tc>
          <w:tcPr>
            <w:tcW w:w="2000" w:type="dxa"/>
          </w:tcPr>
          <w:p w14:paraId="45A3DF67" w14:textId="77777777" w:rsidR="00A77B3E" w:rsidRDefault="00A77B3E">
            <w:pPr>
              <w:keepLines/>
            </w:pPr>
            <w:r>
              <w:t>Validation Conclusion</w:t>
            </w:r>
          </w:p>
        </w:tc>
        <w:tc>
          <w:tcPr>
            <w:tcW w:w="7360" w:type="dxa"/>
          </w:tcPr>
          <w:p w14:paraId="3ABE52A0" w14:textId="77777777" w:rsidR="00A77B3E" w:rsidRDefault="00A77B3E">
            <w:pPr>
              <w:keepLines/>
            </w:pPr>
            <w:r>
              <w:rPr>
                <w:noProof/>
              </w:rPr>
              <w:t>Yes</w:t>
            </w:r>
          </w:p>
        </w:tc>
      </w:tr>
      <w:tr w:rsidR="00000000" w14:paraId="3306A0F2" w14:textId="77777777">
        <w:tc>
          <w:tcPr>
            <w:tcW w:w="2000" w:type="dxa"/>
          </w:tcPr>
          <w:p w14:paraId="402A4F67" w14:textId="77777777" w:rsidR="00A77B3E" w:rsidRDefault="00A77B3E">
            <w:pPr>
              <w:keepLines/>
            </w:pPr>
            <w:r>
              <w:t>FDAL</w:t>
            </w:r>
          </w:p>
        </w:tc>
        <w:tc>
          <w:tcPr>
            <w:tcW w:w="7360" w:type="dxa"/>
          </w:tcPr>
          <w:p w14:paraId="3234EA20" w14:textId="77777777" w:rsidR="00A77B3E" w:rsidRDefault="00A77B3E">
            <w:pPr>
              <w:keepLines/>
            </w:pPr>
            <w:r>
              <w:rPr>
                <w:noProof/>
              </w:rPr>
              <w:t>Unassigned</w:t>
            </w:r>
          </w:p>
        </w:tc>
      </w:tr>
      <w:tr w:rsidR="00000000" w14:paraId="0449374A" w14:textId="77777777">
        <w:tc>
          <w:tcPr>
            <w:tcW w:w="2000" w:type="dxa"/>
          </w:tcPr>
          <w:p w14:paraId="20593D28" w14:textId="77777777" w:rsidR="00A77B3E" w:rsidRDefault="00A77B3E">
            <w:pPr>
              <w:keepLines/>
            </w:pPr>
            <w:r>
              <w:t>Key Characteristics</w:t>
            </w:r>
          </w:p>
        </w:tc>
        <w:tc>
          <w:tcPr>
            <w:tcW w:w="7360" w:type="dxa"/>
          </w:tcPr>
          <w:p w14:paraId="1A8BE7D3" w14:textId="77777777" w:rsidR="00A77B3E" w:rsidRDefault="00A77B3E">
            <w:pPr>
              <w:keepLines/>
            </w:pPr>
            <w:r>
              <w:rPr>
                <w:noProof/>
              </w:rPr>
              <w:t>Unassigned</w:t>
            </w:r>
          </w:p>
        </w:tc>
      </w:tr>
      <w:tr w:rsidR="00000000" w14:paraId="104FC56F" w14:textId="77777777">
        <w:tc>
          <w:tcPr>
            <w:tcW w:w="2000" w:type="dxa"/>
          </w:tcPr>
          <w:p w14:paraId="07DAB6C0" w14:textId="77777777" w:rsidR="00A77B3E" w:rsidRDefault="00A77B3E">
            <w:pPr>
              <w:keepLines/>
            </w:pPr>
            <w:r>
              <w:t># of Attachments</w:t>
            </w:r>
          </w:p>
        </w:tc>
        <w:tc>
          <w:tcPr>
            <w:tcW w:w="7360" w:type="dxa"/>
          </w:tcPr>
          <w:p w14:paraId="6CA1A54F" w14:textId="77777777" w:rsidR="00A77B3E" w:rsidRDefault="00A77B3E">
            <w:pPr>
              <w:keepLines/>
            </w:pPr>
            <w:r>
              <w:rPr>
                <w:noProof/>
              </w:rPr>
              <w:t>0</w:t>
            </w:r>
          </w:p>
        </w:tc>
      </w:tr>
      <w:tr w:rsidR="00000000" w14:paraId="03041835" w14:textId="77777777">
        <w:tc>
          <w:tcPr>
            <w:tcW w:w="2000" w:type="dxa"/>
          </w:tcPr>
          <w:p w14:paraId="5F55DF01" w14:textId="77777777" w:rsidR="00A77B3E" w:rsidRDefault="00A77B3E">
            <w:pPr>
              <w:keepLines/>
            </w:pPr>
            <w:r>
              <w:t>Last Locked By</w:t>
            </w:r>
          </w:p>
        </w:tc>
        <w:tc>
          <w:tcPr>
            <w:tcW w:w="7360" w:type="dxa"/>
          </w:tcPr>
          <w:p w14:paraId="7C592597" w14:textId="77777777" w:rsidR="00A77B3E" w:rsidRDefault="00A77B3E">
            <w:pPr>
              <w:keepLines/>
            </w:pPr>
            <w:r>
              <w:rPr>
                <w:noProof/>
              </w:rPr>
              <w:t>Anthony Su</w:t>
            </w:r>
          </w:p>
        </w:tc>
      </w:tr>
      <w:tr w:rsidR="00000000" w14:paraId="26727F6A" w14:textId="77777777">
        <w:tc>
          <w:tcPr>
            <w:tcW w:w="2000" w:type="dxa"/>
          </w:tcPr>
          <w:p w14:paraId="4F215097" w14:textId="77777777" w:rsidR="00A77B3E" w:rsidRDefault="00A77B3E">
            <w:pPr>
              <w:keepLines/>
            </w:pPr>
            <w:r>
              <w:t>Modified By</w:t>
            </w:r>
          </w:p>
        </w:tc>
        <w:tc>
          <w:tcPr>
            <w:tcW w:w="7360" w:type="dxa"/>
          </w:tcPr>
          <w:p w14:paraId="4C1D988F" w14:textId="77777777" w:rsidR="00A77B3E" w:rsidRDefault="00A77B3E">
            <w:pPr>
              <w:keepLines/>
            </w:pPr>
            <w:r>
              <w:rPr>
                <w:noProof/>
              </w:rPr>
              <w:t>Anthony Su</w:t>
            </w:r>
          </w:p>
        </w:tc>
      </w:tr>
      <w:tr w:rsidR="00000000" w14:paraId="453FF988" w14:textId="77777777">
        <w:tc>
          <w:tcPr>
            <w:tcW w:w="2000" w:type="dxa"/>
          </w:tcPr>
          <w:p w14:paraId="118EDAB4" w14:textId="77777777" w:rsidR="00A77B3E" w:rsidRDefault="00A77B3E">
            <w:pPr>
              <w:keepLines/>
            </w:pPr>
            <w:r>
              <w:t>Validation Evidence</w:t>
            </w:r>
          </w:p>
        </w:tc>
        <w:tc>
          <w:tcPr>
            <w:tcW w:w="7360" w:type="dxa"/>
          </w:tcPr>
          <w:p w14:paraId="3068F306" w14:textId="77777777" w:rsidR="00A77B3E" w:rsidRDefault="00A77B3E">
            <w:pPr>
              <w:keepLines/>
              <w:rPr>
                <w:noProof/>
                <w:lang w:val="en-US" w:eastAsia="en-US" w:bidi="ar-SA"/>
              </w:rPr>
            </w:pPr>
            <w:r>
              <w:rPr>
                <w:noProof/>
                <w:lang w:val="en-US" w:eastAsia="en-US" w:bidi="ar-SA"/>
              </w:rPr>
              <w:t xml:space="preserve">Power Requirements trace to the Software Load Procedure 946-1UE3-001. The requirement was written according to guidelines outlined in Appendix </w:t>
            </w:r>
            <w:r>
              <w:rPr>
                <w:noProof/>
                <w:lang w:val="en-US" w:eastAsia="en-US" w:bidi="ar-SA"/>
              </w:rPr>
              <w:lastRenderedPageBreak/>
              <w:t>B of the requirements management plan 946-3FG8-001 Rev A.</w:t>
            </w:r>
          </w:p>
        </w:tc>
      </w:tr>
      <w:tr w:rsidR="00000000" w14:paraId="695FE233" w14:textId="77777777">
        <w:tc>
          <w:tcPr>
            <w:tcW w:w="2000" w:type="dxa"/>
          </w:tcPr>
          <w:p w14:paraId="4254B3C4" w14:textId="77777777" w:rsidR="00A77B3E" w:rsidRDefault="00A77B3E">
            <w:pPr>
              <w:keepLines/>
            </w:pPr>
            <w:r>
              <w:lastRenderedPageBreak/>
              <w:t>Robust Requirement</w:t>
            </w:r>
          </w:p>
        </w:tc>
        <w:tc>
          <w:tcPr>
            <w:tcW w:w="7360" w:type="dxa"/>
          </w:tcPr>
          <w:p w14:paraId="46814C7B" w14:textId="77777777" w:rsidR="00A77B3E" w:rsidRDefault="00A77B3E">
            <w:pPr>
              <w:keepLines/>
            </w:pPr>
            <w:r>
              <w:rPr>
                <w:noProof/>
              </w:rPr>
              <w:t>Unassigned</w:t>
            </w:r>
          </w:p>
        </w:tc>
      </w:tr>
      <w:tr w:rsidR="00000000" w14:paraId="0BC9ABEF" w14:textId="77777777">
        <w:tc>
          <w:tcPr>
            <w:tcW w:w="2000" w:type="dxa"/>
          </w:tcPr>
          <w:p w14:paraId="1E759E5D" w14:textId="77777777" w:rsidR="00A77B3E" w:rsidRDefault="00A77B3E">
            <w:pPr>
              <w:keepLines/>
            </w:pPr>
            <w:r>
              <w:t># of Upstream Relationships</w:t>
            </w:r>
          </w:p>
        </w:tc>
        <w:tc>
          <w:tcPr>
            <w:tcW w:w="7360" w:type="dxa"/>
          </w:tcPr>
          <w:p w14:paraId="2149157A" w14:textId="77777777" w:rsidR="00A77B3E" w:rsidRDefault="00A77B3E">
            <w:pPr>
              <w:keepLines/>
            </w:pPr>
            <w:r>
              <w:rPr>
                <w:noProof/>
              </w:rPr>
              <w:t>1</w:t>
            </w:r>
          </w:p>
        </w:tc>
      </w:tr>
      <w:tr w:rsidR="00000000" w14:paraId="79F7F48A" w14:textId="77777777">
        <w:tc>
          <w:tcPr>
            <w:tcW w:w="2000" w:type="dxa"/>
          </w:tcPr>
          <w:p w14:paraId="52D5B5A8" w14:textId="77777777" w:rsidR="00A77B3E" w:rsidRDefault="00A77B3E">
            <w:pPr>
              <w:keepLines/>
            </w:pPr>
            <w:r>
              <w:t>Created Date</w:t>
            </w:r>
          </w:p>
        </w:tc>
        <w:tc>
          <w:tcPr>
            <w:tcW w:w="7360" w:type="dxa"/>
          </w:tcPr>
          <w:p w14:paraId="6BA6D2F5" w14:textId="77777777" w:rsidR="00A77B3E" w:rsidRDefault="00A77B3E">
            <w:pPr>
              <w:keepLines/>
            </w:pPr>
            <w:r>
              <w:rPr>
                <w:noProof/>
              </w:rPr>
              <w:t>01/14/2025</w:t>
            </w:r>
          </w:p>
        </w:tc>
      </w:tr>
      <w:tr w:rsidR="00000000" w14:paraId="22D46B06" w14:textId="77777777">
        <w:tc>
          <w:tcPr>
            <w:tcW w:w="2000" w:type="dxa"/>
          </w:tcPr>
          <w:p w14:paraId="386D55EF" w14:textId="77777777" w:rsidR="00A77B3E" w:rsidRDefault="00A77B3E">
            <w:pPr>
              <w:keepLines/>
            </w:pPr>
            <w:r>
              <w:t>Created By</w:t>
            </w:r>
          </w:p>
        </w:tc>
        <w:tc>
          <w:tcPr>
            <w:tcW w:w="7360" w:type="dxa"/>
          </w:tcPr>
          <w:p w14:paraId="558678C8" w14:textId="77777777" w:rsidR="00A77B3E" w:rsidRDefault="00A77B3E">
            <w:pPr>
              <w:keepLines/>
            </w:pPr>
            <w:r>
              <w:rPr>
                <w:noProof/>
              </w:rPr>
              <w:t>Nicole Sierra</w:t>
            </w:r>
          </w:p>
        </w:tc>
      </w:tr>
      <w:tr w:rsidR="00000000" w14:paraId="4949B980" w14:textId="77777777">
        <w:tc>
          <w:tcPr>
            <w:tcW w:w="2000" w:type="dxa"/>
          </w:tcPr>
          <w:p w14:paraId="4A1A7AE7" w14:textId="77777777" w:rsidR="00A77B3E" w:rsidRDefault="00A77B3E">
            <w:pPr>
              <w:keepLines/>
            </w:pPr>
            <w:r>
              <w:t>Item Path</w:t>
            </w:r>
          </w:p>
        </w:tc>
        <w:tc>
          <w:tcPr>
            <w:tcW w:w="7360" w:type="dxa"/>
          </w:tcPr>
          <w:p w14:paraId="74E9D2D2" w14:textId="77777777" w:rsidR="00000000" w:rsidRDefault="00000000"/>
        </w:tc>
      </w:tr>
      <w:tr w:rsidR="00000000" w14:paraId="7CEB499E" w14:textId="77777777">
        <w:tc>
          <w:tcPr>
            <w:tcW w:w="2000" w:type="dxa"/>
          </w:tcPr>
          <w:p w14:paraId="2C5E3D0A" w14:textId="77777777" w:rsidR="00A77B3E" w:rsidRDefault="00A77B3E">
            <w:pPr>
              <w:keepLines/>
            </w:pPr>
            <w:r>
              <w:t># of Comments</w:t>
            </w:r>
          </w:p>
        </w:tc>
        <w:tc>
          <w:tcPr>
            <w:tcW w:w="7360" w:type="dxa"/>
          </w:tcPr>
          <w:p w14:paraId="365884CC" w14:textId="77777777" w:rsidR="00A77B3E" w:rsidRDefault="00A77B3E">
            <w:pPr>
              <w:keepLines/>
            </w:pPr>
            <w:r>
              <w:rPr>
                <w:noProof/>
              </w:rPr>
              <w:t>0</w:t>
            </w:r>
          </w:p>
        </w:tc>
      </w:tr>
      <w:tr w:rsidR="00000000" w14:paraId="4C2F96EC" w14:textId="77777777">
        <w:tc>
          <w:tcPr>
            <w:tcW w:w="2000" w:type="dxa"/>
          </w:tcPr>
          <w:p w14:paraId="6974257C" w14:textId="77777777" w:rsidR="00A77B3E" w:rsidRDefault="00A77B3E">
            <w:pPr>
              <w:keepLines/>
            </w:pPr>
            <w:r>
              <w:t>Current version</w:t>
            </w:r>
          </w:p>
        </w:tc>
        <w:tc>
          <w:tcPr>
            <w:tcW w:w="7360" w:type="dxa"/>
          </w:tcPr>
          <w:p w14:paraId="27CF0640" w14:textId="77777777" w:rsidR="00A77B3E" w:rsidRDefault="00A77B3E">
            <w:pPr>
              <w:keepLines/>
            </w:pPr>
            <w:r>
              <w:rPr>
                <w:noProof/>
              </w:rPr>
              <w:t>5</w:t>
            </w:r>
          </w:p>
        </w:tc>
      </w:tr>
      <w:tr w:rsidR="00000000" w14:paraId="53DC28F2" w14:textId="77777777">
        <w:tc>
          <w:tcPr>
            <w:tcW w:w="2000" w:type="dxa"/>
          </w:tcPr>
          <w:p w14:paraId="58BDB51F" w14:textId="77777777" w:rsidR="00A77B3E" w:rsidRDefault="00A77B3E">
            <w:pPr>
              <w:keepLines/>
            </w:pPr>
            <w:r>
              <w:t># of Links</w:t>
            </w:r>
          </w:p>
        </w:tc>
        <w:tc>
          <w:tcPr>
            <w:tcW w:w="7360" w:type="dxa"/>
          </w:tcPr>
          <w:p w14:paraId="00DA5ADB" w14:textId="77777777" w:rsidR="00A77B3E" w:rsidRDefault="00A77B3E">
            <w:pPr>
              <w:keepLines/>
            </w:pPr>
            <w:r>
              <w:rPr>
                <w:noProof/>
              </w:rPr>
              <w:t>0</w:t>
            </w:r>
          </w:p>
        </w:tc>
      </w:tr>
    </w:tbl>
    <w:p w14:paraId="401BBE42" w14:textId="77777777" w:rsidR="00A77B3E" w:rsidRDefault="00A77B3E">
      <w:pPr>
        <w:keepLines/>
      </w:pPr>
      <w:r>
        <w:t xml:space="preserve">Tags: </w:t>
      </w:r>
    </w:p>
    <w:p w14:paraId="035EAFF7" w14:textId="77777777" w:rsidR="00A77B3E" w:rsidRDefault="00A77B3E">
      <w:pPr>
        <w:keepLines/>
      </w:pPr>
      <w:r>
        <w:t xml:space="preserve">Upstream Relationships: </w:t>
      </w:r>
    </w:p>
    <w:p w14:paraId="62913CDE" w14:textId="77777777" w:rsidR="00A77B3E" w:rsidRDefault="00A77B3E">
      <w:pPr>
        <w:keepLines/>
      </w:pPr>
      <w:r>
        <w:rPr>
          <w:noProof/>
        </w:rPr>
        <w:t>946-1UE3-001 for New Head-Up Display Processor with Input/Output (HPIO) FPGAs</w:t>
      </w:r>
      <w:r>
        <w:t xml:space="preserve"> (</w:t>
      </w:r>
      <w:r>
        <w:rPr>
          <w:noProof/>
        </w:rPr>
        <w:t>Decagon_Boundary Scan</w:t>
      </w:r>
      <w:r>
        <w:t xml:space="preserve">) </w:t>
      </w:r>
      <w:r>
        <w:rPr>
          <w:noProof/>
        </w:rPr>
        <w:t>Traces</w:t>
      </w:r>
      <w:r>
        <w:t xml:space="preserve"> Is Suspect: </w:t>
      </w:r>
      <w:r>
        <w:rPr>
          <w:noProof/>
        </w:rPr>
        <w:t>No</w:t>
      </w:r>
      <w:r>
        <w:t xml:space="preserve"> Status: . Notes: </w:t>
      </w:r>
    </w:p>
    <w:p w14:paraId="78D8FBF1" w14:textId="77777777" w:rsidR="00A77B3E" w:rsidRDefault="00A77B3E">
      <w:pPr>
        <w:keepLines/>
      </w:pPr>
      <w:r>
        <w:t xml:space="preserve">Relationships: </w:t>
      </w:r>
    </w:p>
    <w:p w14:paraId="374650F3" w14:textId="77777777" w:rsidR="00A77B3E" w:rsidRDefault="00A77B3E">
      <w:pPr>
        <w:keepLines/>
      </w:pPr>
      <w:r>
        <w:t xml:space="preserve">Synchronized Items: </w:t>
      </w:r>
    </w:p>
    <w:p w14:paraId="1F9C529F" w14:textId="77777777" w:rsidR="00A77B3E" w:rsidRDefault="00A77B3E">
      <w:pPr>
        <w:keepLines/>
      </w:pPr>
      <w:r>
        <w:t xml:space="preserve">Comments: </w:t>
      </w:r>
    </w:p>
    <w:p w14:paraId="4B1A5728" w14:textId="77777777" w:rsidR="00A77B3E" w:rsidRDefault="00A77B3E">
      <w:pPr>
        <w:keepLines/>
      </w:pPr>
      <w:r>
        <w:t xml:space="preserve">Versions: </w:t>
      </w:r>
    </w:p>
    <w:p w14:paraId="4C8E789D" w14:textId="77777777" w:rsidR="00A77B3E" w:rsidRDefault="00A77B3E">
      <w:pPr>
        <w:keepLines/>
      </w:pPr>
      <w:r>
        <w:t>#</w:t>
      </w:r>
      <w:r>
        <w:rPr>
          <w:noProof/>
        </w:rPr>
        <w:t>5</w:t>
      </w:r>
      <w:r>
        <w:t xml:space="preserve">: </w:t>
      </w:r>
      <w:r>
        <w:rPr>
          <w:noProof/>
        </w:rPr>
        <w:t>03/20/2025</w:t>
      </w:r>
      <w:r>
        <w:t xml:space="preserve"> - </w:t>
      </w:r>
      <w:r>
        <w:rPr>
          <w:noProof/>
        </w:rPr>
        <w:t>"Validation Method/s" changed from "Unassigned,Traceability" to "Traceability", "Validation Evidence" changed, "Validation Conclusion" changed from "Unassigned" to "Yes"</w:t>
      </w:r>
      <w:r>
        <w:t xml:space="preserve"> - . Baselines: </w:t>
      </w:r>
      <w:r>
        <w:rPr>
          <w:noProof/>
        </w:rPr>
        <w:t>Review Decagon SyRR Jama Review v4, Review Decagon SyRR Jama Review v9, Review Decagon SyRR Jama Review v3, Review Decagon SyRR Jama Review v14, Review Decagon SyRR Jama Review v7, Review Decagon SyRR Jama Review v10, B1 - Project Decagon Post SyRR - 07/11/2025, Review Decagon SyRR Jama Review v8, Review Decagon SyRR Jama Review v2, Review Decagon SyRR Jama Review v5, Review Decagon SyRR Jama Review v6, Review Decagon SyRR Jama Review v13, Review Decagon SyRR Jama Review v12, Review Decagon SyRR Jama Review v11, Review Decagon SyRR Jama Review v1,</w:t>
      </w:r>
    </w:p>
    <w:p w14:paraId="10B60C22" w14:textId="77777777" w:rsidR="00A77B3E" w:rsidRDefault="00A77B3E">
      <w:pPr>
        <w:keepLines/>
      </w:pPr>
      <w:r>
        <w:t>#</w:t>
      </w:r>
      <w:r>
        <w:rPr>
          <w:noProof/>
        </w:rPr>
        <w:t>4</w:t>
      </w:r>
      <w:r>
        <w:t xml:space="preserve">: </w:t>
      </w:r>
      <w:r>
        <w:rPr>
          <w:noProof/>
        </w:rPr>
        <w:t>03/20/2025</w:t>
      </w:r>
      <w:r>
        <w:t xml:space="preserve"> - </w:t>
      </w:r>
      <w:r>
        <w:rPr>
          <w:noProof/>
        </w:rPr>
        <w:t>"Status" changed from "Draft" to "Ready For Review"</w:t>
      </w:r>
      <w:r>
        <w:t xml:space="preserve"> - . Baselines: </w:t>
      </w:r>
    </w:p>
    <w:p w14:paraId="32FC39D0" w14:textId="77777777" w:rsidR="00A77B3E" w:rsidRDefault="00A77B3E">
      <w:pPr>
        <w:keepLines/>
      </w:pPr>
      <w:r>
        <w:t>#</w:t>
      </w:r>
      <w:r>
        <w:rPr>
          <w:noProof/>
        </w:rPr>
        <w:t>3</w:t>
      </w:r>
      <w:r>
        <w:t xml:space="preserve">: </w:t>
      </w:r>
      <w:r>
        <w:rPr>
          <w:noProof/>
        </w:rPr>
        <w:t>03/20/2025</w:t>
      </w:r>
      <w:r>
        <w:t xml:space="preserve"> - </w:t>
      </w:r>
      <w:r>
        <w:rPr>
          <w:noProof/>
        </w:rPr>
        <w:t>"Name" changed from "Power Requirements" to "I/O CCA Power Requirements"</w:t>
      </w:r>
      <w:r>
        <w:t xml:space="preserve"> - . Baselines: </w:t>
      </w:r>
    </w:p>
    <w:p w14:paraId="1142A2A7" w14:textId="77777777" w:rsidR="00A77B3E" w:rsidRDefault="00A77B3E">
      <w:pPr>
        <w:keepLines/>
      </w:pPr>
      <w:r>
        <w:t>#</w:t>
      </w:r>
      <w:r>
        <w:rPr>
          <w:noProof/>
        </w:rPr>
        <w:t>2</w:t>
      </w:r>
      <w:r>
        <w:t xml:space="preserve">: </w:t>
      </w:r>
      <w:r>
        <w:rPr>
          <w:noProof/>
        </w:rPr>
        <w:t>01/14/2025</w:t>
      </w:r>
      <w:r>
        <w:t xml:space="preserve"> - </w:t>
      </w:r>
      <w:r>
        <w:rPr>
          <w:noProof/>
        </w:rPr>
        <w:t>"Requirement Description" changed</w:t>
      </w:r>
      <w:r>
        <w:t xml:space="preserve"> - . Baselines: </w:t>
      </w:r>
    </w:p>
    <w:p w14:paraId="44669C16" w14:textId="77777777" w:rsidR="00A77B3E" w:rsidRDefault="00A77B3E">
      <w:pPr>
        <w:keepLines/>
      </w:pPr>
      <w:r>
        <w:t>#</w:t>
      </w:r>
      <w:r>
        <w:rPr>
          <w:noProof/>
        </w:rPr>
        <w:t>1</w:t>
      </w:r>
      <w:r>
        <w:t xml:space="preserve">: </w:t>
      </w:r>
      <w:r>
        <w:rPr>
          <w:noProof/>
        </w:rPr>
        <w:t>01/14/2025</w:t>
      </w:r>
      <w:r>
        <w:t xml:space="preserve"> - </w:t>
      </w:r>
      <w:r>
        <w:rPr>
          <w:noProof/>
        </w:rPr>
        <w:t>Initial creation</w:t>
      </w:r>
      <w:r>
        <w:t xml:space="preserve"> - . Baselines: </w:t>
      </w:r>
    </w:p>
    <w:bookmarkStart w:id="44" w:name="DECAGON-REQ_RC-61_1"/>
    <w:p w14:paraId="2F7ED368" w14:textId="77777777" w:rsidR="00A77B3E" w:rsidRDefault="00A77B3E">
      <w:pPr>
        <w:pStyle w:val="Heading3"/>
        <w:keepLines/>
      </w:pPr>
      <w:r>
        <w:rPr>
          <w:noProof/>
        </w:rPr>
        <w:fldChar w:fldCharType="begin"/>
      </w:r>
      <w:r>
        <w:rPr>
          <w:noProof/>
        </w:rPr>
        <w:instrText xml:space="preserve"> HYPERLINK "https://jama02.rockwellcollins.com/contour/perspective.req?projectId=636&amp;docId=18856564" </w:instrText>
      </w:r>
      <w:r>
        <w:rPr>
          <w:noProof/>
        </w:rPr>
      </w:r>
      <w:r>
        <w:rPr>
          <w:noProof/>
        </w:rPr>
        <w:fldChar w:fldCharType="separate"/>
      </w:r>
      <w:r>
        <w:rPr>
          <w:noProof/>
        </w:rPr>
        <w:t>DECAGON-REQ_RC-61</w:t>
      </w:r>
      <w:r>
        <w:rPr>
          <w:noProof/>
        </w:rPr>
        <w:fldChar w:fldCharType="end"/>
      </w:r>
      <w:bookmarkEnd w:id="44"/>
      <w:r>
        <w:t xml:space="preserve"> </w:t>
      </w:r>
      <w:bookmarkStart w:id="45" w:name="DECAGON-REQ_RC-61_0_0"/>
      <w:r>
        <w:rPr>
          <w:noProof/>
        </w:rPr>
        <w:t>I/O CCA Coverage Target</w:t>
      </w:r>
      <w:bookmarkEnd w:id="45"/>
    </w:p>
    <w:p w14:paraId="2F810756" w14:textId="77777777" w:rsidR="00A77B3E" w:rsidRDefault="00A77B3E">
      <w:pPr>
        <w:keepLines/>
        <w:rPr>
          <w:noProof/>
          <w:lang w:val="en-US" w:eastAsia="en-US" w:bidi="ar-SA"/>
        </w:rPr>
      </w:pPr>
      <w:r>
        <w:rPr>
          <w:noProof/>
          <w:lang w:val="en-US" w:eastAsia="en-US" w:bidi="ar-SA"/>
        </w:rPr>
        <w:t>The test system shall target the following boundary scan tier 1 coverage on the I/O CCA:</w:t>
      </w:r>
    </w:p>
    <w:tbl>
      <w:tblPr>
        <w:tblW w:w="0" w:type="auto"/>
        <w:tblCellSpacing w:w="15" w:type="dxa"/>
        <w:tblInd w:w="22" w:type="dxa"/>
        <w:tblBorders>
          <w:top w:val="outset" w:sz="6" w:space="0" w:color="808080"/>
          <w:left w:val="outset" w:sz="6" w:space="0" w:color="808080"/>
          <w:bottom w:val="outset" w:sz="6" w:space="0" w:color="808080"/>
          <w:right w:val="outset" w:sz="6" w:space="0" w:color="808080"/>
          <w:insideH w:val="nil"/>
          <w:insideV w:val="nil"/>
        </w:tblBorders>
        <w:tblCellMar>
          <w:top w:w="15" w:type="dxa"/>
          <w:left w:w="15" w:type="dxa"/>
          <w:bottom w:w="15" w:type="dxa"/>
          <w:right w:w="15" w:type="dxa"/>
        </w:tblCellMar>
        <w:tblLook w:val="04A0" w:firstRow="1" w:lastRow="0" w:firstColumn="1" w:lastColumn="0" w:noHBand="0" w:noVBand="1"/>
      </w:tblPr>
      <w:tblGrid>
        <w:gridCol w:w="50"/>
        <w:gridCol w:w="2952"/>
        <w:gridCol w:w="76"/>
        <w:gridCol w:w="6330"/>
        <w:gridCol w:w="50"/>
      </w:tblGrid>
      <w:tr w:rsidR="00000000" w14:paraId="159BFB58" w14:textId="77777777">
        <w:trPr>
          <w:gridBefore w:val="1"/>
          <w:gridAfter w:val="1"/>
          <w:tblCellSpacing w:w="15" w:type="dxa"/>
        </w:trPr>
        <w:tc>
          <w:tcPr>
            <w:tcW w:w="0" w:type="auto"/>
            <w:gridSpan w:val="2"/>
            <w:tcBorders>
              <w:top w:val="outset" w:sz="6" w:space="0" w:color="808080"/>
              <w:left w:val="outset" w:sz="6" w:space="0" w:color="808080"/>
              <w:bottom w:val="outset" w:sz="6" w:space="0" w:color="808080"/>
              <w:right w:val="outset" w:sz="6" w:space="0" w:color="808080"/>
            </w:tcBorders>
            <w:tcMar>
              <w:top w:w="15" w:type="dxa"/>
              <w:left w:w="15" w:type="dxa"/>
              <w:bottom w:w="15" w:type="dxa"/>
              <w:right w:w="15" w:type="dxa"/>
            </w:tcMar>
            <w:vAlign w:val="center"/>
            <w:hideMark/>
          </w:tcPr>
          <w:p w14:paraId="04033DD2" w14:textId="77777777" w:rsidR="00A77B3E" w:rsidRDefault="00A77B3E">
            <w:pPr>
              <w:keepLines/>
              <w:rPr>
                <w:noProof/>
                <w:lang w:val="en-US" w:eastAsia="en-US" w:bidi="ar-SA"/>
              </w:rPr>
            </w:pPr>
            <w:r>
              <w:rPr>
                <w:noProof/>
                <w:lang w:val="en-US" w:eastAsia="en-US" w:bidi="ar-SA"/>
              </w:rPr>
              <w:t>UUT</w:t>
            </w:r>
          </w:p>
        </w:tc>
        <w:tc>
          <w:tcPr>
            <w:tcW w:w="0" w:type="auto"/>
            <w:tcBorders>
              <w:top w:val="outset" w:sz="6" w:space="0" w:color="808080"/>
              <w:left w:val="outset" w:sz="6" w:space="0" w:color="808080"/>
              <w:bottom w:val="outset" w:sz="6" w:space="0" w:color="808080"/>
              <w:right w:val="outset" w:sz="6" w:space="0" w:color="808080"/>
            </w:tcBorders>
            <w:tcMar>
              <w:top w:w="15" w:type="dxa"/>
              <w:left w:w="15" w:type="dxa"/>
              <w:bottom w:w="15" w:type="dxa"/>
              <w:right w:w="15" w:type="dxa"/>
            </w:tcMar>
            <w:vAlign w:val="center"/>
            <w:hideMark/>
          </w:tcPr>
          <w:p w14:paraId="0B675106" w14:textId="77777777" w:rsidR="00A77B3E" w:rsidRDefault="00A77B3E">
            <w:pPr>
              <w:keepLines/>
              <w:rPr>
                <w:noProof/>
                <w:lang w:val="en-US" w:eastAsia="en-US" w:bidi="ar-SA"/>
              </w:rPr>
            </w:pPr>
            <w:r>
              <w:rPr>
                <w:noProof/>
                <w:lang w:val="en-US" w:eastAsia="en-US" w:bidi="ar-SA"/>
              </w:rPr>
              <w:t>Tier 1 Coverage Potential​</w:t>
            </w:r>
          </w:p>
        </w:tc>
      </w:tr>
      <w:tr w:rsidR="00000000" w14:paraId="11E14E44" w14:textId="77777777">
        <w:trPr>
          <w:gridBefore w:val="1"/>
          <w:gridAfter w:val="1"/>
          <w:tblCellSpacing w:w="15" w:type="dxa"/>
        </w:trPr>
        <w:tc>
          <w:tcPr>
            <w:tcW w:w="0" w:type="auto"/>
            <w:gridSpan w:val="2"/>
            <w:tcBorders>
              <w:top w:val="outset" w:sz="6" w:space="0" w:color="808080"/>
              <w:left w:val="outset" w:sz="6" w:space="0" w:color="808080"/>
              <w:bottom w:val="outset" w:sz="6" w:space="0" w:color="808080"/>
              <w:right w:val="outset" w:sz="6" w:space="0" w:color="808080"/>
            </w:tcBorders>
            <w:tcMar>
              <w:top w:w="15" w:type="dxa"/>
              <w:left w:w="15" w:type="dxa"/>
              <w:bottom w:w="15" w:type="dxa"/>
              <w:right w:w="15" w:type="dxa"/>
            </w:tcMar>
            <w:vAlign w:val="center"/>
            <w:hideMark/>
          </w:tcPr>
          <w:p w14:paraId="1C06203C" w14:textId="77777777" w:rsidR="00A77B3E" w:rsidRDefault="00A77B3E">
            <w:pPr>
              <w:keepLines/>
              <w:rPr>
                <w:noProof/>
                <w:lang w:val="en-US" w:eastAsia="en-US" w:bidi="ar-SA"/>
              </w:rPr>
            </w:pPr>
            <w:r>
              <w:rPr>
                <w:noProof/>
                <w:lang w:val="en-US" w:eastAsia="en-US" w:bidi="ar-SA"/>
              </w:rPr>
              <w:t>BSCAN: 2600-0860-002 (I/O)​</w:t>
            </w:r>
          </w:p>
        </w:tc>
        <w:tc>
          <w:tcPr>
            <w:tcW w:w="0" w:type="auto"/>
            <w:tcBorders>
              <w:top w:val="outset" w:sz="6" w:space="0" w:color="808080"/>
              <w:left w:val="outset" w:sz="6" w:space="0" w:color="808080"/>
              <w:bottom w:val="outset" w:sz="6" w:space="0" w:color="808080"/>
              <w:right w:val="outset" w:sz="6" w:space="0" w:color="808080"/>
            </w:tcBorders>
            <w:tcMar>
              <w:top w:w="15" w:type="dxa"/>
              <w:left w:w="15" w:type="dxa"/>
              <w:bottom w:w="15" w:type="dxa"/>
              <w:right w:w="15" w:type="dxa"/>
            </w:tcMar>
            <w:vAlign w:val="center"/>
            <w:hideMark/>
          </w:tcPr>
          <w:p w14:paraId="320F594B" w14:textId="77777777" w:rsidR="00A77B3E" w:rsidRDefault="00A77B3E">
            <w:pPr>
              <w:keepLines/>
              <w:rPr>
                <w:noProof/>
                <w:lang w:val="en-US" w:eastAsia="en-US" w:bidi="ar-SA"/>
              </w:rPr>
            </w:pPr>
            <w:r>
              <w:rPr>
                <w:noProof/>
                <w:lang w:val="en-US" w:eastAsia="en-US" w:bidi="ar-SA"/>
              </w:rPr>
              <w:t>U25A &amp; U31A SRAM, U39A, U38A, U35A, &amp; U34A FLASH, U18 &amp; U19 SRAM, 429 loopbacks, Programming ​</w:t>
            </w:r>
          </w:p>
        </w:tc>
      </w:tr>
      <w:tr w:rsidR="00000000" w14:paraId="4982D754" w14:textId="77777777">
        <w:trPr>
          <w:gridBefore w:val="1"/>
          <w:gridAfter w:val="1"/>
          <w:tblCellSpacing w:w="15" w:type="dxa"/>
        </w:trPr>
        <w:tc>
          <w:tcPr>
            <w:tcW w:w="0" w:type="auto"/>
            <w:gridSpan w:val="2"/>
            <w:tcBorders>
              <w:top w:val="outset" w:sz="6" w:space="0" w:color="808080"/>
              <w:left w:val="outset" w:sz="6" w:space="0" w:color="808080"/>
              <w:bottom w:val="outset" w:sz="6" w:space="0" w:color="808080"/>
              <w:right w:val="outset" w:sz="6" w:space="0" w:color="808080"/>
            </w:tcBorders>
            <w:tcMar>
              <w:top w:w="15" w:type="dxa"/>
              <w:left w:w="15" w:type="dxa"/>
              <w:bottom w:w="15" w:type="dxa"/>
              <w:right w:w="15" w:type="dxa"/>
            </w:tcMar>
            <w:vAlign w:val="center"/>
            <w:hideMark/>
          </w:tcPr>
          <w:p w14:paraId="0B844D24" w14:textId="77777777" w:rsidR="00A77B3E" w:rsidRDefault="00A77B3E">
            <w:pPr>
              <w:keepLines/>
              <w:rPr>
                <w:noProof/>
                <w:lang w:val="en-US" w:eastAsia="en-US" w:bidi="ar-SA"/>
              </w:rPr>
            </w:pPr>
            <w:r>
              <w:rPr>
                <w:noProof/>
                <w:lang w:val="en-US" w:eastAsia="en-US" w:bidi="ar-SA"/>
              </w:rPr>
              <w:t>BSCAN: 2600-0870-002 (I/O)​</w:t>
            </w:r>
          </w:p>
        </w:tc>
        <w:tc>
          <w:tcPr>
            <w:tcW w:w="0" w:type="auto"/>
            <w:tcBorders>
              <w:top w:val="outset" w:sz="6" w:space="0" w:color="808080"/>
              <w:left w:val="outset" w:sz="6" w:space="0" w:color="808080"/>
              <w:bottom w:val="outset" w:sz="6" w:space="0" w:color="808080"/>
              <w:right w:val="outset" w:sz="6" w:space="0" w:color="808080"/>
            </w:tcBorders>
            <w:tcMar>
              <w:top w:w="15" w:type="dxa"/>
              <w:left w:w="15" w:type="dxa"/>
              <w:bottom w:w="15" w:type="dxa"/>
              <w:right w:w="15" w:type="dxa"/>
            </w:tcMar>
            <w:vAlign w:val="center"/>
            <w:hideMark/>
          </w:tcPr>
          <w:p w14:paraId="6D9007A9" w14:textId="77777777" w:rsidR="00A77B3E" w:rsidRDefault="00A77B3E">
            <w:pPr>
              <w:keepLines/>
              <w:rPr>
                <w:noProof/>
                <w:lang w:val="en-US" w:eastAsia="en-US" w:bidi="ar-SA"/>
              </w:rPr>
            </w:pPr>
            <w:r>
              <w:rPr>
                <w:noProof/>
                <w:lang w:val="en-US" w:eastAsia="en-US" w:bidi="ar-SA"/>
              </w:rPr>
              <w:t>U25A &amp; U31A SRAM, U39A, U38A, U35A, &amp; U34A FLASH, U18 &amp; U19 SRAM, 429 Loopbacks, Programming​</w:t>
            </w:r>
          </w:p>
        </w:tc>
      </w:tr>
      <w:tr w:rsidR="00000000" w14:paraId="44608CB4" w14:textId="77777777">
        <w:trPr>
          <w:gridBefore w:val="1"/>
          <w:gridAfter w:val="1"/>
          <w:tblCellSpacing w:w="15" w:type="dxa"/>
        </w:trPr>
        <w:tc>
          <w:tcPr>
            <w:tcW w:w="0" w:type="auto"/>
            <w:gridSpan w:val="2"/>
            <w:tcBorders>
              <w:top w:val="outset" w:sz="6" w:space="0" w:color="808080"/>
              <w:left w:val="outset" w:sz="6" w:space="0" w:color="808080"/>
              <w:bottom w:val="outset" w:sz="6" w:space="0" w:color="808080"/>
              <w:right w:val="outset" w:sz="6" w:space="0" w:color="808080"/>
            </w:tcBorders>
            <w:tcMar>
              <w:top w:w="15" w:type="dxa"/>
              <w:left w:w="15" w:type="dxa"/>
              <w:bottom w:w="15" w:type="dxa"/>
              <w:right w:w="15" w:type="dxa"/>
            </w:tcMar>
            <w:vAlign w:val="center"/>
            <w:hideMark/>
          </w:tcPr>
          <w:p w14:paraId="3B8B91F3" w14:textId="77777777" w:rsidR="00A77B3E" w:rsidRDefault="00A77B3E">
            <w:pPr>
              <w:keepLines/>
              <w:rPr>
                <w:noProof/>
                <w:lang w:val="en-US" w:eastAsia="en-US" w:bidi="ar-SA"/>
              </w:rPr>
            </w:pPr>
            <w:r>
              <w:rPr>
                <w:noProof/>
                <w:lang w:val="en-US" w:eastAsia="en-US" w:bidi="ar-SA"/>
              </w:rPr>
              <w:t>BSCAN: 828-1A60-001 (I/O)​</w:t>
            </w:r>
          </w:p>
        </w:tc>
        <w:tc>
          <w:tcPr>
            <w:tcW w:w="0" w:type="auto"/>
            <w:tcBorders>
              <w:top w:val="outset" w:sz="6" w:space="0" w:color="808080"/>
              <w:left w:val="outset" w:sz="6" w:space="0" w:color="808080"/>
              <w:bottom w:val="outset" w:sz="6" w:space="0" w:color="808080"/>
              <w:right w:val="outset" w:sz="6" w:space="0" w:color="808080"/>
            </w:tcBorders>
            <w:tcMar>
              <w:top w:w="15" w:type="dxa"/>
              <w:left w:w="15" w:type="dxa"/>
              <w:bottom w:w="15" w:type="dxa"/>
              <w:right w:w="15" w:type="dxa"/>
            </w:tcMar>
            <w:vAlign w:val="center"/>
            <w:hideMark/>
          </w:tcPr>
          <w:p w14:paraId="746AE859" w14:textId="77777777" w:rsidR="00A77B3E" w:rsidRDefault="00A77B3E">
            <w:pPr>
              <w:keepLines/>
              <w:rPr>
                <w:noProof/>
                <w:lang w:val="en-US" w:eastAsia="en-US" w:bidi="ar-SA"/>
              </w:rPr>
            </w:pPr>
            <w:r>
              <w:rPr>
                <w:noProof/>
                <w:lang w:val="en-US" w:eastAsia="en-US" w:bidi="ar-SA"/>
              </w:rPr>
              <w:t>U14 Flash, U25 &amp; U32 SRAM, U61 &amp; U62 SRAM, U50, U42, U43, &amp; U51 Flash, 429 Loopbacks, Programming​</w:t>
            </w:r>
          </w:p>
        </w:tc>
      </w:tr>
      <w:tr w:rsidR="00000000" w14:paraId="1C2A35E9"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47029E4C" w14:textId="77777777" w:rsidR="00A77B3E" w:rsidRDefault="00A77B3E">
            <w:pPr>
              <w:keepLines/>
            </w:pPr>
            <w:r>
              <w:lastRenderedPageBreak/>
              <w:t># of Downstream Relationships</w:t>
            </w:r>
          </w:p>
        </w:tc>
        <w:tc>
          <w:tcPr>
            <w:tcW w:w="7360" w:type="dxa"/>
            <w:gridSpan w:val="3"/>
          </w:tcPr>
          <w:p w14:paraId="4A7F9955" w14:textId="77777777" w:rsidR="00A77B3E" w:rsidRDefault="00A77B3E">
            <w:pPr>
              <w:keepLines/>
            </w:pPr>
            <w:r>
              <w:rPr>
                <w:noProof/>
              </w:rPr>
              <w:t>0</w:t>
            </w:r>
          </w:p>
        </w:tc>
      </w:tr>
      <w:tr w:rsidR="00000000" w14:paraId="3E5A71C5"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1A62F1EE" w14:textId="77777777" w:rsidR="00A77B3E" w:rsidRDefault="00A77B3E">
            <w:pPr>
              <w:keepLines/>
            </w:pPr>
            <w:r>
              <w:t>Connected Users</w:t>
            </w:r>
          </w:p>
        </w:tc>
        <w:tc>
          <w:tcPr>
            <w:tcW w:w="7360" w:type="dxa"/>
            <w:gridSpan w:val="3"/>
          </w:tcPr>
          <w:p w14:paraId="60E7F979" w14:textId="77777777" w:rsidR="00A77B3E" w:rsidRDefault="00A77B3E">
            <w:pPr>
              <w:keepLines/>
            </w:pPr>
            <w:r>
              <w:rPr>
                <w:noProof/>
              </w:rPr>
              <w:t>1</w:t>
            </w:r>
          </w:p>
        </w:tc>
      </w:tr>
      <w:tr w:rsidR="00000000" w14:paraId="6914E238"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2ECB721A" w14:textId="77777777" w:rsidR="00A77B3E" w:rsidRDefault="00A77B3E">
            <w:pPr>
              <w:keepLines/>
            </w:pPr>
            <w:r>
              <w:t>Verification Method/s</w:t>
            </w:r>
          </w:p>
        </w:tc>
        <w:tc>
          <w:tcPr>
            <w:tcW w:w="7360" w:type="dxa"/>
            <w:gridSpan w:val="3"/>
          </w:tcPr>
          <w:p w14:paraId="4DE519A0" w14:textId="77777777" w:rsidR="00A77B3E" w:rsidRDefault="00A77B3E">
            <w:pPr>
              <w:keepLines/>
            </w:pPr>
            <w:r>
              <w:rPr>
                <w:noProof/>
              </w:rPr>
              <w:t>Test</w:t>
            </w:r>
          </w:p>
        </w:tc>
      </w:tr>
      <w:tr w:rsidR="00000000" w14:paraId="28578E2D"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6137690A" w14:textId="77777777" w:rsidR="00A77B3E" w:rsidRDefault="00A77B3E">
            <w:pPr>
              <w:keepLines/>
            </w:pPr>
            <w:r>
              <w:t>Release</w:t>
            </w:r>
          </w:p>
        </w:tc>
        <w:tc>
          <w:tcPr>
            <w:tcW w:w="7360" w:type="dxa"/>
            <w:gridSpan w:val="3"/>
          </w:tcPr>
          <w:p w14:paraId="25C597A6" w14:textId="77777777" w:rsidR="00000000" w:rsidRDefault="00000000"/>
        </w:tc>
      </w:tr>
      <w:tr w:rsidR="00000000" w14:paraId="032DEA78"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41F62A24" w14:textId="77777777" w:rsidR="00A77B3E" w:rsidRDefault="00A77B3E">
            <w:pPr>
              <w:keepLines/>
            </w:pPr>
            <w:r>
              <w:t>Project Defined</w:t>
            </w:r>
          </w:p>
        </w:tc>
        <w:tc>
          <w:tcPr>
            <w:tcW w:w="7360" w:type="dxa"/>
            <w:gridSpan w:val="3"/>
          </w:tcPr>
          <w:p w14:paraId="1BBB8018" w14:textId="77777777" w:rsidR="00000000" w:rsidRDefault="00000000"/>
        </w:tc>
      </w:tr>
      <w:tr w:rsidR="00000000" w14:paraId="073DF180"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1388B797" w14:textId="77777777" w:rsidR="00A77B3E" w:rsidRDefault="00A77B3E">
            <w:pPr>
              <w:keepLines/>
            </w:pPr>
            <w:r>
              <w:t>Project</w:t>
            </w:r>
          </w:p>
        </w:tc>
        <w:tc>
          <w:tcPr>
            <w:tcW w:w="7360" w:type="dxa"/>
            <w:gridSpan w:val="3"/>
          </w:tcPr>
          <w:p w14:paraId="7EF7E5F5" w14:textId="77777777" w:rsidR="00A77B3E" w:rsidRDefault="00A77B3E">
            <w:pPr>
              <w:keepLines/>
            </w:pPr>
            <w:r>
              <w:rPr>
                <w:noProof/>
              </w:rPr>
              <w:t>Decagon_Boundary Scan</w:t>
            </w:r>
          </w:p>
        </w:tc>
      </w:tr>
      <w:tr w:rsidR="00000000" w14:paraId="3EB86FD2"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6E667AF6" w14:textId="77777777" w:rsidR="00A77B3E" w:rsidRDefault="00A77B3E">
            <w:pPr>
              <w:keepLines/>
            </w:pPr>
            <w:r>
              <w:t>Relationship Status</w:t>
            </w:r>
          </w:p>
        </w:tc>
        <w:tc>
          <w:tcPr>
            <w:tcW w:w="7360" w:type="dxa"/>
            <w:gridSpan w:val="3"/>
          </w:tcPr>
          <w:p w14:paraId="6C8829CC" w14:textId="77777777" w:rsidR="00000000" w:rsidRDefault="00000000"/>
        </w:tc>
      </w:tr>
      <w:tr w:rsidR="00000000" w14:paraId="686525C6"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44A696BE" w14:textId="77777777" w:rsidR="00A77B3E" w:rsidRDefault="00A77B3E">
            <w:pPr>
              <w:keepLines/>
            </w:pPr>
            <w:r>
              <w:t>DOORS Relationship</w:t>
            </w:r>
          </w:p>
        </w:tc>
        <w:tc>
          <w:tcPr>
            <w:tcW w:w="7360" w:type="dxa"/>
            <w:gridSpan w:val="3"/>
          </w:tcPr>
          <w:p w14:paraId="45F1CD7E" w14:textId="77777777" w:rsidR="00000000" w:rsidRDefault="00000000"/>
        </w:tc>
      </w:tr>
      <w:tr w:rsidR="00000000" w14:paraId="1DA2E285"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0B671651" w14:textId="77777777" w:rsidR="00A77B3E" w:rsidRDefault="00A77B3E">
            <w:pPr>
              <w:keepLines/>
            </w:pPr>
            <w:r>
              <w:t>Version</w:t>
            </w:r>
          </w:p>
        </w:tc>
        <w:tc>
          <w:tcPr>
            <w:tcW w:w="7360" w:type="dxa"/>
            <w:gridSpan w:val="3"/>
          </w:tcPr>
          <w:p w14:paraId="0CCFDECC" w14:textId="77777777" w:rsidR="00A77B3E" w:rsidRDefault="00A77B3E">
            <w:pPr>
              <w:keepLines/>
            </w:pPr>
            <w:r>
              <w:rPr>
                <w:noProof/>
              </w:rPr>
              <w:t>3</w:t>
            </w:r>
          </w:p>
        </w:tc>
      </w:tr>
      <w:tr w:rsidR="00000000" w14:paraId="57F91CFE"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0CD8DAD1" w14:textId="77777777" w:rsidR="00A77B3E" w:rsidRDefault="00A77B3E">
            <w:pPr>
              <w:keepLines/>
            </w:pPr>
            <w:r>
              <w:t>Last Activity Date</w:t>
            </w:r>
          </w:p>
        </w:tc>
        <w:tc>
          <w:tcPr>
            <w:tcW w:w="7360" w:type="dxa"/>
            <w:gridSpan w:val="3"/>
          </w:tcPr>
          <w:p w14:paraId="764F36E0" w14:textId="77777777" w:rsidR="00A77B3E" w:rsidRDefault="00A77B3E">
            <w:pPr>
              <w:keepLines/>
            </w:pPr>
            <w:r>
              <w:rPr>
                <w:noProof/>
              </w:rPr>
              <w:t>2025-05-02 16:49:57.0</w:t>
            </w:r>
          </w:p>
        </w:tc>
      </w:tr>
      <w:tr w:rsidR="00000000" w14:paraId="1E8B8119"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0ADA3297" w14:textId="77777777" w:rsidR="00A77B3E" w:rsidRDefault="00A77B3E">
            <w:pPr>
              <w:keepLines/>
            </w:pPr>
            <w:r>
              <w:t>Upstream Cross Instance Relationships</w:t>
            </w:r>
          </w:p>
        </w:tc>
        <w:tc>
          <w:tcPr>
            <w:tcW w:w="7360" w:type="dxa"/>
            <w:gridSpan w:val="3"/>
          </w:tcPr>
          <w:p w14:paraId="6FD37710" w14:textId="77777777" w:rsidR="00000000" w:rsidRDefault="00000000"/>
        </w:tc>
      </w:tr>
      <w:tr w:rsidR="00000000" w14:paraId="5C477430"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68E45F4A" w14:textId="77777777" w:rsidR="00A77B3E" w:rsidRDefault="00A77B3E">
            <w:pPr>
              <w:keepLines/>
            </w:pPr>
            <w:r>
              <w:t>Validation Method/s</w:t>
            </w:r>
          </w:p>
        </w:tc>
        <w:tc>
          <w:tcPr>
            <w:tcW w:w="7360" w:type="dxa"/>
            <w:gridSpan w:val="3"/>
          </w:tcPr>
          <w:p w14:paraId="1C289777" w14:textId="77777777" w:rsidR="00A77B3E" w:rsidRDefault="00A77B3E">
            <w:pPr>
              <w:keepLines/>
            </w:pPr>
            <w:r>
              <w:rPr>
                <w:noProof/>
              </w:rPr>
              <w:t>Engineering Judgement</w:t>
            </w:r>
          </w:p>
        </w:tc>
      </w:tr>
      <w:tr w:rsidR="00000000" w14:paraId="693B82BE"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3C414BF9" w14:textId="77777777" w:rsidR="00A77B3E" w:rsidRDefault="00A77B3E">
            <w:pPr>
              <w:keepLines/>
            </w:pPr>
            <w:r>
              <w:t>API ID</w:t>
            </w:r>
          </w:p>
        </w:tc>
        <w:tc>
          <w:tcPr>
            <w:tcW w:w="7360" w:type="dxa"/>
            <w:gridSpan w:val="3"/>
          </w:tcPr>
          <w:p w14:paraId="300C76EF" w14:textId="77777777" w:rsidR="00A77B3E" w:rsidRDefault="00A77B3E">
            <w:pPr>
              <w:keepLines/>
            </w:pPr>
            <w:r>
              <w:rPr>
                <w:noProof/>
              </w:rPr>
              <w:t>18856564</w:t>
            </w:r>
          </w:p>
        </w:tc>
      </w:tr>
      <w:tr w:rsidR="00000000" w14:paraId="7EACF6E6"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2B139DA6" w14:textId="77777777" w:rsidR="00A77B3E" w:rsidRDefault="00A77B3E">
            <w:pPr>
              <w:keepLines/>
            </w:pPr>
            <w:r>
              <w:t>Locked</w:t>
            </w:r>
          </w:p>
        </w:tc>
        <w:tc>
          <w:tcPr>
            <w:tcW w:w="7360" w:type="dxa"/>
            <w:gridSpan w:val="3"/>
          </w:tcPr>
          <w:p w14:paraId="2A93AEFD" w14:textId="77777777" w:rsidR="00A77B3E" w:rsidRDefault="00A77B3E">
            <w:pPr>
              <w:keepLines/>
            </w:pPr>
            <w:r>
              <w:rPr>
                <w:noProof/>
              </w:rPr>
              <w:t>false</w:t>
            </w:r>
          </w:p>
        </w:tc>
      </w:tr>
      <w:tr w:rsidR="00000000" w14:paraId="4E9834A5"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4C88D156" w14:textId="77777777" w:rsidR="00A77B3E" w:rsidRDefault="00A77B3E">
            <w:pPr>
              <w:keepLines/>
            </w:pPr>
            <w:r>
              <w:t>Derived Requirement</w:t>
            </w:r>
          </w:p>
        </w:tc>
        <w:tc>
          <w:tcPr>
            <w:tcW w:w="7360" w:type="dxa"/>
            <w:gridSpan w:val="3"/>
          </w:tcPr>
          <w:p w14:paraId="37D3ACC8" w14:textId="77777777" w:rsidR="00A77B3E" w:rsidRDefault="00A77B3E">
            <w:pPr>
              <w:keepLines/>
            </w:pPr>
            <w:r>
              <w:rPr>
                <w:noProof/>
              </w:rPr>
              <w:t>Yes</w:t>
            </w:r>
          </w:p>
        </w:tc>
      </w:tr>
      <w:tr w:rsidR="00000000" w14:paraId="114EE621"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40287C6D" w14:textId="77777777" w:rsidR="00A77B3E" w:rsidRDefault="00A77B3E">
            <w:pPr>
              <w:keepLines/>
            </w:pPr>
            <w:r>
              <w:t>Security Requirement</w:t>
            </w:r>
          </w:p>
        </w:tc>
        <w:tc>
          <w:tcPr>
            <w:tcW w:w="7360" w:type="dxa"/>
            <w:gridSpan w:val="3"/>
          </w:tcPr>
          <w:p w14:paraId="6C3A3D4F" w14:textId="77777777" w:rsidR="00A77B3E" w:rsidRDefault="00A77B3E">
            <w:pPr>
              <w:keepLines/>
            </w:pPr>
            <w:r>
              <w:rPr>
                <w:noProof/>
              </w:rPr>
              <w:t>No</w:t>
            </w:r>
          </w:p>
        </w:tc>
      </w:tr>
      <w:tr w:rsidR="00000000" w14:paraId="23C45741"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1ADF3F28" w14:textId="77777777" w:rsidR="00A77B3E" w:rsidRDefault="00A77B3E">
            <w:pPr>
              <w:keepLines/>
            </w:pPr>
            <w:r>
              <w:t>DOORS ID</w:t>
            </w:r>
          </w:p>
        </w:tc>
        <w:tc>
          <w:tcPr>
            <w:tcW w:w="7360" w:type="dxa"/>
            <w:gridSpan w:val="3"/>
          </w:tcPr>
          <w:p w14:paraId="018699BB" w14:textId="77777777" w:rsidR="00000000" w:rsidRDefault="00000000"/>
        </w:tc>
      </w:tr>
      <w:tr w:rsidR="00000000" w14:paraId="79B5FFC3"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3E54148F" w14:textId="77777777" w:rsidR="00A77B3E" w:rsidRDefault="00A77B3E">
            <w:pPr>
              <w:keepLines/>
            </w:pPr>
            <w:r>
              <w:t>Safety Requirement</w:t>
            </w:r>
          </w:p>
        </w:tc>
        <w:tc>
          <w:tcPr>
            <w:tcW w:w="7360" w:type="dxa"/>
            <w:gridSpan w:val="3"/>
          </w:tcPr>
          <w:p w14:paraId="3AA57CEA" w14:textId="77777777" w:rsidR="00A77B3E" w:rsidRDefault="00A77B3E">
            <w:pPr>
              <w:keepLines/>
            </w:pPr>
            <w:r>
              <w:rPr>
                <w:noProof/>
              </w:rPr>
              <w:t>No</w:t>
            </w:r>
          </w:p>
        </w:tc>
      </w:tr>
      <w:tr w:rsidR="00000000" w14:paraId="08EBBDD8"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5621C51D" w14:textId="77777777" w:rsidR="00A77B3E" w:rsidRDefault="00A77B3E">
            <w:pPr>
              <w:keepLines/>
            </w:pPr>
            <w:r>
              <w:t>Statement of Compliance</w:t>
            </w:r>
          </w:p>
        </w:tc>
        <w:tc>
          <w:tcPr>
            <w:tcW w:w="7360" w:type="dxa"/>
            <w:gridSpan w:val="3"/>
          </w:tcPr>
          <w:p w14:paraId="6893CB50" w14:textId="77777777" w:rsidR="00A77B3E" w:rsidRDefault="00A77B3E">
            <w:pPr>
              <w:keepLines/>
            </w:pPr>
            <w:r>
              <w:rPr>
                <w:noProof/>
              </w:rPr>
              <w:t>Unassigned</w:t>
            </w:r>
          </w:p>
        </w:tc>
      </w:tr>
      <w:tr w:rsidR="00000000" w14:paraId="4F2B9D30"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56DEABA8" w14:textId="77777777" w:rsidR="00A77B3E" w:rsidRDefault="00A77B3E">
            <w:pPr>
              <w:keepLines/>
            </w:pPr>
            <w:r>
              <w:t>Export Controlled</w:t>
            </w:r>
          </w:p>
        </w:tc>
        <w:tc>
          <w:tcPr>
            <w:tcW w:w="7360" w:type="dxa"/>
            <w:gridSpan w:val="3"/>
          </w:tcPr>
          <w:p w14:paraId="376C41F8" w14:textId="77777777" w:rsidR="00000000" w:rsidRDefault="00000000"/>
        </w:tc>
      </w:tr>
      <w:tr w:rsidR="00000000" w14:paraId="2BD76E22"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573A08F6" w14:textId="77777777" w:rsidR="00A77B3E" w:rsidRDefault="00A77B3E">
            <w:pPr>
              <w:keepLines/>
            </w:pPr>
            <w:r>
              <w:t>Global ID</w:t>
            </w:r>
          </w:p>
        </w:tc>
        <w:tc>
          <w:tcPr>
            <w:tcW w:w="7360" w:type="dxa"/>
            <w:gridSpan w:val="3"/>
          </w:tcPr>
          <w:p w14:paraId="6876ACFE" w14:textId="77777777" w:rsidR="00A77B3E" w:rsidRDefault="00A77B3E">
            <w:pPr>
              <w:keepLines/>
            </w:pPr>
            <w:r>
              <w:rPr>
                <w:noProof/>
              </w:rPr>
              <w:t>COL02-REQ_RC-10705284</w:t>
            </w:r>
          </w:p>
        </w:tc>
      </w:tr>
      <w:tr w:rsidR="00000000" w14:paraId="5FF567DD"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02A8CA60" w14:textId="77777777" w:rsidR="00A77B3E" w:rsidRDefault="00A77B3E">
            <w:pPr>
              <w:keepLines/>
            </w:pPr>
            <w:r>
              <w:t>Downstream Cross Instance Relationships</w:t>
            </w:r>
          </w:p>
        </w:tc>
        <w:tc>
          <w:tcPr>
            <w:tcW w:w="7360" w:type="dxa"/>
            <w:gridSpan w:val="3"/>
          </w:tcPr>
          <w:p w14:paraId="206864F2" w14:textId="77777777" w:rsidR="00000000" w:rsidRDefault="00000000"/>
        </w:tc>
      </w:tr>
      <w:tr w:rsidR="00000000" w14:paraId="5001DE0A"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649E72DB" w14:textId="77777777" w:rsidR="00A77B3E" w:rsidRDefault="00A77B3E">
            <w:pPr>
              <w:keepLines/>
            </w:pPr>
            <w:r>
              <w:t>Last Locked</w:t>
            </w:r>
          </w:p>
        </w:tc>
        <w:tc>
          <w:tcPr>
            <w:tcW w:w="7360" w:type="dxa"/>
            <w:gridSpan w:val="3"/>
          </w:tcPr>
          <w:p w14:paraId="2DA93924" w14:textId="77777777" w:rsidR="00A77B3E" w:rsidRDefault="00A77B3E">
            <w:pPr>
              <w:keepLines/>
            </w:pPr>
            <w:r>
              <w:rPr>
                <w:noProof/>
              </w:rPr>
              <w:t>2025-03-19 21:35:35.0</w:t>
            </w:r>
          </w:p>
        </w:tc>
      </w:tr>
      <w:tr w:rsidR="00000000" w14:paraId="386C1C0F"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72AFF5CE" w14:textId="77777777" w:rsidR="00A77B3E" w:rsidRDefault="00A77B3E">
            <w:pPr>
              <w:keepLines/>
            </w:pPr>
            <w:r>
              <w:t>Requirement Type</w:t>
            </w:r>
          </w:p>
        </w:tc>
        <w:tc>
          <w:tcPr>
            <w:tcW w:w="7360" w:type="dxa"/>
            <w:gridSpan w:val="3"/>
          </w:tcPr>
          <w:p w14:paraId="6375C74F" w14:textId="77777777" w:rsidR="00A77B3E" w:rsidRDefault="00A77B3E">
            <w:pPr>
              <w:keepLines/>
            </w:pPr>
            <w:r>
              <w:rPr>
                <w:noProof/>
              </w:rPr>
              <w:t>System</w:t>
            </w:r>
          </w:p>
        </w:tc>
      </w:tr>
      <w:tr w:rsidR="00000000" w14:paraId="2EEAED4C"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267D36AE" w14:textId="77777777" w:rsidR="00A77B3E" w:rsidRDefault="00A77B3E">
            <w:pPr>
              <w:keepLines/>
            </w:pPr>
            <w:r>
              <w:t>Tags</w:t>
            </w:r>
          </w:p>
        </w:tc>
        <w:tc>
          <w:tcPr>
            <w:tcW w:w="7360" w:type="dxa"/>
            <w:gridSpan w:val="3"/>
          </w:tcPr>
          <w:p w14:paraId="2CA772C6" w14:textId="77777777" w:rsidR="00000000" w:rsidRDefault="00000000"/>
        </w:tc>
      </w:tr>
      <w:tr w:rsidR="00000000" w14:paraId="3A9E7BC2"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059E4E83" w14:textId="77777777" w:rsidR="00A77B3E" w:rsidRDefault="00A77B3E">
            <w:pPr>
              <w:keepLines/>
            </w:pPr>
            <w:r>
              <w:t>Heading</w:t>
            </w:r>
          </w:p>
        </w:tc>
        <w:tc>
          <w:tcPr>
            <w:tcW w:w="7360" w:type="dxa"/>
            <w:gridSpan w:val="3"/>
          </w:tcPr>
          <w:p w14:paraId="25369929" w14:textId="77777777" w:rsidR="00A77B3E" w:rsidRDefault="00A77B3E">
            <w:pPr>
              <w:keepLines/>
            </w:pPr>
            <w:r>
              <w:rPr>
                <w:noProof/>
              </w:rPr>
              <w:t>1.2.1.4.1.5</w:t>
            </w:r>
          </w:p>
        </w:tc>
      </w:tr>
      <w:tr w:rsidR="00000000" w14:paraId="5340BD76"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6CFE8E5A" w14:textId="77777777" w:rsidR="00A77B3E" w:rsidRDefault="00A77B3E">
            <w:pPr>
              <w:keepLines/>
            </w:pPr>
            <w:r>
              <w:t>Rationale</w:t>
            </w:r>
          </w:p>
        </w:tc>
        <w:tc>
          <w:tcPr>
            <w:tcW w:w="7360" w:type="dxa"/>
            <w:gridSpan w:val="3"/>
          </w:tcPr>
          <w:p w14:paraId="7CA7FA78" w14:textId="77777777" w:rsidR="00A77B3E" w:rsidRDefault="00A77B3E">
            <w:pPr>
              <w:keepLines/>
            </w:pPr>
            <w:r>
              <w:rPr>
                <w:noProof/>
                <w:lang w:val="en-US" w:eastAsia="en-US" w:bidi="ar-SA"/>
              </w:rPr>
              <w:t xml:space="preserve">This requirement is derived from the boundary scan engineer's analysis of what coverage is available using a Tier 1 approach. </w:t>
            </w:r>
          </w:p>
        </w:tc>
      </w:tr>
      <w:tr w:rsidR="00000000" w14:paraId="65A6BE45"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75B1390C" w14:textId="77777777" w:rsidR="00A77B3E" w:rsidRDefault="00A77B3E">
            <w:pPr>
              <w:keepLines/>
            </w:pPr>
            <w:r>
              <w:t>Safety Rationale</w:t>
            </w:r>
          </w:p>
        </w:tc>
        <w:tc>
          <w:tcPr>
            <w:tcW w:w="7360" w:type="dxa"/>
            <w:gridSpan w:val="3"/>
          </w:tcPr>
          <w:p w14:paraId="2AE671C1" w14:textId="77777777" w:rsidR="00000000" w:rsidRDefault="00000000"/>
        </w:tc>
      </w:tr>
      <w:tr w:rsidR="00000000" w14:paraId="68138266"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48DE5002" w14:textId="77777777" w:rsidR="00A77B3E" w:rsidRDefault="00A77B3E">
            <w:pPr>
              <w:keepLines/>
            </w:pPr>
            <w:r>
              <w:t>Change Driver</w:t>
            </w:r>
          </w:p>
        </w:tc>
        <w:tc>
          <w:tcPr>
            <w:tcW w:w="7360" w:type="dxa"/>
            <w:gridSpan w:val="3"/>
          </w:tcPr>
          <w:p w14:paraId="13B028A2" w14:textId="77777777" w:rsidR="00000000" w:rsidRDefault="00000000"/>
        </w:tc>
      </w:tr>
      <w:tr w:rsidR="00000000" w14:paraId="7AE8B771"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4F7E820F" w14:textId="77777777" w:rsidR="00A77B3E" w:rsidRDefault="00A77B3E">
            <w:pPr>
              <w:keepLines/>
            </w:pPr>
            <w:r>
              <w:t>Allocation/s</w:t>
            </w:r>
          </w:p>
        </w:tc>
        <w:tc>
          <w:tcPr>
            <w:tcW w:w="7360" w:type="dxa"/>
            <w:gridSpan w:val="3"/>
          </w:tcPr>
          <w:p w14:paraId="43504EB8" w14:textId="77777777" w:rsidR="00000000" w:rsidRDefault="00000000"/>
        </w:tc>
      </w:tr>
      <w:tr w:rsidR="00000000" w14:paraId="5057C29A"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4CD258A5" w14:textId="77777777" w:rsidR="00A77B3E" w:rsidRDefault="00A77B3E">
            <w:pPr>
              <w:keepLines/>
            </w:pPr>
            <w:r>
              <w:t>Modified Date</w:t>
            </w:r>
          </w:p>
        </w:tc>
        <w:tc>
          <w:tcPr>
            <w:tcW w:w="7360" w:type="dxa"/>
            <w:gridSpan w:val="3"/>
          </w:tcPr>
          <w:p w14:paraId="3C9F8FAD" w14:textId="77777777" w:rsidR="00A77B3E" w:rsidRDefault="00A77B3E">
            <w:pPr>
              <w:keepLines/>
            </w:pPr>
            <w:r>
              <w:rPr>
                <w:noProof/>
              </w:rPr>
              <w:t>03/20/2025</w:t>
            </w:r>
          </w:p>
        </w:tc>
      </w:tr>
      <w:tr w:rsidR="00000000" w14:paraId="457EA42B"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51D17738" w14:textId="77777777" w:rsidR="00A77B3E" w:rsidRDefault="00A77B3E">
            <w:pPr>
              <w:keepLines/>
            </w:pPr>
            <w:r>
              <w:t>Compliance Rationale</w:t>
            </w:r>
          </w:p>
        </w:tc>
        <w:tc>
          <w:tcPr>
            <w:tcW w:w="7360" w:type="dxa"/>
            <w:gridSpan w:val="3"/>
          </w:tcPr>
          <w:p w14:paraId="6BD7810C" w14:textId="77777777" w:rsidR="00000000" w:rsidRDefault="00000000"/>
        </w:tc>
      </w:tr>
      <w:tr w:rsidR="00000000" w14:paraId="289EE6B5"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266CD45F" w14:textId="77777777" w:rsidR="00A77B3E" w:rsidRDefault="00A77B3E">
            <w:pPr>
              <w:keepLines/>
            </w:pPr>
            <w:r>
              <w:t>Security Rationale</w:t>
            </w:r>
          </w:p>
        </w:tc>
        <w:tc>
          <w:tcPr>
            <w:tcW w:w="7360" w:type="dxa"/>
            <w:gridSpan w:val="3"/>
          </w:tcPr>
          <w:p w14:paraId="381C16AE" w14:textId="77777777" w:rsidR="00000000" w:rsidRDefault="00000000"/>
        </w:tc>
      </w:tr>
      <w:tr w:rsidR="00000000" w14:paraId="6156CF2B"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73056AE5" w14:textId="77777777" w:rsidR="00A77B3E" w:rsidRDefault="00A77B3E">
            <w:pPr>
              <w:keepLines/>
            </w:pPr>
            <w:r>
              <w:t>Customer ID</w:t>
            </w:r>
          </w:p>
        </w:tc>
        <w:tc>
          <w:tcPr>
            <w:tcW w:w="7360" w:type="dxa"/>
            <w:gridSpan w:val="3"/>
          </w:tcPr>
          <w:p w14:paraId="31E2B56C" w14:textId="77777777" w:rsidR="00000000" w:rsidRDefault="00000000"/>
        </w:tc>
      </w:tr>
      <w:tr w:rsidR="00000000" w14:paraId="5CAC53C2"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5A5683C7" w14:textId="77777777" w:rsidR="00A77B3E" w:rsidRDefault="00A77B3E">
            <w:pPr>
              <w:keepLines/>
            </w:pPr>
            <w:r>
              <w:t>Status</w:t>
            </w:r>
          </w:p>
        </w:tc>
        <w:tc>
          <w:tcPr>
            <w:tcW w:w="7360" w:type="dxa"/>
            <w:gridSpan w:val="3"/>
          </w:tcPr>
          <w:p w14:paraId="440A5D5B" w14:textId="77777777" w:rsidR="00A77B3E" w:rsidRDefault="00A77B3E">
            <w:pPr>
              <w:keepLines/>
            </w:pPr>
            <w:r>
              <w:rPr>
                <w:noProof/>
              </w:rPr>
              <w:t>Ready For Review</w:t>
            </w:r>
          </w:p>
        </w:tc>
      </w:tr>
      <w:tr w:rsidR="00000000" w14:paraId="02DE3E9C"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5A16224D" w14:textId="77777777" w:rsidR="00A77B3E" w:rsidRDefault="00A77B3E">
            <w:pPr>
              <w:keepLines/>
            </w:pPr>
            <w:r>
              <w:t>Robust Rationale</w:t>
            </w:r>
          </w:p>
        </w:tc>
        <w:tc>
          <w:tcPr>
            <w:tcW w:w="7360" w:type="dxa"/>
            <w:gridSpan w:val="3"/>
          </w:tcPr>
          <w:p w14:paraId="1E2EC23C" w14:textId="77777777" w:rsidR="00000000" w:rsidRDefault="00000000"/>
        </w:tc>
      </w:tr>
      <w:tr w:rsidR="00000000" w14:paraId="3BEDAF49"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23148CBD" w14:textId="77777777" w:rsidR="00A77B3E" w:rsidRDefault="00A77B3E">
            <w:pPr>
              <w:keepLines/>
            </w:pPr>
            <w:r>
              <w:t>Item Type</w:t>
            </w:r>
          </w:p>
        </w:tc>
        <w:tc>
          <w:tcPr>
            <w:tcW w:w="7360" w:type="dxa"/>
            <w:gridSpan w:val="3"/>
          </w:tcPr>
          <w:p w14:paraId="6667ECA0" w14:textId="77777777" w:rsidR="00A77B3E" w:rsidRDefault="00A77B3E">
            <w:pPr>
              <w:keepLines/>
            </w:pPr>
            <w:r>
              <w:rPr>
                <w:noProof/>
              </w:rPr>
              <w:t>Requirement</w:t>
            </w:r>
          </w:p>
        </w:tc>
      </w:tr>
      <w:tr w:rsidR="00000000" w14:paraId="3979F82E"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286A5259" w14:textId="77777777" w:rsidR="00A77B3E" w:rsidRDefault="00A77B3E">
            <w:pPr>
              <w:keepLines/>
            </w:pPr>
            <w:r>
              <w:t>Validation Conclusion</w:t>
            </w:r>
          </w:p>
        </w:tc>
        <w:tc>
          <w:tcPr>
            <w:tcW w:w="7360" w:type="dxa"/>
            <w:gridSpan w:val="3"/>
          </w:tcPr>
          <w:p w14:paraId="11E5D71C" w14:textId="77777777" w:rsidR="00A77B3E" w:rsidRDefault="00A77B3E">
            <w:pPr>
              <w:keepLines/>
            </w:pPr>
            <w:r>
              <w:rPr>
                <w:noProof/>
              </w:rPr>
              <w:t>Unassigned</w:t>
            </w:r>
          </w:p>
        </w:tc>
      </w:tr>
      <w:tr w:rsidR="00000000" w14:paraId="223387EF"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1732E098" w14:textId="77777777" w:rsidR="00A77B3E" w:rsidRDefault="00A77B3E">
            <w:pPr>
              <w:keepLines/>
            </w:pPr>
            <w:r>
              <w:t>FDAL</w:t>
            </w:r>
          </w:p>
        </w:tc>
        <w:tc>
          <w:tcPr>
            <w:tcW w:w="7360" w:type="dxa"/>
            <w:gridSpan w:val="3"/>
          </w:tcPr>
          <w:p w14:paraId="15DEDF91" w14:textId="77777777" w:rsidR="00A77B3E" w:rsidRDefault="00A77B3E">
            <w:pPr>
              <w:keepLines/>
            </w:pPr>
            <w:r>
              <w:rPr>
                <w:noProof/>
              </w:rPr>
              <w:t>Unassigned</w:t>
            </w:r>
          </w:p>
        </w:tc>
      </w:tr>
      <w:tr w:rsidR="00000000" w14:paraId="33592701"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2DF28F87" w14:textId="77777777" w:rsidR="00A77B3E" w:rsidRDefault="00A77B3E">
            <w:pPr>
              <w:keepLines/>
            </w:pPr>
            <w:r>
              <w:lastRenderedPageBreak/>
              <w:t>Key Characteristics</w:t>
            </w:r>
          </w:p>
        </w:tc>
        <w:tc>
          <w:tcPr>
            <w:tcW w:w="7360" w:type="dxa"/>
            <w:gridSpan w:val="3"/>
          </w:tcPr>
          <w:p w14:paraId="4D78EE42" w14:textId="77777777" w:rsidR="00A77B3E" w:rsidRDefault="00A77B3E">
            <w:pPr>
              <w:keepLines/>
            </w:pPr>
            <w:r>
              <w:rPr>
                <w:noProof/>
              </w:rPr>
              <w:t>Unassigned</w:t>
            </w:r>
          </w:p>
        </w:tc>
      </w:tr>
      <w:tr w:rsidR="00000000" w14:paraId="54AFF428"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7E3A20B5" w14:textId="77777777" w:rsidR="00A77B3E" w:rsidRDefault="00A77B3E">
            <w:pPr>
              <w:keepLines/>
            </w:pPr>
            <w:r>
              <w:t># of Attachments</w:t>
            </w:r>
          </w:p>
        </w:tc>
        <w:tc>
          <w:tcPr>
            <w:tcW w:w="7360" w:type="dxa"/>
            <w:gridSpan w:val="3"/>
          </w:tcPr>
          <w:p w14:paraId="1705CDAC" w14:textId="77777777" w:rsidR="00A77B3E" w:rsidRDefault="00A77B3E">
            <w:pPr>
              <w:keepLines/>
            </w:pPr>
            <w:r>
              <w:rPr>
                <w:noProof/>
              </w:rPr>
              <w:t>0</w:t>
            </w:r>
          </w:p>
        </w:tc>
      </w:tr>
      <w:tr w:rsidR="00000000" w14:paraId="70F42DB9"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7D3696F7" w14:textId="77777777" w:rsidR="00A77B3E" w:rsidRDefault="00A77B3E">
            <w:pPr>
              <w:keepLines/>
            </w:pPr>
            <w:r>
              <w:t>Last Locked By</w:t>
            </w:r>
          </w:p>
        </w:tc>
        <w:tc>
          <w:tcPr>
            <w:tcW w:w="7360" w:type="dxa"/>
            <w:gridSpan w:val="3"/>
          </w:tcPr>
          <w:p w14:paraId="324A8C46" w14:textId="77777777" w:rsidR="00000000" w:rsidRDefault="00000000"/>
        </w:tc>
      </w:tr>
      <w:tr w:rsidR="00000000" w14:paraId="5CCFF4F1"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628AF94E" w14:textId="77777777" w:rsidR="00A77B3E" w:rsidRDefault="00A77B3E">
            <w:pPr>
              <w:keepLines/>
            </w:pPr>
            <w:r>
              <w:t>Modified By</w:t>
            </w:r>
          </w:p>
        </w:tc>
        <w:tc>
          <w:tcPr>
            <w:tcW w:w="7360" w:type="dxa"/>
            <w:gridSpan w:val="3"/>
          </w:tcPr>
          <w:p w14:paraId="088B2325" w14:textId="77777777" w:rsidR="00A77B3E" w:rsidRDefault="00A77B3E">
            <w:pPr>
              <w:keepLines/>
            </w:pPr>
            <w:r>
              <w:rPr>
                <w:noProof/>
              </w:rPr>
              <w:t>Anthony Su</w:t>
            </w:r>
          </w:p>
        </w:tc>
      </w:tr>
      <w:tr w:rsidR="00000000" w14:paraId="282D8E8E"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30F4ABBA" w14:textId="77777777" w:rsidR="00A77B3E" w:rsidRDefault="00A77B3E">
            <w:pPr>
              <w:keepLines/>
            </w:pPr>
            <w:r>
              <w:t>Validation Evidence</w:t>
            </w:r>
          </w:p>
        </w:tc>
        <w:tc>
          <w:tcPr>
            <w:tcW w:w="7360" w:type="dxa"/>
            <w:gridSpan w:val="3"/>
          </w:tcPr>
          <w:p w14:paraId="356CC0CF" w14:textId="77777777" w:rsidR="00A77B3E" w:rsidRDefault="00A77B3E">
            <w:pPr>
              <w:keepLines/>
            </w:pPr>
            <w:r>
              <w:rPr>
                <w:noProof/>
                <w:lang w:val="en-US" w:eastAsia="en-US" w:bidi="ar-SA"/>
              </w:rPr>
              <w:t xml:space="preserve">See rationale. The requirement was written according to guidelines in Appendix B of the Requirements Management Plan 946-3FG8-001 Rev A. </w:t>
            </w:r>
          </w:p>
        </w:tc>
      </w:tr>
      <w:tr w:rsidR="00000000" w14:paraId="7AFA3A42"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76C2B0C1" w14:textId="77777777" w:rsidR="00A77B3E" w:rsidRDefault="00A77B3E">
            <w:pPr>
              <w:keepLines/>
            </w:pPr>
            <w:r>
              <w:t>Robust Requirement</w:t>
            </w:r>
          </w:p>
        </w:tc>
        <w:tc>
          <w:tcPr>
            <w:tcW w:w="7360" w:type="dxa"/>
            <w:gridSpan w:val="3"/>
          </w:tcPr>
          <w:p w14:paraId="2603CDC8" w14:textId="77777777" w:rsidR="00A77B3E" w:rsidRDefault="00A77B3E">
            <w:pPr>
              <w:keepLines/>
            </w:pPr>
            <w:r>
              <w:rPr>
                <w:noProof/>
              </w:rPr>
              <w:t>Unassigned</w:t>
            </w:r>
          </w:p>
        </w:tc>
      </w:tr>
      <w:tr w:rsidR="00000000" w14:paraId="7F28DE84"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6C99F68D" w14:textId="77777777" w:rsidR="00A77B3E" w:rsidRDefault="00A77B3E">
            <w:pPr>
              <w:keepLines/>
            </w:pPr>
            <w:r>
              <w:t># of Upstream Relationships</w:t>
            </w:r>
          </w:p>
        </w:tc>
        <w:tc>
          <w:tcPr>
            <w:tcW w:w="7360" w:type="dxa"/>
            <w:gridSpan w:val="3"/>
          </w:tcPr>
          <w:p w14:paraId="699473BC" w14:textId="77777777" w:rsidR="00A77B3E" w:rsidRDefault="00A77B3E">
            <w:pPr>
              <w:keepLines/>
            </w:pPr>
            <w:r>
              <w:rPr>
                <w:noProof/>
              </w:rPr>
              <w:t>1</w:t>
            </w:r>
          </w:p>
        </w:tc>
      </w:tr>
      <w:tr w:rsidR="00000000" w14:paraId="67440411"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5DED6B62" w14:textId="77777777" w:rsidR="00A77B3E" w:rsidRDefault="00A77B3E">
            <w:pPr>
              <w:keepLines/>
            </w:pPr>
            <w:r>
              <w:t>Created Date</w:t>
            </w:r>
          </w:p>
        </w:tc>
        <w:tc>
          <w:tcPr>
            <w:tcW w:w="7360" w:type="dxa"/>
            <w:gridSpan w:val="3"/>
          </w:tcPr>
          <w:p w14:paraId="783D6B23" w14:textId="77777777" w:rsidR="00A77B3E" w:rsidRDefault="00A77B3E">
            <w:pPr>
              <w:keepLines/>
            </w:pPr>
            <w:r>
              <w:rPr>
                <w:noProof/>
              </w:rPr>
              <w:t>03/17/2025</w:t>
            </w:r>
          </w:p>
        </w:tc>
      </w:tr>
      <w:tr w:rsidR="00000000" w14:paraId="29472705"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375CDED0" w14:textId="77777777" w:rsidR="00A77B3E" w:rsidRDefault="00A77B3E">
            <w:pPr>
              <w:keepLines/>
            </w:pPr>
            <w:r>
              <w:t>Created By</w:t>
            </w:r>
          </w:p>
        </w:tc>
        <w:tc>
          <w:tcPr>
            <w:tcW w:w="7360" w:type="dxa"/>
            <w:gridSpan w:val="3"/>
          </w:tcPr>
          <w:p w14:paraId="00DC94DA" w14:textId="77777777" w:rsidR="00A77B3E" w:rsidRDefault="00A77B3E">
            <w:pPr>
              <w:keepLines/>
            </w:pPr>
            <w:r>
              <w:rPr>
                <w:noProof/>
              </w:rPr>
              <w:t>Anthony Su</w:t>
            </w:r>
          </w:p>
        </w:tc>
      </w:tr>
      <w:tr w:rsidR="00000000" w14:paraId="1C6EB0DF"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29B0AAA8" w14:textId="77777777" w:rsidR="00A77B3E" w:rsidRDefault="00A77B3E">
            <w:pPr>
              <w:keepLines/>
            </w:pPr>
            <w:r>
              <w:t>Item Path</w:t>
            </w:r>
          </w:p>
        </w:tc>
        <w:tc>
          <w:tcPr>
            <w:tcW w:w="7360" w:type="dxa"/>
            <w:gridSpan w:val="3"/>
          </w:tcPr>
          <w:p w14:paraId="798FCB14" w14:textId="77777777" w:rsidR="00000000" w:rsidRDefault="00000000"/>
        </w:tc>
      </w:tr>
      <w:tr w:rsidR="00000000" w14:paraId="26950C17"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5D841AC6" w14:textId="77777777" w:rsidR="00A77B3E" w:rsidRDefault="00A77B3E">
            <w:pPr>
              <w:keepLines/>
            </w:pPr>
            <w:r>
              <w:t># of Comments</w:t>
            </w:r>
          </w:p>
        </w:tc>
        <w:tc>
          <w:tcPr>
            <w:tcW w:w="7360" w:type="dxa"/>
            <w:gridSpan w:val="3"/>
          </w:tcPr>
          <w:p w14:paraId="30040DE0" w14:textId="77777777" w:rsidR="00A77B3E" w:rsidRDefault="00A77B3E">
            <w:pPr>
              <w:keepLines/>
            </w:pPr>
            <w:r>
              <w:rPr>
                <w:noProof/>
              </w:rPr>
              <w:t>0</w:t>
            </w:r>
          </w:p>
        </w:tc>
      </w:tr>
      <w:tr w:rsidR="00000000" w14:paraId="62BA0762"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3EFD8D4C" w14:textId="77777777" w:rsidR="00A77B3E" w:rsidRDefault="00A77B3E">
            <w:pPr>
              <w:keepLines/>
            </w:pPr>
            <w:r>
              <w:t>Current version</w:t>
            </w:r>
          </w:p>
        </w:tc>
        <w:tc>
          <w:tcPr>
            <w:tcW w:w="7360" w:type="dxa"/>
            <w:gridSpan w:val="3"/>
          </w:tcPr>
          <w:p w14:paraId="20226644" w14:textId="77777777" w:rsidR="00A77B3E" w:rsidRDefault="00A77B3E">
            <w:pPr>
              <w:keepLines/>
            </w:pPr>
            <w:r>
              <w:rPr>
                <w:noProof/>
              </w:rPr>
              <w:t>3</w:t>
            </w:r>
          </w:p>
        </w:tc>
      </w:tr>
      <w:tr w:rsidR="00000000" w14:paraId="72498FE1"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15BA1BC9" w14:textId="77777777" w:rsidR="00A77B3E" w:rsidRDefault="00A77B3E">
            <w:pPr>
              <w:keepLines/>
            </w:pPr>
            <w:r>
              <w:t># of Links</w:t>
            </w:r>
          </w:p>
        </w:tc>
        <w:tc>
          <w:tcPr>
            <w:tcW w:w="7360" w:type="dxa"/>
            <w:gridSpan w:val="3"/>
          </w:tcPr>
          <w:p w14:paraId="1FC8B80D" w14:textId="77777777" w:rsidR="00A77B3E" w:rsidRDefault="00A77B3E">
            <w:pPr>
              <w:keepLines/>
            </w:pPr>
            <w:r>
              <w:rPr>
                <w:noProof/>
              </w:rPr>
              <w:t>0</w:t>
            </w:r>
          </w:p>
        </w:tc>
      </w:tr>
    </w:tbl>
    <w:p w14:paraId="0B219DAF" w14:textId="77777777" w:rsidR="00A77B3E" w:rsidRDefault="00A77B3E">
      <w:pPr>
        <w:keepLines/>
      </w:pPr>
      <w:r>
        <w:t xml:space="preserve">Tags: </w:t>
      </w:r>
    </w:p>
    <w:p w14:paraId="23AAE844" w14:textId="77777777" w:rsidR="00A77B3E" w:rsidRDefault="00A77B3E">
      <w:pPr>
        <w:keepLines/>
      </w:pPr>
      <w:r>
        <w:t xml:space="preserve">Upstream Relationships: </w:t>
      </w:r>
    </w:p>
    <w:p w14:paraId="6E9D3A30" w14:textId="77777777" w:rsidR="00A77B3E" w:rsidRDefault="00A77B3E">
      <w:pPr>
        <w:keepLines/>
      </w:pPr>
      <w:r>
        <w:rPr>
          <w:noProof/>
        </w:rPr>
        <w:t>Tier 1 Boundary Scan Coverage</w:t>
      </w:r>
      <w:r>
        <w:t xml:space="preserve"> (</w:t>
      </w:r>
      <w:r>
        <w:rPr>
          <w:noProof/>
        </w:rPr>
        <w:t>Decagon_Boundary Scan</w:t>
      </w:r>
      <w:r>
        <w:t xml:space="preserve">) </w:t>
      </w:r>
      <w:r>
        <w:rPr>
          <w:noProof/>
        </w:rPr>
        <w:t>Traces</w:t>
      </w:r>
      <w:r>
        <w:t xml:space="preserve"> Is Suspect: </w:t>
      </w:r>
      <w:r>
        <w:rPr>
          <w:noProof/>
        </w:rPr>
        <w:t>No</w:t>
      </w:r>
      <w:r>
        <w:t xml:space="preserve"> Status: . Notes: </w:t>
      </w:r>
    </w:p>
    <w:p w14:paraId="20CE3A33" w14:textId="77777777" w:rsidR="00A77B3E" w:rsidRDefault="00A77B3E">
      <w:pPr>
        <w:keepLines/>
      </w:pPr>
      <w:r>
        <w:t xml:space="preserve">Relationships: </w:t>
      </w:r>
    </w:p>
    <w:p w14:paraId="229B8C9F" w14:textId="77777777" w:rsidR="00A77B3E" w:rsidRDefault="00A77B3E">
      <w:pPr>
        <w:keepLines/>
      </w:pPr>
      <w:r>
        <w:t xml:space="preserve">Synchronized Items: </w:t>
      </w:r>
    </w:p>
    <w:p w14:paraId="446E7E49" w14:textId="77777777" w:rsidR="00A77B3E" w:rsidRDefault="00A77B3E">
      <w:pPr>
        <w:keepLines/>
      </w:pPr>
      <w:r>
        <w:t xml:space="preserve">Comments: </w:t>
      </w:r>
    </w:p>
    <w:p w14:paraId="5DEF9E25" w14:textId="77777777" w:rsidR="00A77B3E" w:rsidRDefault="00A77B3E">
      <w:pPr>
        <w:keepLines/>
      </w:pPr>
      <w:r>
        <w:t xml:space="preserve">Versions: </w:t>
      </w:r>
    </w:p>
    <w:p w14:paraId="4C92D34C" w14:textId="77777777" w:rsidR="00A77B3E" w:rsidRDefault="00A77B3E">
      <w:pPr>
        <w:keepLines/>
      </w:pPr>
      <w:r>
        <w:t>#</w:t>
      </w:r>
      <w:r>
        <w:rPr>
          <w:noProof/>
        </w:rPr>
        <w:t>3</w:t>
      </w:r>
      <w:r>
        <w:t xml:space="preserve">: </w:t>
      </w:r>
      <w:r>
        <w:rPr>
          <w:noProof/>
        </w:rPr>
        <w:t>03/20/2025</w:t>
      </w:r>
      <w:r>
        <w:t xml:space="preserve"> - </w:t>
      </w:r>
      <w:r>
        <w:rPr>
          <w:noProof/>
        </w:rPr>
        <w:t>"Status" changed from "Draft" to "Ready For Review"</w:t>
      </w:r>
      <w:r>
        <w:t xml:space="preserve"> - . Baselines: </w:t>
      </w:r>
      <w:r>
        <w:rPr>
          <w:noProof/>
        </w:rPr>
        <w:t>Review Decagon SyRR Jama Review v4, Review Decagon SyRR Jama Review v9, Review Decagon SyRR Jama Review v3, Review Decagon SyRR Jama Review v14, Review Decagon SyRR Jama Review v7, Review Decagon SyRR Jama Review v10, B1 - Project Decagon Post SyRR - 07/11/2025, Review Decagon SyRR Jama Review v8, Review Decagon SyRR Jama Review v2, Review Decagon SyRR Jama Review v5, Review Decagon SyRR Jama Review v6, Review Decagon SyRR Jama Review v13, Review Decagon SyRR Jama Review v12, Review Decagon SyRR Jama Review v11, Review Decagon SyRR Jama Review v1,</w:t>
      </w:r>
    </w:p>
    <w:p w14:paraId="37C0ECFE" w14:textId="77777777" w:rsidR="00A77B3E" w:rsidRDefault="00A77B3E">
      <w:pPr>
        <w:keepLines/>
      </w:pPr>
      <w:r>
        <w:t>#</w:t>
      </w:r>
      <w:r>
        <w:rPr>
          <w:noProof/>
        </w:rPr>
        <w:t>2</w:t>
      </w:r>
      <w:r>
        <w:t xml:space="preserve">: </w:t>
      </w:r>
      <w:r>
        <w:rPr>
          <w:noProof/>
        </w:rPr>
        <w:t>03/19/2025</w:t>
      </w:r>
      <w:r>
        <w:t xml:space="preserve"> - </w:t>
      </w:r>
      <w:r>
        <w:rPr>
          <w:noProof/>
        </w:rPr>
        <w:t>"Requirement Description" changed</w:t>
      </w:r>
      <w:r>
        <w:t xml:space="preserve"> - . Baselines: </w:t>
      </w:r>
    </w:p>
    <w:p w14:paraId="7F5092B4" w14:textId="77777777" w:rsidR="00A77B3E" w:rsidRDefault="00A77B3E">
      <w:pPr>
        <w:keepLines/>
      </w:pPr>
      <w:r>
        <w:t>#</w:t>
      </w:r>
      <w:r>
        <w:rPr>
          <w:noProof/>
        </w:rPr>
        <w:t>1</w:t>
      </w:r>
      <w:r>
        <w:t xml:space="preserve">: </w:t>
      </w:r>
      <w:r>
        <w:rPr>
          <w:noProof/>
        </w:rPr>
        <w:t>03/17/2025</w:t>
      </w:r>
      <w:r>
        <w:t xml:space="preserve"> - </w:t>
      </w:r>
      <w:r>
        <w:rPr>
          <w:noProof/>
        </w:rPr>
        <w:t>Initial creation</w:t>
      </w:r>
      <w:r>
        <w:t xml:space="preserve"> - . Baselines: </w:t>
      </w:r>
    </w:p>
    <w:bookmarkStart w:id="46" w:name="DECAGON-REQ_RC-66_1"/>
    <w:p w14:paraId="5118F9B4" w14:textId="77777777" w:rsidR="00A77B3E" w:rsidRDefault="00A77B3E">
      <w:pPr>
        <w:pStyle w:val="Heading3"/>
        <w:keepLines/>
      </w:pPr>
      <w:r>
        <w:rPr>
          <w:noProof/>
        </w:rPr>
        <w:fldChar w:fldCharType="begin"/>
      </w:r>
      <w:r>
        <w:rPr>
          <w:noProof/>
        </w:rPr>
        <w:instrText xml:space="preserve"> HYPERLINK "https://jama02.rockwellcollins.com/contour/perspective.req?projectId=636&amp;docId=18747353" </w:instrText>
      </w:r>
      <w:r>
        <w:rPr>
          <w:noProof/>
        </w:rPr>
      </w:r>
      <w:r>
        <w:rPr>
          <w:noProof/>
        </w:rPr>
        <w:fldChar w:fldCharType="separate"/>
      </w:r>
      <w:r>
        <w:rPr>
          <w:noProof/>
        </w:rPr>
        <w:t>DECAGON-REQ_RC-66</w:t>
      </w:r>
      <w:r>
        <w:rPr>
          <w:noProof/>
        </w:rPr>
        <w:fldChar w:fldCharType="end"/>
      </w:r>
      <w:bookmarkEnd w:id="46"/>
      <w:r>
        <w:t xml:space="preserve"> </w:t>
      </w:r>
      <w:bookmarkStart w:id="47" w:name="DECAGON-REQ_RC-66_0_0"/>
      <w:r>
        <w:rPr>
          <w:noProof/>
        </w:rPr>
        <w:t>I/O Discrete Control</w:t>
      </w:r>
      <w:bookmarkEnd w:id="47"/>
    </w:p>
    <w:p w14:paraId="46304109" w14:textId="77777777" w:rsidR="00A77B3E" w:rsidRDefault="00A77B3E">
      <w:pPr>
        <w:keepLines/>
        <w:rPr>
          <w:noProof/>
          <w:lang w:val="en-US" w:eastAsia="en-US" w:bidi="ar-SA"/>
        </w:rPr>
      </w:pPr>
      <w:r>
        <w:rPr>
          <w:noProof/>
          <w:lang w:val="en-US" w:eastAsia="en-US" w:bidi="ar-SA"/>
        </w:rPr>
        <w:t>The Boundary Scan Test System shall</w:t>
      </w:r>
      <w:r>
        <w:rPr>
          <w:b/>
          <w:bCs/>
          <w:noProof/>
          <w:lang w:val="en-US" w:eastAsia="en-US" w:bidi="ar-SA"/>
        </w:rPr>
        <w:t> </w:t>
      </w:r>
      <w:r>
        <w:rPr>
          <w:noProof/>
          <w:lang w:val="en-US" w:eastAsia="en-US" w:bidi="ar-SA"/>
        </w:rPr>
        <w:t>be capable of driving the following signals to high and low logic levels:</w:t>
      </w:r>
    </w:p>
    <w:tbl>
      <w:tblPr>
        <w:tblW w:w="9570" w:type="dxa"/>
        <w:tblInd w:w="30" w:type="dxa"/>
        <w:tblBorders>
          <w:top w:val="outset" w:sz="6" w:space="0" w:color="808080"/>
          <w:left w:val="outset" w:sz="6" w:space="0" w:color="808080"/>
          <w:bottom w:val="outset" w:sz="6" w:space="0" w:color="808080"/>
          <w:right w:val="outset" w:sz="6" w:space="0" w:color="808080"/>
          <w:insideH w:val="nil"/>
          <w:insideV w:val="nil"/>
        </w:tblBorders>
        <w:tblCellMar>
          <w:top w:w="15" w:type="dxa"/>
          <w:left w:w="15" w:type="dxa"/>
          <w:bottom w:w="15" w:type="dxa"/>
          <w:right w:w="15" w:type="dxa"/>
        </w:tblCellMar>
        <w:tblLook w:val="04A0" w:firstRow="1" w:lastRow="0" w:firstColumn="1" w:lastColumn="0" w:noHBand="0" w:noVBand="1"/>
      </w:tblPr>
      <w:tblGrid>
        <w:gridCol w:w="3611"/>
        <w:gridCol w:w="3679"/>
        <w:gridCol w:w="2280"/>
      </w:tblGrid>
      <w:tr w:rsidR="00000000" w14:paraId="0B5E4072" w14:textId="77777777">
        <w:tc>
          <w:tcPr>
            <w:tcW w:w="0" w:type="auto"/>
            <w:tcBorders>
              <w:top w:val="outset" w:sz="6" w:space="0" w:color="808080"/>
              <w:left w:val="outset" w:sz="6" w:space="0" w:color="808080"/>
              <w:bottom w:val="outset" w:sz="6" w:space="0" w:color="808080"/>
              <w:right w:val="outset" w:sz="6" w:space="0" w:color="808080"/>
            </w:tcBorders>
            <w:tcMar>
              <w:top w:w="15" w:type="dxa"/>
              <w:left w:w="22" w:type="dxa"/>
              <w:bottom w:w="15" w:type="dxa"/>
              <w:right w:w="22" w:type="dxa"/>
            </w:tcMar>
            <w:vAlign w:val="center"/>
            <w:hideMark/>
          </w:tcPr>
          <w:p w14:paraId="443BDD85" w14:textId="77777777" w:rsidR="00A77B3E" w:rsidRDefault="00A77B3E">
            <w:pPr>
              <w:keepLines/>
              <w:rPr>
                <w:noProof/>
                <w:lang w:val="en-US" w:eastAsia="en-US" w:bidi="ar-SA"/>
              </w:rPr>
            </w:pPr>
            <w:r>
              <w:rPr>
                <w:b/>
                <w:bCs/>
                <w:noProof/>
                <w:lang w:val="en-US" w:eastAsia="en-US" w:bidi="ar-SA"/>
              </w:rPr>
              <w:t>Signal Name</w:t>
            </w:r>
          </w:p>
        </w:tc>
        <w:tc>
          <w:tcPr>
            <w:tcW w:w="0" w:type="auto"/>
            <w:tcBorders>
              <w:top w:val="outset" w:sz="6" w:space="0" w:color="808080"/>
              <w:left w:val="outset" w:sz="6" w:space="0" w:color="808080"/>
              <w:bottom w:val="outset" w:sz="6" w:space="0" w:color="808080"/>
              <w:right w:val="outset" w:sz="6" w:space="0" w:color="808080"/>
            </w:tcBorders>
            <w:tcMar>
              <w:top w:w="15" w:type="dxa"/>
              <w:left w:w="22" w:type="dxa"/>
              <w:bottom w:w="15" w:type="dxa"/>
              <w:right w:w="22" w:type="dxa"/>
            </w:tcMar>
            <w:vAlign w:val="center"/>
            <w:hideMark/>
          </w:tcPr>
          <w:p w14:paraId="47AE1CB2" w14:textId="77777777" w:rsidR="00A77B3E" w:rsidRDefault="00A77B3E">
            <w:pPr>
              <w:keepLines/>
              <w:rPr>
                <w:noProof/>
                <w:lang w:val="en-US" w:eastAsia="en-US" w:bidi="ar-SA"/>
              </w:rPr>
            </w:pPr>
            <w:r>
              <w:rPr>
                <w:b/>
                <w:bCs/>
                <w:noProof/>
                <w:lang w:val="en-US" w:eastAsia="en-US" w:bidi="ar-SA"/>
              </w:rPr>
              <w:t>UUT Pin Designator</w:t>
            </w:r>
          </w:p>
        </w:tc>
        <w:tc>
          <w:tcPr>
            <w:tcW w:w="2280" w:type="dxa"/>
            <w:tcBorders>
              <w:top w:val="outset" w:sz="6" w:space="0" w:color="808080"/>
              <w:left w:val="outset" w:sz="6" w:space="0" w:color="808080"/>
              <w:bottom w:val="outset" w:sz="6" w:space="0" w:color="808080"/>
              <w:right w:val="outset" w:sz="6" w:space="0" w:color="808080"/>
            </w:tcBorders>
            <w:tcMar>
              <w:top w:w="15" w:type="dxa"/>
              <w:left w:w="22" w:type="dxa"/>
              <w:bottom w:w="15" w:type="dxa"/>
              <w:right w:w="22" w:type="dxa"/>
            </w:tcMar>
            <w:vAlign w:val="center"/>
            <w:hideMark/>
          </w:tcPr>
          <w:p w14:paraId="7D8FA949" w14:textId="77777777" w:rsidR="00A77B3E" w:rsidRDefault="00A77B3E">
            <w:pPr>
              <w:keepLines/>
              <w:rPr>
                <w:noProof/>
                <w:lang w:val="en-US" w:eastAsia="en-US" w:bidi="ar-SA"/>
              </w:rPr>
            </w:pPr>
            <w:r>
              <w:rPr>
                <w:b/>
                <w:bCs/>
                <w:noProof/>
                <w:lang w:val="en-US" w:eastAsia="en-US" w:bidi="ar-SA"/>
              </w:rPr>
              <w:t>Voltage Levels</w:t>
            </w:r>
          </w:p>
        </w:tc>
      </w:tr>
      <w:tr w:rsidR="00000000" w14:paraId="71531D23" w14:textId="77777777">
        <w:tc>
          <w:tcPr>
            <w:tcW w:w="0" w:type="auto"/>
            <w:tcBorders>
              <w:top w:val="outset" w:sz="6" w:space="0" w:color="808080"/>
              <w:left w:val="outset" w:sz="6" w:space="0" w:color="808080"/>
              <w:bottom w:val="outset" w:sz="6" w:space="0" w:color="808080"/>
              <w:right w:val="outset" w:sz="6" w:space="0" w:color="808080"/>
            </w:tcBorders>
            <w:tcMar>
              <w:top w:w="15" w:type="dxa"/>
              <w:left w:w="22" w:type="dxa"/>
              <w:bottom w:w="15" w:type="dxa"/>
              <w:right w:w="22" w:type="dxa"/>
            </w:tcMar>
            <w:vAlign w:val="center"/>
            <w:hideMark/>
          </w:tcPr>
          <w:p w14:paraId="39DB10AF" w14:textId="77777777" w:rsidR="00A77B3E" w:rsidRDefault="00A77B3E">
            <w:pPr>
              <w:keepLines/>
              <w:rPr>
                <w:noProof/>
                <w:lang w:val="en-US" w:eastAsia="en-US" w:bidi="ar-SA"/>
              </w:rPr>
            </w:pPr>
            <w:r>
              <w:rPr>
                <w:noProof/>
                <w:lang w:val="en-US" w:eastAsia="en-US" w:bidi="ar-SA"/>
              </w:rPr>
              <w:t>JTAG_PROG_EN_L</w:t>
            </w:r>
          </w:p>
        </w:tc>
        <w:tc>
          <w:tcPr>
            <w:tcW w:w="0" w:type="auto"/>
            <w:tcBorders>
              <w:top w:val="outset" w:sz="6" w:space="0" w:color="808080"/>
              <w:left w:val="outset" w:sz="6" w:space="0" w:color="808080"/>
              <w:bottom w:val="outset" w:sz="6" w:space="0" w:color="808080"/>
              <w:right w:val="outset" w:sz="6" w:space="0" w:color="808080"/>
            </w:tcBorders>
            <w:tcMar>
              <w:top w:w="15" w:type="dxa"/>
              <w:left w:w="22" w:type="dxa"/>
              <w:bottom w:w="15" w:type="dxa"/>
              <w:right w:w="22" w:type="dxa"/>
            </w:tcMar>
            <w:vAlign w:val="center"/>
            <w:hideMark/>
          </w:tcPr>
          <w:p w14:paraId="241BD70D" w14:textId="77777777" w:rsidR="00A77B3E" w:rsidRDefault="00A77B3E">
            <w:pPr>
              <w:keepLines/>
              <w:rPr>
                <w:noProof/>
                <w:lang w:val="en-US" w:eastAsia="en-US" w:bidi="ar-SA"/>
              </w:rPr>
            </w:pPr>
            <w:r>
              <w:rPr>
                <w:noProof/>
                <w:lang w:val="en-US" w:eastAsia="en-US" w:bidi="ar-SA"/>
              </w:rPr>
              <w:t>P6-28</w:t>
            </w:r>
          </w:p>
        </w:tc>
        <w:tc>
          <w:tcPr>
            <w:tcW w:w="2280" w:type="dxa"/>
            <w:tcBorders>
              <w:top w:val="outset" w:sz="6" w:space="0" w:color="808080"/>
              <w:left w:val="outset" w:sz="6" w:space="0" w:color="808080"/>
              <w:bottom w:val="outset" w:sz="6" w:space="0" w:color="808080"/>
              <w:right w:val="outset" w:sz="6" w:space="0" w:color="808080"/>
            </w:tcBorders>
            <w:tcMar>
              <w:top w:w="15" w:type="dxa"/>
              <w:left w:w="22" w:type="dxa"/>
              <w:bottom w:w="15" w:type="dxa"/>
              <w:right w:w="22" w:type="dxa"/>
            </w:tcMar>
            <w:vAlign w:val="center"/>
            <w:hideMark/>
          </w:tcPr>
          <w:p w14:paraId="5B15E084" w14:textId="77777777" w:rsidR="00A77B3E" w:rsidRDefault="00A77B3E">
            <w:pPr>
              <w:keepLines/>
              <w:rPr>
                <w:noProof/>
                <w:lang w:val="en-US" w:eastAsia="en-US" w:bidi="ar-SA"/>
              </w:rPr>
            </w:pPr>
            <w:r>
              <w:rPr>
                <w:noProof/>
                <w:lang w:val="en-US" w:eastAsia="en-US" w:bidi="ar-SA"/>
              </w:rPr>
              <w:t>0, 3.3VDC</w:t>
            </w:r>
          </w:p>
        </w:tc>
      </w:tr>
    </w:tbl>
    <w:p w14:paraId="1C91CB37" w14:textId="77777777" w:rsidR="00A77B3E" w:rsidRDefault="00A77B3E">
      <w:pPr>
        <w:keepLines/>
        <w:rPr>
          <w:noProof/>
          <w:lang w:val="en-US" w:eastAsia="en-US" w:bidi="ar-SA"/>
        </w:rPr>
      </w:pPr>
      <w:r>
        <w:rPr>
          <w:noProof/>
          <w:lang w:val="en-US" w:eastAsia="en-US" w:bidi="ar-SA"/>
        </w:rPr>
        <w:t>NOTE:</w:t>
      </w:r>
    </w:p>
    <w:p w14:paraId="202DCE6E" w14:textId="77777777" w:rsidR="00A77B3E" w:rsidRDefault="00A77B3E">
      <w:pPr>
        <w:keepLines/>
        <w:numPr>
          <w:ilvl w:val="0"/>
          <w:numId w:val="4"/>
        </w:numPr>
        <w:rPr>
          <w:noProof/>
          <w:lang w:val="en-US" w:eastAsia="en-US" w:bidi="ar-SA"/>
        </w:rPr>
      </w:pPr>
      <w:r>
        <w:rPr>
          <w:noProof/>
          <w:lang w:val="en-US" w:eastAsia="en-US" w:bidi="ar-SA"/>
        </w:rPr>
        <w:t>Signal Name, pin designator and voltage level columns should be populated. In most cases, the voltage levels will be 0 and 3.3V, but that is not always the case.</w:t>
      </w:r>
    </w:p>
    <w:tbl>
      <w:tblPr>
        <w:tblW w:w="5000" w:type="pct"/>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2046"/>
        <w:gridCol w:w="7530"/>
      </w:tblGrid>
      <w:tr w:rsidR="00000000" w14:paraId="3C9966FE" w14:textId="77777777">
        <w:tc>
          <w:tcPr>
            <w:tcW w:w="2000" w:type="dxa"/>
          </w:tcPr>
          <w:p w14:paraId="18551673" w14:textId="77777777" w:rsidR="00A77B3E" w:rsidRDefault="00A77B3E">
            <w:pPr>
              <w:keepLines/>
            </w:pPr>
            <w:r>
              <w:t># of Downstream Relationships</w:t>
            </w:r>
          </w:p>
        </w:tc>
        <w:tc>
          <w:tcPr>
            <w:tcW w:w="7360" w:type="dxa"/>
          </w:tcPr>
          <w:p w14:paraId="134AEE01" w14:textId="77777777" w:rsidR="00A77B3E" w:rsidRDefault="00A77B3E">
            <w:pPr>
              <w:keepLines/>
            </w:pPr>
            <w:r>
              <w:rPr>
                <w:noProof/>
              </w:rPr>
              <w:t>0</w:t>
            </w:r>
          </w:p>
        </w:tc>
      </w:tr>
      <w:tr w:rsidR="00000000" w14:paraId="28DD9175" w14:textId="77777777">
        <w:tc>
          <w:tcPr>
            <w:tcW w:w="2000" w:type="dxa"/>
          </w:tcPr>
          <w:p w14:paraId="6410F4D0" w14:textId="77777777" w:rsidR="00A77B3E" w:rsidRDefault="00A77B3E">
            <w:pPr>
              <w:keepLines/>
            </w:pPr>
            <w:r>
              <w:t>Connected Users</w:t>
            </w:r>
          </w:p>
        </w:tc>
        <w:tc>
          <w:tcPr>
            <w:tcW w:w="7360" w:type="dxa"/>
          </w:tcPr>
          <w:p w14:paraId="798CC7E5" w14:textId="77777777" w:rsidR="00A77B3E" w:rsidRDefault="00A77B3E">
            <w:pPr>
              <w:keepLines/>
            </w:pPr>
            <w:r>
              <w:rPr>
                <w:noProof/>
              </w:rPr>
              <w:t>1</w:t>
            </w:r>
          </w:p>
        </w:tc>
      </w:tr>
      <w:tr w:rsidR="00000000" w14:paraId="74AFDDDB" w14:textId="77777777">
        <w:tc>
          <w:tcPr>
            <w:tcW w:w="2000" w:type="dxa"/>
          </w:tcPr>
          <w:p w14:paraId="5721F352" w14:textId="77777777" w:rsidR="00A77B3E" w:rsidRDefault="00A77B3E">
            <w:pPr>
              <w:keepLines/>
            </w:pPr>
            <w:r>
              <w:lastRenderedPageBreak/>
              <w:t>Verification Method/s</w:t>
            </w:r>
          </w:p>
        </w:tc>
        <w:tc>
          <w:tcPr>
            <w:tcW w:w="7360" w:type="dxa"/>
          </w:tcPr>
          <w:p w14:paraId="4C806502" w14:textId="77777777" w:rsidR="00A77B3E" w:rsidRDefault="00A77B3E">
            <w:pPr>
              <w:keepLines/>
            </w:pPr>
            <w:r>
              <w:rPr>
                <w:noProof/>
              </w:rPr>
              <w:t>Demonstration</w:t>
            </w:r>
          </w:p>
        </w:tc>
      </w:tr>
      <w:tr w:rsidR="00000000" w14:paraId="0B98CA36" w14:textId="77777777">
        <w:tc>
          <w:tcPr>
            <w:tcW w:w="2000" w:type="dxa"/>
          </w:tcPr>
          <w:p w14:paraId="19DF1C7D" w14:textId="77777777" w:rsidR="00A77B3E" w:rsidRDefault="00A77B3E">
            <w:pPr>
              <w:keepLines/>
            </w:pPr>
            <w:r>
              <w:t>Release</w:t>
            </w:r>
          </w:p>
        </w:tc>
        <w:tc>
          <w:tcPr>
            <w:tcW w:w="7360" w:type="dxa"/>
          </w:tcPr>
          <w:p w14:paraId="1F5499B0" w14:textId="77777777" w:rsidR="00000000" w:rsidRDefault="00000000"/>
        </w:tc>
      </w:tr>
      <w:tr w:rsidR="00000000" w14:paraId="6A8AA11E" w14:textId="77777777">
        <w:tc>
          <w:tcPr>
            <w:tcW w:w="2000" w:type="dxa"/>
          </w:tcPr>
          <w:p w14:paraId="7F9221DA" w14:textId="77777777" w:rsidR="00A77B3E" w:rsidRDefault="00A77B3E">
            <w:pPr>
              <w:keepLines/>
            </w:pPr>
            <w:r>
              <w:t>Project Defined</w:t>
            </w:r>
          </w:p>
        </w:tc>
        <w:tc>
          <w:tcPr>
            <w:tcW w:w="7360" w:type="dxa"/>
          </w:tcPr>
          <w:p w14:paraId="242996CB" w14:textId="77777777" w:rsidR="00000000" w:rsidRDefault="00000000"/>
        </w:tc>
      </w:tr>
      <w:tr w:rsidR="00000000" w14:paraId="23322042" w14:textId="77777777">
        <w:tc>
          <w:tcPr>
            <w:tcW w:w="2000" w:type="dxa"/>
          </w:tcPr>
          <w:p w14:paraId="6353DEA7" w14:textId="77777777" w:rsidR="00A77B3E" w:rsidRDefault="00A77B3E">
            <w:pPr>
              <w:keepLines/>
            </w:pPr>
            <w:r>
              <w:t>Project</w:t>
            </w:r>
          </w:p>
        </w:tc>
        <w:tc>
          <w:tcPr>
            <w:tcW w:w="7360" w:type="dxa"/>
          </w:tcPr>
          <w:p w14:paraId="239195F2" w14:textId="77777777" w:rsidR="00A77B3E" w:rsidRDefault="00A77B3E">
            <w:pPr>
              <w:keepLines/>
            </w:pPr>
            <w:r>
              <w:rPr>
                <w:noProof/>
              </w:rPr>
              <w:t>Decagon_Boundary Scan</w:t>
            </w:r>
          </w:p>
        </w:tc>
      </w:tr>
      <w:tr w:rsidR="00000000" w14:paraId="4DEEBAD8" w14:textId="77777777">
        <w:tc>
          <w:tcPr>
            <w:tcW w:w="2000" w:type="dxa"/>
          </w:tcPr>
          <w:p w14:paraId="550C586B" w14:textId="77777777" w:rsidR="00A77B3E" w:rsidRDefault="00A77B3E">
            <w:pPr>
              <w:keepLines/>
            </w:pPr>
            <w:r>
              <w:t>Relationship Status</w:t>
            </w:r>
          </w:p>
        </w:tc>
        <w:tc>
          <w:tcPr>
            <w:tcW w:w="7360" w:type="dxa"/>
          </w:tcPr>
          <w:p w14:paraId="55A8F5E8" w14:textId="77777777" w:rsidR="00000000" w:rsidRDefault="00000000"/>
        </w:tc>
      </w:tr>
      <w:tr w:rsidR="00000000" w14:paraId="26FF7A3B" w14:textId="77777777">
        <w:tc>
          <w:tcPr>
            <w:tcW w:w="2000" w:type="dxa"/>
          </w:tcPr>
          <w:p w14:paraId="5A82CA15" w14:textId="77777777" w:rsidR="00A77B3E" w:rsidRDefault="00A77B3E">
            <w:pPr>
              <w:keepLines/>
            </w:pPr>
            <w:r>
              <w:t>DOORS Relationship</w:t>
            </w:r>
          </w:p>
        </w:tc>
        <w:tc>
          <w:tcPr>
            <w:tcW w:w="7360" w:type="dxa"/>
          </w:tcPr>
          <w:p w14:paraId="668F6AC2" w14:textId="77777777" w:rsidR="00000000" w:rsidRDefault="00000000"/>
        </w:tc>
      </w:tr>
      <w:tr w:rsidR="00000000" w14:paraId="6C827B6B" w14:textId="77777777">
        <w:tc>
          <w:tcPr>
            <w:tcW w:w="2000" w:type="dxa"/>
          </w:tcPr>
          <w:p w14:paraId="3200F689" w14:textId="77777777" w:rsidR="00A77B3E" w:rsidRDefault="00A77B3E">
            <w:pPr>
              <w:keepLines/>
            </w:pPr>
            <w:r>
              <w:t>Version</w:t>
            </w:r>
          </w:p>
        </w:tc>
        <w:tc>
          <w:tcPr>
            <w:tcW w:w="7360" w:type="dxa"/>
          </w:tcPr>
          <w:p w14:paraId="69FEBC16" w14:textId="77777777" w:rsidR="00A77B3E" w:rsidRDefault="00A77B3E">
            <w:pPr>
              <w:keepLines/>
            </w:pPr>
            <w:r>
              <w:rPr>
                <w:noProof/>
              </w:rPr>
              <w:t>5</w:t>
            </w:r>
          </w:p>
        </w:tc>
      </w:tr>
      <w:tr w:rsidR="00000000" w14:paraId="5264B674" w14:textId="77777777">
        <w:tc>
          <w:tcPr>
            <w:tcW w:w="2000" w:type="dxa"/>
          </w:tcPr>
          <w:p w14:paraId="64C5B97F" w14:textId="77777777" w:rsidR="00A77B3E" w:rsidRDefault="00A77B3E">
            <w:pPr>
              <w:keepLines/>
            </w:pPr>
            <w:r>
              <w:t>Last Activity Date</w:t>
            </w:r>
          </w:p>
        </w:tc>
        <w:tc>
          <w:tcPr>
            <w:tcW w:w="7360" w:type="dxa"/>
          </w:tcPr>
          <w:p w14:paraId="106A2045" w14:textId="77777777" w:rsidR="00A77B3E" w:rsidRDefault="00A77B3E">
            <w:pPr>
              <w:keepLines/>
            </w:pPr>
            <w:r>
              <w:rPr>
                <w:noProof/>
              </w:rPr>
              <w:t>2025-03-20 21:34:00.0</w:t>
            </w:r>
          </w:p>
        </w:tc>
      </w:tr>
      <w:tr w:rsidR="00000000" w14:paraId="3857F88E" w14:textId="77777777">
        <w:tc>
          <w:tcPr>
            <w:tcW w:w="2000" w:type="dxa"/>
          </w:tcPr>
          <w:p w14:paraId="7CB8739A" w14:textId="77777777" w:rsidR="00A77B3E" w:rsidRDefault="00A77B3E">
            <w:pPr>
              <w:keepLines/>
            </w:pPr>
            <w:r>
              <w:t>Upstream Cross Instance Relationships</w:t>
            </w:r>
          </w:p>
        </w:tc>
        <w:tc>
          <w:tcPr>
            <w:tcW w:w="7360" w:type="dxa"/>
          </w:tcPr>
          <w:p w14:paraId="4B37D7A0" w14:textId="77777777" w:rsidR="00000000" w:rsidRDefault="00000000"/>
        </w:tc>
      </w:tr>
      <w:tr w:rsidR="00000000" w14:paraId="5252F861" w14:textId="77777777">
        <w:tc>
          <w:tcPr>
            <w:tcW w:w="2000" w:type="dxa"/>
          </w:tcPr>
          <w:p w14:paraId="21E73ADA" w14:textId="77777777" w:rsidR="00A77B3E" w:rsidRDefault="00A77B3E">
            <w:pPr>
              <w:keepLines/>
            </w:pPr>
            <w:r>
              <w:t>Validation Method/s</w:t>
            </w:r>
          </w:p>
        </w:tc>
        <w:tc>
          <w:tcPr>
            <w:tcW w:w="7360" w:type="dxa"/>
          </w:tcPr>
          <w:p w14:paraId="3EC979D0" w14:textId="77777777" w:rsidR="00000000" w:rsidRDefault="00000000"/>
        </w:tc>
      </w:tr>
      <w:tr w:rsidR="00000000" w14:paraId="23452224" w14:textId="77777777">
        <w:tc>
          <w:tcPr>
            <w:tcW w:w="2000" w:type="dxa"/>
          </w:tcPr>
          <w:p w14:paraId="540F7695" w14:textId="77777777" w:rsidR="00A77B3E" w:rsidRDefault="00A77B3E">
            <w:pPr>
              <w:keepLines/>
            </w:pPr>
            <w:r>
              <w:t>API ID</w:t>
            </w:r>
          </w:p>
        </w:tc>
        <w:tc>
          <w:tcPr>
            <w:tcW w:w="7360" w:type="dxa"/>
          </w:tcPr>
          <w:p w14:paraId="704507B2" w14:textId="77777777" w:rsidR="00A77B3E" w:rsidRDefault="00A77B3E">
            <w:pPr>
              <w:keepLines/>
            </w:pPr>
            <w:r>
              <w:rPr>
                <w:noProof/>
              </w:rPr>
              <w:t>18747353</w:t>
            </w:r>
          </w:p>
        </w:tc>
      </w:tr>
      <w:tr w:rsidR="00000000" w14:paraId="3FFA5206" w14:textId="77777777">
        <w:tc>
          <w:tcPr>
            <w:tcW w:w="2000" w:type="dxa"/>
          </w:tcPr>
          <w:p w14:paraId="2E3B76E7" w14:textId="77777777" w:rsidR="00A77B3E" w:rsidRDefault="00A77B3E">
            <w:pPr>
              <w:keepLines/>
            </w:pPr>
            <w:r>
              <w:t>Locked</w:t>
            </w:r>
          </w:p>
        </w:tc>
        <w:tc>
          <w:tcPr>
            <w:tcW w:w="7360" w:type="dxa"/>
          </w:tcPr>
          <w:p w14:paraId="3A4D3BC2" w14:textId="77777777" w:rsidR="00A77B3E" w:rsidRDefault="00A77B3E">
            <w:pPr>
              <w:keepLines/>
            </w:pPr>
            <w:r>
              <w:rPr>
                <w:noProof/>
              </w:rPr>
              <w:t>false</w:t>
            </w:r>
          </w:p>
        </w:tc>
      </w:tr>
      <w:tr w:rsidR="00000000" w14:paraId="2434730B" w14:textId="77777777">
        <w:tc>
          <w:tcPr>
            <w:tcW w:w="2000" w:type="dxa"/>
          </w:tcPr>
          <w:p w14:paraId="01299423" w14:textId="77777777" w:rsidR="00A77B3E" w:rsidRDefault="00A77B3E">
            <w:pPr>
              <w:keepLines/>
            </w:pPr>
            <w:r>
              <w:t>Derived Requirement</w:t>
            </w:r>
          </w:p>
        </w:tc>
        <w:tc>
          <w:tcPr>
            <w:tcW w:w="7360" w:type="dxa"/>
          </w:tcPr>
          <w:p w14:paraId="3324C208" w14:textId="77777777" w:rsidR="00A77B3E" w:rsidRDefault="00A77B3E">
            <w:pPr>
              <w:keepLines/>
            </w:pPr>
            <w:r>
              <w:rPr>
                <w:noProof/>
              </w:rPr>
              <w:t>Yes</w:t>
            </w:r>
          </w:p>
        </w:tc>
      </w:tr>
      <w:tr w:rsidR="00000000" w14:paraId="53B82E38" w14:textId="77777777">
        <w:tc>
          <w:tcPr>
            <w:tcW w:w="2000" w:type="dxa"/>
          </w:tcPr>
          <w:p w14:paraId="0B2E2C94" w14:textId="77777777" w:rsidR="00A77B3E" w:rsidRDefault="00A77B3E">
            <w:pPr>
              <w:keepLines/>
            </w:pPr>
            <w:r>
              <w:t>Security Requirement</w:t>
            </w:r>
          </w:p>
        </w:tc>
        <w:tc>
          <w:tcPr>
            <w:tcW w:w="7360" w:type="dxa"/>
          </w:tcPr>
          <w:p w14:paraId="0570CEBF" w14:textId="77777777" w:rsidR="00000000" w:rsidRDefault="00000000"/>
        </w:tc>
      </w:tr>
      <w:tr w:rsidR="00000000" w14:paraId="0EA8A67B" w14:textId="77777777">
        <w:tc>
          <w:tcPr>
            <w:tcW w:w="2000" w:type="dxa"/>
          </w:tcPr>
          <w:p w14:paraId="5BD1FEB5" w14:textId="77777777" w:rsidR="00A77B3E" w:rsidRDefault="00A77B3E">
            <w:pPr>
              <w:keepLines/>
            </w:pPr>
            <w:r>
              <w:t>DOORS ID</w:t>
            </w:r>
          </w:p>
        </w:tc>
        <w:tc>
          <w:tcPr>
            <w:tcW w:w="7360" w:type="dxa"/>
          </w:tcPr>
          <w:p w14:paraId="22255E8A" w14:textId="77777777" w:rsidR="00000000" w:rsidRDefault="00000000"/>
        </w:tc>
      </w:tr>
      <w:tr w:rsidR="00000000" w14:paraId="2DCED543" w14:textId="77777777">
        <w:tc>
          <w:tcPr>
            <w:tcW w:w="2000" w:type="dxa"/>
          </w:tcPr>
          <w:p w14:paraId="7707880F" w14:textId="77777777" w:rsidR="00A77B3E" w:rsidRDefault="00A77B3E">
            <w:pPr>
              <w:keepLines/>
            </w:pPr>
            <w:r>
              <w:t>Safety Requirement</w:t>
            </w:r>
          </w:p>
        </w:tc>
        <w:tc>
          <w:tcPr>
            <w:tcW w:w="7360" w:type="dxa"/>
          </w:tcPr>
          <w:p w14:paraId="76FB9D4F" w14:textId="77777777" w:rsidR="00000000" w:rsidRDefault="00000000"/>
        </w:tc>
      </w:tr>
      <w:tr w:rsidR="00000000" w14:paraId="537B0035" w14:textId="77777777">
        <w:tc>
          <w:tcPr>
            <w:tcW w:w="2000" w:type="dxa"/>
          </w:tcPr>
          <w:p w14:paraId="72D84507" w14:textId="77777777" w:rsidR="00A77B3E" w:rsidRDefault="00A77B3E">
            <w:pPr>
              <w:keepLines/>
            </w:pPr>
            <w:r>
              <w:t>Statement of Compliance</w:t>
            </w:r>
          </w:p>
        </w:tc>
        <w:tc>
          <w:tcPr>
            <w:tcW w:w="7360" w:type="dxa"/>
          </w:tcPr>
          <w:p w14:paraId="6DDD07A4" w14:textId="77777777" w:rsidR="00000000" w:rsidRDefault="00000000"/>
        </w:tc>
      </w:tr>
      <w:tr w:rsidR="00000000" w14:paraId="131FACAC" w14:textId="77777777">
        <w:tc>
          <w:tcPr>
            <w:tcW w:w="2000" w:type="dxa"/>
          </w:tcPr>
          <w:p w14:paraId="30C3E52B" w14:textId="77777777" w:rsidR="00A77B3E" w:rsidRDefault="00A77B3E">
            <w:pPr>
              <w:keepLines/>
            </w:pPr>
            <w:r>
              <w:t>Export Controlled</w:t>
            </w:r>
          </w:p>
        </w:tc>
        <w:tc>
          <w:tcPr>
            <w:tcW w:w="7360" w:type="dxa"/>
          </w:tcPr>
          <w:p w14:paraId="663B7C62" w14:textId="77777777" w:rsidR="00000000" w:rsidRDefault="00000000"/>
        </w:tc>
      </w:tr>
      <w:tr w:rsidR="00000000" w14:paraId="59178DAA" w14:textId="77777777">
        <w:tc>
          <w:tcPr>
            <w:tcW w:w="2000" w:type="dxa"/>
          </w:tcPr>
          <w:p w14:paraId="412FF9A2" w14:textId="77777777" w:rsidR="00A77B3E" w:rsidRDefault="00A77B3E">
            <w:pPr>
              <w:keepLines/>
            </w:pPr>
            <w:r>
              <w:t>Global ID</w:t>
            </w:r>
          </w:p>
        </w:tc>
        <w:tc>
          <w:tcPr>
            <w:tcW w:w="7360" w:type="dxa"/>
          </w:tcPr>
          <w:p w14:paraId="688889B3" w14:textId="77777777" w:rsidR="00A77B3E" w:rsidRDefault="00A77B3E">
            <w:pPr>
              <w:keepLines/>
            </w:pPr>
            <w:r>
              <w:rPr>
                <w:noProof/>
              </w:rPr>
              <w:t>COL02-REQ_RC-10705352</w:t>
            </w:r>
          </w:p>
        </w:tc>
      </w:tr>
      <w:tr w:rsidR="00000000" w14:paraId="6E2A2029" w14:textId="77777777">
        <w:tc>
          <w:tcPr>
            <w:tcW w:w="2000" w:type="dxa"/>
          </w:tcPr>
          <w:p w14:paraId="77A29356" w14:textId="77777777" w:rsidR="00A77B3E" w:rsidRDefault="00A77B3E">
            <w:pPr>
              <w:keepLines/>
            </w:pPr>
            <w:r>
              <w:t>Downstream Cross Instance Relationships</w:t>
            </w:r>
          </w:p>
        </w:tc>
        <w:tc>
          <w:tcPr>
            <w:tcW w:w="7360" w:type="dxa"/>
          </w:tcPr>
          <w:p w14:paraId="32FB4F9E" w14:textId="77777777" w:rsidR="00000000" w:rsidRDefault="00000000"/>
        </w:tc>
      </w:tr>
      <w:tr w:rsidR="00000000" w14:paraId="5B0FBFF8" w14:textId="77777777">
        <w:tc>
          <w:tcPr>
            <w:tcW w:w="2000" w:type="dxa"/>
          </w:tcPr>
          <w:p w14:paraId="6120B4D6" w14:textId="77777777" w:rsidR="00A77B3E" w:rsidRDefault="00A77B3E">
            <w:pPr>
              <w:keepLines/>
            </w:pPr>
            <w:r>
              <w:t>Last Locked</w:t>
            </w:r>
          </w:p>
        </w:tc>
        <w:tc>
          <w:tcPr>
            <w:tcW w:w="7360" w:type="dxa"/>
          </w:tcPr>
          <w:p w14:paraId="3EC65DF8" w14:textId="77777777" w:rsidR="00A77B3E" w:rsidRDefault="00A77B3E">
            <w:pPr>
              <w:keepLines/>
            </w:pPr>
            <w:r>
              <w:rPr>
                <w:noProof/>
              </w:rPr>
              <w:t>2025-03-20 21:34:00.0</w:t>
            </w:r>
          </w:p>
        </w:tc>
      </w:tr>
      <w:tr w:rsidR="00000000" w14:paraId="5801C130" w14:textId="77777777">
        <w:tc>
          <w:tcPr>
            <w:tcW w:w="2000" w:type="dxa"/>
          </w:tcPr>
          <w:p w14:paraId="064474E0" w14:textId="77777777" w:rsidR="00A77B3E" w:rsidRDefault="00A77B3E">
            <w:pPr>
              <w:keepLines/>
            </w:pPr>
            <w:r>
              <w:t>Requirement Type</w:t>
            </w:r>
          </w:p>
        </w:tc>
        <w:tc>
          <w:tcPr>
            <w:tcW w:w="7360" w:type="dxa"/>
          </w:tcPr>
          <w:p w14:paraId="0B445872" w14:textId="77777777" w:rsidR="00A77B3E" w:rsidRDefault="00A77B3E">
            <w:pPr>
              <w:keepLines/>
            </w:pPr>
            <w:r>
              <w:rPr>
                <w:noProof/>
              </w:rPr>
              <w:t>System</w:t>
            </w:r>
          </w:p>
        </w:tc>
      </w:tr>
      <w:tr w:rsidR="00000000" w14:paraId="260560DE" w14:textId="77777777">
        <w:tc>
          <w:tcPr>
            <w:tcW w:w="2000" w:type="dxa"/>
          </w:tcPr>
          <w:p w14:paraId="565D3BFB" w14:textId="77777777" w:rsidR="00A77B3E" w:rsidRDefault="00A77B3E">
            <w:pPr>
              <w:keepLines/>
            </w:pPr>
            <w:r>
              <w:t>Tags</w:t>
            </w:r>
          </w:p>
        </w:tc>
        <w:tc>
          <w:tcPr>
            <w:tcW w:w="7360" w:type="dxa"/>
          </w:tcPr>
          <w:p w14:paraId="51D2FB74" w14:textId="77777777" w:rsidR="00A77B3E" w:rsidRDefault="00A77B3E">
            <w:pPr>
              <w:keepLines/>
            </w:pPr>
            <w:r>
              <w:rPr>
                <w:noProof/>
              </w:rPr>
              <w:t>Boundary Scan, Investigate</w:t>
            </w:r>
          </w:p>
        </w:tc>
      </w:tr>
      <w:tr w:rsidR="00000000" w14:paraId="037F1F22" w14:textId="77777777">
        <w:tc>
          <w:tcPr>
            <w:tcW w:w="2000" w:type="dxa"/>
          </w:tcPr>
          <w:p w14:paraId="3761E251" w14:textId="77777777" w:rsidR="00A77B3E" w:rsidRDefault="00A77B3E">
            <w:pPr>
              <w:keepLines/>
            </w:pPr>
            <w:r>
              <w:t>Heading</w:t>
            </w:r>
          </w:p>
        </w:tc>
        <w:tc>
          <w:tcPr>
            <w:tcW w:w="7360" w:type="dxa"/>
          </w:tcPr>
          <w:p w14:paraId="413403B5" w14:textId="77777777" w:rsidR="00A77B3E" w:rsidRDefault="00A77B3E">
            <w:pPr>
              <w:keepLines/>
            </w:pPr>
            <w:r>
              <w:rPr>
                <w:noProof/>
              </w:rPr>
              <w:t>1.2.1.4.1.6</w:t>
            </w:r>
          </w:p>
        </w:tc>
      </w:tr>
      <w:tr w:rsidR="00000000" w14:paraId="79BC15E7" w14:textId="77777777">
        <w:tc>
          <w:tcPr>
            <w:tcW w:w="2000" w:type="dxa"/>
          </w:tcPr>
          <w:p w14:paraId="3EDA0FCD" w14:textId="77777777" w:rsidR="00A77B3E" w:rsidRDefault="00A77B3E">
            <w:pPr>
              <w:keepLines/>
            </w:pPr>
            <w:r>
              <w:t>Rationale</w:t>
            </w:r>
          </w:p>
        </w:tc>
        <w:tc>
          <w:tcPr>
            <w:tcW w:w="7360" w:type="dxa"/>
          </w:tcPr>
          <w:p w14:paraId="4E9D0B01" w14:textId="77777777" w:rsidR="00000000" w:rsidRDefault="00000000"/>
        </w:tc>
      </w:tr>
      <w:tr w:rsidR="00000000" w14:paraId="456BA4ED" w14:textId="77777777">
        <w:tc>
          <w:tcPr>
            <w:tcW w:w="2000" w:type="dxa"/>
          </w:tcPr>
          <w:p w14:paraId="3FA13861" w14:textId="77777777" w:rsidR="00A77B3E" w:rsidRDefault="00A77B3E">
            <w:pPr>
              <w:keepLines/>
            </w:pPr>
            <w:r>
              <w:t>Safety Rationale</w:t>
            </w:r>
          </w:p>
        </w:tc>
        <w:tc>
          <w:tcPr>
            <w:tcW w:w="7360" w:type="dxa"/>
          </w:tcPr>
          <w:p w14:paraId="26FCA5A6" w14:textId="77777777" w:rsidR="00000000" w:rsidRDefault="00000000"/>
        </w:tc>
      </w:tr>
      <w:tr w:rsidR="00000000" w14:paraId="08BD7A7F" w14:textId="77777777">
        <w:tc>
          <w:tcPr>
            <w:tcW w:w="2000" w:type="dxa"/>
          </w:tcPr>
          <w:p w14:paraId="4DA2E6D9" w14:textId="77777777" w:rsidR="00A77B3E" w:rsidRDefault="00A77B3E">
            <w:pPr>
              <w:keepLines/>
            </w:pPr>
            <w:r>
              <w:t>Change Driver</w:t>
            </w:r>
          </w:p>
        </w:tc>
        <w:tc>
          <w:tcPr>
            <w:tcW w:w="7360" w:type="dxa"/>
          </w:tcPr>
          <w:p w14:paraId="7D7EE8FF" w14:textId="77777777" w:rsidR="00000000" w:rsidRDefault="00000000"/>
        </w:tc>
      </w:tr>
      <w:tr w:rsidR="00000000" w14:paraId="5B29EBEE" w14:textId="77777777">
        <w:tc>
          <w:tcPr>
            <w:tcW w:w="2000" w:type="dxa"/>
          </w:tcPr>
          <w:p w14:paraId="6811175A" w14:textId="77777777" w:rsidR="00A77B3E" w:rsidRDefault="00A77B3E">
            <w:pPr>
              <w:keepLines/>
            </w:pPr>
            <w:r>
              <w:t>Allocation/s</w:t>
            </w:r>
          </w:p>
        </w:tc>
        <w:tc>
          <w:tcPr>
            <w:tcW w:w="7360" w:type="dxa"/>
          </w:tcPr>
          <w:p w14:paraId="72B9C0E4" w14:textId="77777777" w:rsidR="00000000" w:rsidRDefault="00000000"/>
        </w:tc>
      </w:tr>
      <w:tr w:rsidR="00000000" w14:paraId="0B0F3F3C" w14:textId="77777777">
        <w:tc>
          <w:tcPr>
            <w:tcW w:w="2000" w:type="dxa"/>
          </w:tcPr>
          <w:p w14:paraId="724CE219" w14:textId="77777777" w:rsidR="00A77B3E" w:rsidRDefault="00A77B3E">
            <w:pPr>
              <w:keepLines/>
            </w:pPr>
            <w:r>
              <w:t>Modified Date</w:t>
            </w:r>
          </w:p>
        </w:tc>
        <w:tc>
          <w:tcPr>
            <w:tcW w:w="7360" w:type="dxa"/>
          </w:tcPr>
          <w:p w14:paraId="0A8AD4B8" w14:textId="77777777" w:rsidR="00A77B3E" w:rsidRDefault="00A77B3E">
            <w:pPr>
              <w:keepLines/>
            </w:pPr>
            <w:r>
              <w:rPr>
                <w:noProof/>
              </w:rPr>
              <w:t>03/20/2025</w:t>
            </w:r>
          </w:p>
        </w:tc>
      </w:tr>
      <w:tr w:rsidR="00000000" w14:paraId="31016132" w14:textId="77777777">
        <w:tc>
          <w:tcPr>
            <w:tcW w:w="2000" w:type="dxa"/>
          </w:tcPr>
          <w:p w14:paraId="62F99099" w14:textId="77777777" w:rsidR="00A77B3E" w:rsidRDefault="00A77B3E">
            <w:pPr>
              <w:keepLines/>
            </w:pPr>
            <w:r>
              <w:t>Compliance Rationale</w:t>
            </w:r>
          </w:p>
        </w:tc>
        <w:tc>
          <w:tcPr>
            <w:tcW w:w="7360" w:type="dxa"/>
          </w:tcPr>
          <w:p w14:paraId="1B2D3971" w14:textId="77777777" w:rsidR="00000000" w:rsidRDefault="00000000"/>
        </w:tc>
      </w:tr>
      <w:tr w:rsidR="00000000" w14:paraId="794ED364" w14:textId="77777777">
        <w:tc>
          <w:tcPr>
            <w:tcW w:w="2000" w:type="dxa"/>
          </w:tcPr>
          <w:p w14:paraId="1CFA7709" w14:textId="77777777" w:rsidR="00A77B3E" w:rsidRDefault="00A77B3E">
            <w:pPr>
              <w:keepLines/>
            </w:pPr>
            <w:r>
              <w:t>Security Rationale</w:t>
            </w:r>
          </w:p>
        </w:tc>
        <w:tc>
          <w:tcPr>
            <w:tcW w:w="7360" w:type="dxa"/>
          </w:tcPr>
          <w:p w14:paraId="4FB54CC4" w14:textId="77777777" w:rsidR="00000000" w:rsidRDefault="00000000"/>
        </w:tc>
      </w:tr>
      <w:tr w:rsidR="00000000" w14:paraId="1EAA185B" w14:textId="77777777">
        <w:tc>
          <w:tcPr>
            <w:tcW w:w="2000" w:type="dxa"/>
          </w:tcPr>
          <w:p w14:paraId="60109B83" w14:textId="77777777" w:rsidR="00A77B3E" w:rsidRDefault="00A77B3E">
            <w:pPr>
              <w:keepLines/>
            </w:pPr>
            <w:r>
              <w:lastRenderedPageBreak/>
              <w:t>Customer ID</w:t>
            </w:r>
          </w:p>
        </w:tc>
        <w:tc>
          <w:tcPr>
            <w:tcW w:w="7360" w:type="dxa"/>
          </w:tcPr>
          <w:p w14:paraId="782AD7EA" w14:textId="77777777" w:rsidR="00000000" w:rsidRDefault="00000000"/>
        </w:tc>
      </w:tr>
      <w:tr w:rsidR="00000000" w14:paraId="4D1A16DA" w14:textId="77777777">
        <w:tc>
          <w:tcPr>
            <w:tcW w:w="2000" w:type="dxa"/>
          </w:tcPr>
          <w:p w14:paraId="7E7527B5" w14:textId="77777777" w:rsidR="00A77B3E" w:rsidRDefault="00A77B3E">
            <w:pPr>
              <w:keepLines/>
            </w:pPr>
            <w:r>
              <w:t>Status</w:t>
            </w:r>
          </w:p>
        </w:tc>
        <w:tc>
          <w:tcPr>
            <w:tcW w:w="7360" w:type="dxa"/>
          </w:tcPr>
          <w:p w14:paraId="6F8143FC" w14:textId="77777777" w:rsidR="00A77B3E" w:rsidRDefault="00A77B3E">
            <w:pPr>
              <w:keepLines/>
            </w:pPr>
            <w:r>
              <w:rPr>
                <w:noProof/>
              </w:rPr>
              <w:t>Ready For Review</w:t>
            </w:r>
          </w:p>
        </w:tc>
      </w:tr>
      <w:tr w:rsidR="00000000" w14:paraId="0B9BE0DA" w14:textId="77777777">
        <w:tc>
          <w:tcPr>
            <w:tcW w:w="2000" w:type="dxa"/>
          </w:tcPr>
          <w:p w14:paraId="7CEB9038" w14:textId="77777777" w:rsidR="00A77B3E" w:rsidRDefault="00A77B3E">
            <w:pPr>
              <w:keepLines/>
            </w:pPr>
            <w:r>
              <w:t>Robust Rationale</w:t>
            </w:r>
          </w:p>
        </w:tc>
        <w:tc>
          <w:tcPr>
            <w:tcW w:w="7360" w:type="dxa"/>
          </w:tcPr>
          <w:p w14:paraId="7408AB2D" w14:textId="77777777" w:rsidR="00000000" w:rsidRDefault="00000000"/>
        </w:tc>
      </w:tr>
      <w:tr w:rsidR="00000000" w14:paraId="0BE9EA52" w14:textId="77777777">
        <w:tc>
          <w:tcPr>
            <w:tcW w:w="2000" w:type="dxa"/>
          </w:tcPr>
          <w:p w14:paraId="760DB647" w14:textId="77777777" w:rsidR="00A77B3E" w:rsidRDefault="00A77B3E">
            <w:pPr>
              <w:keepLines/>
            </w:pPr>
            <w:r>
              <w:t>Item Type</w:t>
            </w:r>
          </w:p>
        </w:tc>
        <w:tc>
          <w:tcPr>
            <w:tcW w:w="7360" w:type="dxa"/>
          </w:tcPr>
          <w:p w14:paraId="0716ACA5" w14:textId="77777777" w:rsidR="00A77B3E" w:rsidRDefault="00A77B3E">
            <w:pPr>
              <w:keepLines/>
            </w:pPr>
            <w:r>
              <w:rPr>
                <w:noProof/>
              </w:rPr>
              <w:t>Requirement</w:t>
            </w:r>
          </w:p>
        </w:tc>
      </w:tr>
      <w:tr w:rsidR="00000000" w14:paraId="5EDF251F" w14:textId="77777777">
        <w:tc>
          <w:tcPr>
            <w:tcW w:w="2000" w:type="dxa"/>
          </w:tcPr>
          <w:p w14:paraId="27CEFDFE" w14:textId="77777777" w:rsidR="00A77B3E" w:rsidRDefault="00A77B3E">
            <w:pPr>
              <w:keepLines/>
            </w:pPr>
            <w:r>
              <w:t>Validation Conclusion</w:t>
            </w:r>
          </w:p>
        </w:tc>
        <w:tc>
          <w:tcPr>
            <w:tcW w:w="7360" w:type="dxa"/>
          </w:tcPr>
          <w:p w14:paraId="4AF2C793" w14:textId="77777777" w:rsidR="00000000" w:rsidRDefault="00000000"/>
        </w:tc>
      </w:tr>
      <w:tr w:rsidR="00000000" w14:paraId="30E1C58D" w14:textId="77777777">
        <w:tc>
          <w:tcPr>
            <w:tcW w:w="2000" w:type="dxa"/>
          </w:tcPr>
          <w:p w14:paraId="31A0047C" w14:textId="77777777" w:rsidR="00A77B3E" w:rsidRDefault="00A77B3E">
            <w:pPr>
              <w:keepLines/>
            </w:pPr>
            <w:r>
              <w:t>FDAL</w:t>
            </w:r>
          </w:p>
        </w:tc>
        <w:tc>
          <w:tcPr>
            <w:tcW w:w="7360" w:type="dxa"/>
          </w:tcPr>
          <w:p w14:paraId="62D8C3F0" w14:textId="77777777" w:rsidR="00000000" w:rsidRDefault="00000000"/>
        </w:tc>
      </w:tr>
      <w:tr w:rsidR="00000000" w14:paraId="7B136BA0" w14:textId="77777777">
        <w:tc>
          <w:tcPr>
            <w:tcW w:w="2000" w:type="dxa"/>
          </w:tcPr>
          <w:p w14:paraId="60647342" w14:textId="77777777" w:rsidR="00A77B3E" w:rsidRDefault="00A77B3E">
            <w:pPr>
              <w:keepLines/>
            </w:pPr>
            <w:r>
              <w:t>Key Characteristics</w:t>
            </w:r>
          </w:p>
        </w:tc>
        <w:tc>
          <w:tcPr>
            <w:tcW w:w="7360" w:type="dxa"/>
          </w:tcPr>
          <w:p w14:paraId="08A69E4B" w14:textId="77777777" w:rsidR="00000000" w:rsidRDefault="00000000"/>
        </w:tc>
      </w:tr>
      <w:tr w:rsidR="00000000" w14:paraId="17F7BDA9" w14:textId="77777777">
        <w:tc>
          <w:tcPr>
            <w:tcW w:w="2000" w:type="dxa"/>
          </w:tcPr>
          <w:p w14:paraId="3314C4CC" w14:textId="77777777" w:rsidR="00A77B3E" w:rsidRDefault="00A77B3E">
            <w:pPr>
              <w:keepLines/>
            </w:pPr>
            <w:r>
              <w:t># of Attachments</w:t>
            </w:r>
          </w:p>
        </w:tc>
        <w:tc>
          <w:tcPr>
            <w:tcW w:w="7360" w:type="dxa"/>
          </w:tcPr>
          <w:p w14:paraId="3ECEA0B3" w14:textId="77777777" w:rsidR="00A77B3E" w:rsidRDefault="00A77B3E">
            <w:pPr>
              <w:keepLines/>
            </w:pPr>
            <w:r>
              <w:rPr>
                <w:noProof/>
              </w:rPr>
              <w:t>0</w:t>
            </w:r>
          </w:p>
        </w:tc>
      </w:tr>
      <w:tr w:rsidR="00000000" w14:paraId="0B8812C7" w14:textId="77777777">
        <w:tc>
          <w:tcPr>
            <w:tcW w:w="2000" w:type="dxa"/>
          </w:tcPr>
          <w:p w14:paraId="1633AC94" w14:textId="77777777" w:rsidR="00A77B3E" w:rsidRDefault="00A77B3E">
            <w:pPr>
              <w:keepLines/>
            </w:pPr>
            <w:r>
              <w:t>Last Locked By</w:t>
            </w:r>
          </w:p>
        </w:tc>
        <w:tc>
          <w:tcPr>
            <w:tcW w:w="7360" w:type="dxa"/>
          </w:tcPr>
          <w:p w14:paraId="5770555F" w14:textId="77777777" w:rsidR="00A77B3E" w:rsidRDefault="00A77B3E">
            <w:pPr>
              <w:keepLines/>
            </w:pPr>
            <w:r>
              <w:rPr>
                <w:noProof/>
              </w:rPr>
              <w:t>Anthony Su</w:t>
            </w:r>
          </w:p>
        </w:tc>
      </w:tr>
      <w:tr w:rsidR="00000000" w14:paraId="175C0AA6" w14:textId="77777777">
        <w:tc>
          <w:tcPr>
            <w:tcW w:w="2000" w:type="dxa"/>
          </w:tcPr>
          <w:p w14:paraId="7E451A08" w14:textId="77777777" w:rsidR="00A77B3E" w:rsidRDefault="00A77B3E">
            <w:pPr>
              <w:keepLines/>
            </w:pPr>
            <w:r>
              <w:t>Modified By</w:t>
            </w:r>
          </w:p>
        </w:tc>
        <w:tc>
          <w:tcPr>
            <w:tcW w:w="7360" w:type="dxa"/>
          </w:tcPr>
          <w:p w14:paraId="3C049885" w14:textId="77777777" w:rsidR="00A77B3E" w:rsidRDefault="00A77B3E">
            <w:pPr>
              <w:keepLines/>
            </w:pPr>
            <w:r>
              <w:rPr>
                <w:noProof/>
              </w:rPr>
              <w:t>Anthony Su</w:t>
            </w:r>
          </w:p>
        </w:tc>
      </w:tr>
      <w:tr w:rsidR="00000000" w14:paraId="79CC58C4" w14:textId="77777777">
        <w:tc>
          <w:tcPr>
            <w:tcW w:w="2000" w:type="dxa"/>
          </w:tcPr>
          <w:p w14:paraId="41113E19" w14:textId="77777777" w:rsidR="00A77B3E" w:rsidRDefault="00A77B3E">
            <w:pPr>
              <w:keepLines/>
            </w:pPr>
            <w:r>
              <w:t>Validation Evidence</w:t>
            </w:r>
          </w:p>
        </w:tc>
        <w:tc>
          <w:tcPr>
            <w:tcW w:w="7360" w:type="dxa"/>
          </w:tcPr>
          <w:p w14:paraId="4D881CF9" w14:textId="77777777" w:rsidR="00000000" w:rsidRDefault="00000000"/>
        </w:tc>
      </w:tr>
      <w:tr w:rsidR="00000000" w14:paraId="781381A5" w14:textId="77777777">
        <w:tc>
          <w:tcPr>
            <w:tcW w:w="2000" w:type="dxa"/>
          </w:tcPr>
          <w:p w14:paraId="2F764F04" w14:textId="77777777" w:rsidR="00A77B3E" w:rsidRDefault="00A77B3E">
            <w:pPr>
              <w:keepLines/>
            </w:pPr>
            <w:r>
              <w:t>Robust Requirement</w:t>
            </w:r>
          </w:p>
        </w:tc>
        <w:tc>
          <w:tcPr>
            <w:tcW w:w="7360" w:type="dxa"/>
          </w:tcPr>
          <w:p w14:paraId="68C21103" w14:textId="77777777" w:rsidR="00000000" w:rsidRDefault="00000000"/>
        </w:tc>
      </w:tr>
      <w:tr w:rsidR="00000000" w14:paraId="60B1B201" w14:textId="77777777">
        <w:tc>
          <w:tcPr>
            <w:tcW w:w="2000" w:type="dxa"/>
          </w:tcPr>
          <w:p w14:paraId="1F6183D1" w14:textId="77777777" w:rsidR="00A77B3E" w:rsidRDefault="00A77B3E">
            <w:pPr>
              <w:keepLines/>
            </w:pPr>
            <w:r>
              <w:t># of Upstream Relationships</w:t>
            </w:r>
          </w:p>
        </w:tc>
        <w:tc>
          <w:tcPr>
            <w:tcW w:w="7360" w:type="dxa"/>
          </w:tcPr>
          <w:p w14:paraId="7B0A998D" w14:textId="77777777" w:rsidR="00A77B3E" w:rsidRDefault="00A77B3E">
            <w:pPr>
              <w:keepLines/>
            </w:pPr>
            <w:r>
              <w:rPr>
                <w:noProof/>
              </w:rPr>
              <w:t>0</w:t>
            </w:r>
          </w:p>
        </w:tc>
      </w:tr>
      <w:tr w:rsidR="00000000" w14:paraId="456B77C4" w14:textId="77777777">
        <w:tc>
          <w:tcPr>
            <w:tcW w:w="2000" w:type="dxa"/>
          </w:tcPr>
          <w:p w14:paraId="1C06ACE7" w14:textId="77777777" w:rsidR="00A77B3E" w:rsidRDefault="00A77B3E">
            <w:pPr>
              <w:keepLines/>
            </w:pPr>
            <w:r>
              <w:t>Created Date</w:t>
            </w:r>
          </w:p>
        </w:tc>
        <w:tc>
          <w:tcPr>
            <w:tcW w:w="7360" w:type="dxa"/>
          </w:tcPr>
          <w:p w14:paraId="4723D9E8" w14:textId="77777777" w:rsidR="00A77B3E" w:rsidRDefault="00A77B3E">
            <w:pPr>
              <w:keepLines/>
            </w:pPr>
            <w:r>
              <w:rPr>
                <w:noProof/>
              </w:rPr>
              <w:t>12/05/2024</w:t>
            </w:r>
          </w:p>
        </w:tc>
      </w:tr>
      <w:tr w:rsidR="00000000" w14:paraId="463F1FC7" w14:textId="77777777">
        <w:tc>
          <w:tcPr>
            <w:tcW w:w="2000" w:type="dxa"/>
          </w:tcPr>
          <w:p w14:paraId="46DE75EA" w14:textId="77777777" w:rsidR="00A77B3E" w:rsidRDefault="00A77B3E">
            <w:pPr>
              <w:keepLines/>
            </w:pPr>
            <w:r>
              <w:t>Created By</w:t>
            </w:r>
          </w:p>
        </w:tc>
        <w:tc>
          <w:tcPr>
            <w:tcW w:w="7360" w:type="dxa"/>
          </w:tcPr>
          <w:p w14:paraId="5F5E786F" w14:textId="77777777" w:rsidR="00A77B3E" w:rsidRDefault="00A77B3E">
            <w:pPr>
              <w:keepLines/>
            </w:pPr>
            <w:r>
              <w:rPr>
                <w:noProof/>
              </w:rPr>
              <w:t>Anthony Su</w:t>
            </w:r>
          </w:p>
        </w:tc>
      </w:tr>
      <w:tr w:rsidR="00000000" w14:paraId="12FBFFDA" w14:textId="77777777">
        <w:tc>
          <w:tcPr>
            <w:tcW w:w="2000" w:type="dxa"/>
          </w:tcPr>
          <w:p w14:paraId="7EB2ECE1" w14:textId="77777777" w:rsidR="00A77B3E" w:rsidRDefault="00A77B3E">
            <w:pPr>
              <w:keepLines/>
            </w:pPr>
            <w:r>
              <w:t>Item Path</w:t>
            </w:r>
          </w:p>
        </w:tc>
        <w:tc>
          <w:tcPr>
            <w:tcW w:w="7360" w:type="dxa"/>
          </w:tcPr>
          <w:p w14:paraId="313680E8" w14:textId="77777777" w:rsidR="00000000" w:rsidRDefault="00000000"/>
        </w:tc>
      </w:tr>
      <w:tr w:rsidR="00000000" w14:paraId="3FC0784A" w14:textId="77777777">
        <w:tc>
          <w:tcPr>
            <w:tcW w:w="2000" w:type="dxa"/>
          </w:tcPr>
          <w:p w14:paraId="6893112E" w14:textId="77777777" w:rsidR="00A77B3E" w:rsidRDefault="00A77B3E">
            <w:pPr>
              <w:keepLines/>
            </w:pPr>
            <w:r>
              <w:t># of Comments</w:t>
            </w:r>
          </w:p>
        </w:tc>
        <w:tc>
          <w:tcPr>
            <w:tcW w:w="7360" w:type="dxa"/>
          </w:tcPr>
          <w:p w14:paraId="6D06FA62" w14:textId="77777777" w:rsidR="00A77B3E" w:rsidRDefault="00A77B3E">
            <w:pPr>
              <w:keepLines/>
            </w:pPr>
            <w:r>
              <w:rPr>
                <w:noProof/>
              </w:rPr>
              <w:t>0</w:t>
            </w:r>
          </w:p>
        </w:tc>
      </w:tr>
      <w:tr w:rsidR="00000000" w14:paraId="7C46EADE" w14:textId="77777777">
        <w:tc>
          <w:tcPr>
            <w:tcW w:w="2000" w:type="dxa"/>
          </w:tcPr>
          <w:p w14:paraId="55D37DEE" w14:textId="77777777" w:rsidR="00A77B3E" w:rsidRDefault="00A77B3E">
            <w:pPr>
              <w:keepLines/>
            </w:pPr>
            <w:r>
              <w:t>Current version</w:t>
            </w:r>
          </w:p>
        </w:tc>
        <w:tc>
          <w:tcPr>
            <w:tcW w:w="7360" w:type="dxa"/>
          </w:tcPr>
          <w:p w14:paraId="2D930581" w14:textId="77777777" w:rsidR="00A77B3E" w:rsidRDefault="00A77B3E">
            <w:pPr>
              <w:keepLines/>
            </w:pPr>
            <w:r>
              <w:rPr>
                <w:noProof/>
              </w:rPr>
              <w:t>5</w:t>
            </w:r>
          </w:p>
        </w:tc>
      </w:tr>
      <w:tr w:rsidR="00000000" w14:paraId="57D1C1BF" w14:textId="77777777">
        <w:tc>
          <w:tcPr>
            <w:tcW w:w="2000" w:type="dxa"/>
          </w:tcPr>
          <w:p w14:paraId="47AD5204" w14:textId="77777777" w:rsidR="00A77B3E" w:rsidRDefault="00A77B3E">
            <w:pPr>
              <w:keepLines/>
            </w:pPr>
            <w:r>
              <w:t># of Links</w:t>
            </w:r>
          </w:p>
        </w:tc>
        <w:tc>
          <w:tcPr>
            <w:tcW w:w="7360" w:type="dxa"/>
          </w:tcPr>
          <w:p w14:paraId="5F303799" w14:textId="77777777" w:rsidR="00A77B3E" w:rsidRDefault="00A77B3E">
            <w:pPr>
              <w:keepLines/>
            </w:pPr>
            <w:r>
              <w:rPr>
                <w:noProof/>
              </w:rPr>
              <w:t>0</w:t>
            </w:r>
          </w:p>
        </w:tc>
      </w:tr>
    </w:tbl>
    <w:p w14:paraId="25029C12" w14:textId="77777777" w:rsidR="00A77B3E" w:rsidRDefault="00A77B3E">
      <w:pPr>
        <w:keepLines/>
      </w:pPr>
      <w:r>
        <w:t xml:space="preserve">Tags: </w:t>
      </w:r>
    </w:p>
    <w:p w14:paraId="702A36A7" w14:textId="77777777" w:rsidR="00A77B3E" w:rsidRDefault="00A77B3E">
      <w:pPr>
        <w:keepLines/>
      </w:pPr>
      <w:r>
        <w:rPr>
          <w:noProof/>
        </w:rPr>
        <w:t>Boundary Scan, Investigate</w:t>
      </w:r>
    </w:p>
    <w:p w14:paraId="1E7F95E3" w14:textId="77777777" w:rsidR="00A77B3E" w:rsidRDefault="00A77B3E">
      <w:pPr>
        <w:keepLines/>
      </w:pPr>
      <w:r>
        <w:t xml:space="preserve">Upstream Relationships: </w:t>
      </w:r>
    </w:p>
    <w:p w14:paraId="1FA5EAA0" w14:textId="77777777" w:rsidR="00A77B3E" w:rsidRDefault="00A77B3E">
      <w:pPr>
        <w:keepLines/>
      </w:pPr>
      <w:r>
        <w:t xml:space="preserve">Relationships: </w:t>
      </w:r>
    </w:p>
    <w:p w14:paraId="3B26C8B4" w14:textId="77777777" w:rsidR="00A77B3E" w:rsidRDefault="00A77B3E">
      <w:pPr>
        <w:keepLines/>
      </w:pPr>
      <w:r>
        <w:t xml:space="preserve">Synchronized Items: </w:t>
      </w:r>
    </w:p>
    <w:p w14:paraId="59EE6D4B" w14:textId="77777777" w:rsidR="00A77B3E" w:rsidRDefault="00A77B3E">
      <w:pPr>
        <w:keepLines/>
      </w:pPr>
      <w:r>
        <w:t xml:space="preserve">Comments: </w:t>
      </w:r>
    </w:p>
    <w:p w14:paraId="2AE3B029" w14:textId="77777777" w:rsidR="00A77B3E" w:rsidRDefault="00A77B3E">
      <w:pPr>
        <w:keepLines/>
      </w:pPr>
      <w:r>
        <w:t xml:space="preserve">Versions: </w:t>
      </w:r>
    </w:p>
    <w:p w14:paraId="7BE9ED88" w14:textId="77777777" w:rsidR="00A77B3E" w:rsidRDefault="00A77B3E">
      <w:pPr>
        <w:keepLines/>
      </w:pPr>
      <w:r>
        <w:t>#</w:t>
      </w:r>
      <w:r>
        <w:rPr>
          <w:noProof/>
        </w:rPr>
        <w:t>5</w:t>
      </w:r>
      <w:r>
        <w:t xml:space="preserve">: </w:t>
      </w:r>
      <w:r>
        <w:rPr>
          <w:noProof/>
        </w:rPr>
        <w:t>03/20/2025</w:t>
      </w:r>
      <w:r>
        <w:t xml:space="preserve"> - </w:t>
      </w:r>
      <w:r>
        <w:rPr>
          <w:noProof/>
        </w:rPr>
        <w:t>"Requirement Description" changed</w:t>
      </w:r>
      <w:r>
        <w:t xml:space="preserve"> - . Baselines: </w:t>
      </w:r>
      <w:r>
        <w:rPr>
          <w:noProof/>
        </w:rPr>
        <w:t>Review Decagon SyRR Jama Review v4, Review Decagon SyRR Jama Review v9, Review Decagon SyRR Jama Review v3, Review Decagon SyRR Jama Review v14, Review Decagon SyRR Jama Review v7, Review Decagon SyRR Jama Review v10, B1 - Project Decagon Post SyRR - 07/11/2025, Review Decagon SyRR Jama Review v8, Review Decagon SyRR Jama Review v2, Review Decagon SyRR Jama Review v5, Review Decagon SyRR Jama Review v6, Review Decagon SyRR Jama Review v13, Review Decagon SyRR Jama Review v12, Review Decagon SyRR Jama Review v11, Review Decagon SyRR Jama Review v1,</w:t>
      </w:r>
    </w:p>
    <w:p w14:paraId="584A7609" w14:textId="77777777" w:rsidR="00A77B3E" w:rsidRDefault="00A77B3E">
      <w:pPr>
        <w:keepLines/>
      </w:pPr>
      <w:r>
        <w:t>#</w:t>
      </w:r>
      <w:r>
        <w:rPr>
          <w:noProof/>
        </w:rPr>
        <w:t>4</w:t>
      </w:r>
      <w:r>
        <w:t xml:space="preserve">: </w:t>
      </w:r>
      <w:r>
        <w:rPr>
          <w:noProof/>
        </w:rPr>
        <w:t>03/20/2025</w:t>
      </w:r>
      <w:r>
        <w:t xml:space="preserve"> - </w:t>
      </w:r>
      <w:r>
        <w:rPr>
          <w:noProof/>
        </w:rPr>
        <w:t>"Status" changed from "Draft" to "Ready For Review"</w:t>
      </w:r>
      <w:r>
        <w:t xml:space="preserve"> - . Baselines: </w:t>
      </w:r>
    </w:p>
    <w:p w14:paraId="3B9F2C62" w14:textId="77777777" w:rsidR="00A77B3E" w:rsidRDefault="00A77B3E">
      <w:pPr>
        <w:keepLines/>
      </w:pPr>
      <w:r>
        <w:t>#</w:t>
      </w:r>
      <w:r>
        <w:rPr>
          <w:noProof/>
        </w:rPr>
        <w:t>3</w:t>
      </w:r>
      <w:r>
        <w:t xml:space="preserve">: </w:t>
      </w:r>
      <w:r>
        <w:rPr>
          <w:noProof/>
        </w:rPr>
        <w:t>03/18/2025</w:t>
      </w:r>
      <w:r>
        <w:t xml:space="preserve"> - </w:t>
      </w:r>
      <w:r>
        <w:rPr>
          <w:noProof/>
        </w:rPr>
        <w:t>"Requirement Type" changed from "" to "System", "Requirement Description" changed, "Verification Method/s" changed from "" to "Demonstration", "Derived Requirement" changed from "" to "Yes"</w:t>
      </w:r>
      <w:r>
        <w:t xml:space="preserve"> - . Baselines: </w:t>
      </w:r>
    </w:p>
    <w:p w14:paraId="647681C4" w14:textId="77777777" w:rsidR="00A77B3E" w:rsidRDefault="00A77B3E">
      <w:pPr>
        <w:keepLines/>
      </w:pPr>
      <w:r>
        <w:t>#</w:t>
      </w:r>
      <w:r>
        <w:rPr>
          <w:noProof/>
        </w:rPr>
        <w:t>2</w:t>
      </w:r>
      <w:r>
        <w:t xml:space="preserve">: </w:t>
      </w:r>
      <w:r>
        <w:rPr>
          <w:noProof/>
        </w:rPr>
        <w:t>03/18/2025</w:t>
      </w:r>
      <w:r>
        <w:t xml:space="preserve"> - </w:t>
      </w:r>
      <w:r>
        <w:rPr>
          <w:noProof/>
        </w:rPr>
        <w:t>Converted from Text to Requirement., "Global ID" changed from "COL02-TXT-10677720" to "COL02-REQ_RC-10705352"</w:t>
      </w:r>
      <w:r>
        <w:t xml:space="preserve"> - . Baselines: </w:t>
      </w:r>
    </w:p>
    <w:p w14:paraId="315D3810" w14:textId="77777777" w:rsidR="00A77B3E" w:rsidRDefault="00A77B3E">
      <w:pPr>
        <w:keepLines/>
      </w:pPr>
      <w:r>
        <w:lastRenderedPageBreak/>
        <w:t>#</w:t>
      </w:r>
      <w:r>
        <w:rPr>
          <w:noProof/>
        </w:rPr>
        <w:t>1</w:t>
      </w:r>
      <w:r>
        <w:t xml:space="preserve">: </w:t>
      </w:r>
      <w:r>
        <w:rPr>
          <w:noProof/>
        </w:rPr>
        <w:t>12/05/2024</w:t>
      </w:r>
      <w:r>
        <w:t xml:space="preserve"> - </w:t>
      </w:r>
      <w:r>
        <w:rPr>
          <w:noProof/>
        </w:rPr>
        <w:t>Copied from "StdTestReq-TXT-699 I/O Discrete Control"</w:t>
      </w:r>
      <w:r>
        <w:t xml:space="preserve"> - . Baselines: </w:t>
      </w:r>
    </w:p>
    <w:p w14:paraId="603C7AF4" w14:textId="77777777" w:rsidR="00A77B3E" w:rsidRDefault="00A77B3E">
      <w:pPr>
        <w:pStyle w:val="Heading3"/>
        <w:keepLines/>
      </w:pPr>
      <w:bookmarkStart w:id="48" w:name="DECAGON-FLD-39_0"/>
      <w:r>
        <w:rPr>
          <w:noProof/>
        </w:rPr>
        <w:t>2600-0870-002/2600-0860-002</w:t>
      </w:r>
      <w:bookmarkEnd w:id="48"/>
    </w:p>
    <w:tbl>
      <w:tblPr>
        <w:tblW w:w="5000" w:type="pct"/>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2046"/>
        <w:gridCol w:w="7530"/>
      </w:tblGrid>
      <w:tr w:rsidR="00000000" w14:paraId="714FAC33" w14:textId="77777777">
        <w:tc>
          <w:tcPr>
            <w:tcW w:w="2000" w:type="dxa"/>
          </w:tcPr>
          <w:p w14:paraId="0B45C4E0" w14:textId="77777777" w:rsidR="00A77B3E" w:rsidRDefault="00A77B3E">
            <w:pPr>
              <w:keepLines/>
            </w:pPr>
            <w:r>
              <w:t># of Downstream Relationships</w:t>
            </w:r>
          </w:p>
        </w:tc>
        <w:tc>
          <w:tcPr>
            <w:tcW w:w="7360" w:type="dxa"/>
          </w:tcPr>
          <w:p w14:paraId="0E9E7DE0" w14:textId="77777777" w:rsidR="00A77B3E" w:rsidRDefault="00A77B3E">
            <w:pPr>
              <w:keepLines/>
            </w:pPr>
            <w:r>
              <w:rPr>
                <w:noProof/>
              </w:rPr>
              <w:t>0</w:t>
            </w:r>
          </w:p>
        </w:tc>
      </w:tr>
      <w:tr w:rsidR="00000000" w14:paraId="06AD0C67" w14:textId="77777777">
        <w:tc>
          <w:tcPr>
            <w:tcW w:w="2000" w:type="dxa"/>
          </w:tcPr>
          <w:p w14:paraId="188E18B7" w14:textId="77777777" w:rsidR="00A77B3E" w:rsidRDefault="00A77B3E">
            <w:pPr>
              <w:keepLines/>
            </w:pPr>
            <w:r>
              <w:t>Connected Users</w:t>
            </w:r>
          </w:p>
        </w:tc>
        <w:tc>
          <w:tcPr>
            <w:tcW w:w="7360" w:type="dxa"/>
          </w:tcPr>
          <w:p w14:paraId="1E56E572" w14:textId="77777777" w:rsidR="00A77B3E" w:rsidRDefault="00A77B3E">
            <w:pPr>
              <w:keepLines/>
            </w:pPr>
            <w:r>
              <w:rPr>
                <w:noProof/>
              </w:rPr>
              <w:t>1</w:t>
            </w:r>
          </w:p>
        </w:tc>
      </w:tr>
      <w:tr w:rsidR="00000000" w14:paraId="70559F22" w14:textId="77777777">
        <w:tc>
          <w:tcPr>
            <w:tcW w:w="2000" w:type="dxa"/>
          </w:tcPr>
          <w:p w14:paraId="37C1718F" w14:textId="77777777" w:rsidR="00A77B3E" w:rsidRDefault="00A77B3E">
            <w:pPr>
              <w:keepLines/>
            </w:pPr>
            <w:r>
              <w:t>Item Type</w:t>
            </w:r>
          </w:p>
        </w:tc>
        <w:tc>
          <w:tcPr>
            <w:tcW w:w="7360" w:type="dxa"/>
          </w:tcPr>
          <w:p w14:paraId="132E3FE3" w14:textId="77777777" w:rsidR="00A77B3E" w:rsidRDefault="00A77B3E">
            <w:pPr>
              <w:keepLines/>
            </w:pPr>
            <w:r>
              <w:rPr>
                <w:noProof/>
              </w:rPr>
              <w:t>Folder</w:t>
            </w:r>
          </w:p>
        </w:tc>
      </w:tr>
      <w:tr w:rsidR="00000000" w14:paraId="223FD568" w14:textId="77777777">
        <w:tc>
          <w:tcPr>
            <w:tcW w:w="2000" w:type="dxa"/>
          </w:tcPr>
          <w:p w14:paraId="1FC6D9FC" w14:textId="77777777" w:rsidR="00A77B3E" w:rsidRDefault="00A77B3E">
            <w:pPr>
              <w:keepLines/>
            </w:pPr>
            <w:r>
              <w:t>Project</w:t>
            </w:r>
          </w:p>
        </w:tc>
        <w:tc>
          <w:tcPr>
            <w:tcW w:w="7360" w:type="dxa"/>
          </w:tcPr>
          <w:p w14:paraId="2AA54B20" w14:textId="77777777" w:rsidR="00A77B3E" w:rsidRDefault="00A77B3E">
            <w:pPr>
              <w:keepLines/>
            </w:pPr>
            <w:r>
              <w:rPr>
                <w:noProof/>
              </w:rPr>
              <w:t>Decagon_Boundary Scan</w:t>
            </w:r>
          </w:p>
        </w:tc>
      </w:tr>
      <w:tr w:rsidR="00000000" w14:paraId="3713B12B" w14:textId="77777777">
        <w:tc>
          <w:tcPr>
            <w:tcW w:w="2000" w:type="dxa"/>
          </w:tcPr>
          <w:p w14:paraId="05EAB4E7" w14:textId="77777777" w:rsidR="00A77B3E" w:rsidRDefault="00A77B3E">
            <w:pPr>
              <w:keepLines/>
            </w:pPr>
            <w:r>
              <w:t>Relationship Status</w:t>
            </w:r>
          </w:p>
        </w:tc>
        <w:tc>
          <w:tcPr>
            <w:tcW w:w="7360" w:type="dxa"/>
          </w:tcPr>
          <w:p w14:paraId="182AA549" w14:textId="77777777" w:rsidR="00000000" w:rsidRDefault="00000000"/>
        </w:tc>
      </w:tr>
      <w:tr w:rsidR="00000000" w14:paraId="503928D2" w14:textId="77777777">
        <w:tc>
          <w:tcPr>
            <w:tcW w:w="2000" w:type="dxa"/>
          </w:tcPr>
          <w:p w14:paraId="09809BB0" w14:textId="77777777" w:rsidR="00A77B3E" w:rsidRDefault="00A77B3E">
            <w:pPr>
              <w:keepLines/>
            </w:pPr>
            <w:r>
              <w:t># of Attachments</w:t>
            </w:r>
          </w:p>
        </w:tc>
        <w:tc>
          <w:tcPr>
            <w:tcW w:w="7360" w:type="dxa"/>
          </w:tcPr>
          <w:p w14:paraId="25E152FB" w14:textId="77777777" w:rsidR="00A77B3E" w:rsidRDefault="00A77B3E">
            <w:pPr>
              <w:keepLines/>
            </w:pPr>
            <w:r>
              <w:rPr>
                <w:noProof/>
              </w:rPr>
              <w:t>0</w:t>
            </w:r>
          </w:p>
        </w:tc>
      </w:tr>
      <w:tr w:rsidR="00000000" w14:paraId="58C0FF39" w14:textId="77777777">
        <w:tc>
          <w:tcPr>
            <w:tcW w:w="2000" w:type="dxa"/>
          </w:tcPr>
          <w:p w14:paraId="3BDFDEA0" w14:textId="77777777" w:rsidR="00A77B3E" w:rsidRDefault="00A77B3E">
            <w:pPr>
              <w:keepLines/>
            </w:pPr>
            <w:r>
              <w:t>Last Locked By</w:t>
            </w:r>
          </w:p>
        </w:tc>
        <w:tc>
          <w:tcPr>
            <w:tcW w:w="7360" w:type="dxa"/>
          </w:tcPr>
          <w:p w14:paraId="166C6DE7" w14:textId="77777777" w:rsidR="00A77B3E" w:rsidRDefault="00A77B3E">
            <w:pPr>
              <w:keepLines/>
            </w:pPr>
            <w:r>
              <w:rPr>
                <w:noProof/>
              </w:rPr>
              <w:t>Anthony Su</w:t>
            </w:r>
          </w:p>
        </w:tc>
      </w:tr>
      <w:tr w:rsidR="00000000" w14:paraId="4B2ED004" w14:textId="77777777">
        <w:tc>
          <w:tcPr>
            <w:tcW w:w="2000" w:type="dxa"/>
          </w:tcPr>
          <w:p w14:paraId="7F0C1268" w14:textId="77777777" w:rsidR="00A77B3E" w:rsidRDefault="00A77B3E">
            <w:pPr>
              <w:keepLines/>
            </w:pPr>
            <w:r>
              <w:t>Version</w:t>
            </w:r>
          </w:p>
        </w:tc>
        <w:tc>
          <w:tcPr>
            <w:tcW w:w="7360" w:type="dxa"/>
          </w:tcPr>
          <w:p w14:paraId="0D2B24C8" w14:textId="77777777" w:rsidR="00A77B3E" w:rsidRDefault="00A77B3E">
            <w:pPr>
              <w:keepLines/>
            </w:pPr>
            <w:r>
              <w:rPr>
                <w:noProof/>
              </w:rPr>
              <w:t>2</w:t>
            </w:r>
          </w:p>
        </w:tc>
      </w:tr>
      <w:tr w:rsidR="00000000" w14:paraId="0369F741" w14:textId="77777777">
        <w:tc>
          <w:tcPr>
            <w:tcW w:w="2000" w:type="dxa"/>
          </w:tcPr>
          <w:p w14:paraId="5DEF0E9B" w14:textId="77777777" w:rsidR="00A77B3E" w:rsidRDefault="00A77B3E">
            <w:pPr>
              <w:keepLines/>
            </w:pPr>
            <w:r>
              <w:t>Last Activity Date</w:t>
            </w:r>
          </w:p>
        </w:tc>
        <w:tc>
          <w:tcPr>
            <w:tcW w:w="7360" w:type="dxa"/>
          </w:tcPr>
          <w:p w14:paraId="37103264" w14:textId="77777777" w:rsidR="00A77B3E" w:rsidRDefault="00A77B3E">
            <w:pPr>
              <w:keepLines/>
            </w:pPr>
            <w:r>
              <w:rPr>
                <w:noProof/>
              </w:rPr>
              <w:t>2025-04-21 14:28:58.0</w:t>
            </w:r>
          </w:p>
        </w:tc>
      </w:tr>
      <w:tr w:rsidR="00000000" w14:paraId="56588C4F" w14:textId="77777777">
        <w:tc>
          <w:tcPr>
            <w:tcW w:w="2000" w:type="dxa"/>
          </w:tcPr>
          <w:p w14:paraId="133F32B0" w14:textId="77777777" w:rsidR="00A77B3E" w:rsidRDefault="00A77B3E">
            <w:pPr>
              <w:keepLines/>
            </w:pPr>
            <w:r>
              <w:t>Modified By</w:t>
            </w:r>
          </w:p>
        </w:tc>
        <w:tc>
          <w:tcPr>
            <w:tcW w:w="7360" w:type="dxa"/>
          </w:tcPr>
          <w:p w14:paraId="7A8834A5" w14:textId="77777777" w:rsidR="00A77B3E" w:rsidRDefault="00A77B3E">
            <w:pPr>
              <w:keepLines/>
            </w:pPr>
            <w:r>
              <w:rPr>
                <w:noProof/>
              </w:rPr>
              <w:t>Anthony Su</w:t>
            </w:r>
          </w:p>
        </w:tc>
      </w:tr>
      <w:tr w:rsidR="00000000" w14:paraId="334813F5" w14:textId="77777777">
        <w:tc>
          <w:tcPr>
            <w:tcW w:w="2000" w:type="dxa"/>
          </w:tcPr>
          <w:p w14:paraId="1E0BA1F8" w14:textId="77777777" w:rsidR="00A77B3E" w:rsidRDefault="00A77B3E">
            <w:pPr>
              <w:keepLines/>
            </w:pPr>
            <w:r>
              <w:t>API ID</w:t>
            </w:r>
          </w:p>
        </w:tc>
        <w:tc>
          <w:tcPr>
            <w:tcW w:w="7360" w:type="dxa"/>
          </w:tcPr>
          <w:p w14:paraId="3F5176D1" w14:textId="77777777" w:rsidR="00A77B3E" w:rsidRDefault="00A77B3E">
            <w:pPr>
              <w:keepLines/>
            </w:pPr>
            <w:r>
              <w:rPr>
                <w:noProof/>
              </w:rPr>
              <w:t>18913525</w:t>
            </w:r>
          </w:p>
        </w:tc>
      </w:tr>
      <w:tr w:rsidR="00000000" w14:paraId="1B4D2815" w14:textId="77777777">
        <w:tc>
          <w:tcPr>
            <w:tcW w:w="2000" w:type="dxa"/>
          </w:tcPr>
          <w:p w14:paraId="6F326449" w14:textId="77777777" w:rsidR="00A77B3E" w:rsidRDefault="00A77B3E">
            <w:pPr>
              <w:keepLines/>
            </w:pPr>
            <w:r>
              <w:t>Locked</w:t>
            </w:r>
          </w:p>
        </w:tc>
        <w:tc>
          <w:tcPr>
            <w:tcW w:w="7360" w:type="dxa"/>
          </w:tcPr>
          <w:p w14:paraId="7B3E2CE4" w14:textId="77777777" w:rsidR="00A77B3E" w:rsidRDefault="00A77B3E">
            <w:pPr>
              <w:keepLines/>
            </w:pPr>
            <w:r>
              <w:rPr>
                <w:noProof/>
              </w:rPr>
              <w:t>false</w:t>
            </w:r>
          </w:p>
        </w:tc>
      </w:tr>
      <w:tr w:rsidR="00000000" w14:paraId="4D380B7C" w14:textId="77777777">
        <w:tc>
          <w:tcPr>
            <w:tcW w:w="2000" w:type="dxa"/>
          </w:tcPr>
          <w:p w14:paraId="7A076DD7" w14:textId="77777777" w:rsidR="00A77B3E" w:rsidRDefault="00A77B3E">
            <w:pPr>
              <w:keepLines/>
            </w:pPr>
            <w:r>
              <w:t>DOORS ID</w:t>
            </w:r>
          </w:p>
        </w:tc>
        <w:tc>
          <w:tcPr>
            <w:tcW w:w="7360" w:type="dxa"/>
          </w:tcPr>
          <w:p w14:paraId="0A0DC480" w14:textId="77777777" w:rsidR="00000000" w:rsidRDefault="00000000"/>
        </w:tc>
      </w:tr>
      <w:tr w:rsidR="00000000" w14:paraId="30C31D2C" w14:textId="77777777">
        <w:tc>
          <w:tcPr>
            <w:tcW w:w="2000" w:type="dxa"/>
          </w:tcPr>
          <w:p w14:paraId="7A1D7B98" w14:textId="77777777" w:rsidR="00A77B3E" w:rsidRDefault="00A77B3E">
            <w:pPr>
              <w:keepLines/>
            </w:pPr>
            <w:r>
              <w:t>Change Request</w:t>
            </w:r>
          </w:p>
        </w:tc>
        <w:tc>
          <w:tcPr>
            <w:tcW w:w="7360" w:type="dxa"/>
          </w:tcPr>
          <w:p w14:paraId="581B7778" w14:textId="77777777" w:rsidR="00000000" w:rsidRDefault="00000000"/>
        </w:tc>
      </w:tr>
      <w:tr w:rsidR="00000000" w14:paraId="1EFD883E" w14:textId="77777777">
        <w:tc>
          <w:tcPr>
            <w:tcW w:w="2000" w:type="dxa"/>
          </w:tcPr>
          <w:p w14:paraId="4842EE03" w14:textId="77777777" w:rsidR="00A77B3E" w:rsidRDefault="00A77B3E">
            <w:pPr>
              <w:keepLines/>
            </w:pPr>
            <w:r>
              <w:t>Global ID</w:t>
            </w:r>
          </w:p>
        </w:tc>
        <w:tc>
          <w:tcPr>
            <w:tcW w:w="7360" w:type="dxa"/>
          </w:tcPr>
          <w:p w14:paraId="4AB1B870" w14:textId="77777777" w:rsidR="00A77B3E" w:rsidRDefault="00A77B3E">
            <w:pPr>
              <w:keepLines/>
            </w:pPr>
            <w:r>
              <w:rPr>
                <w:noProof/>
              </w:rPr>
              <w:t>COL02-FLD-10712118</w:t>
            </w:r>
          </w:p>
        </w:tc>
      </w:tr>
      <w:tr w:rsidR="00000000" w14:paraId="25AC6D58" w14:textId="77777777">
        <w:tc>
          <w:tcPr>
            <w:tcW w:w="2000" w:type="dxa"/>
          </w:tcPr>
          <w:p w14:paraId="7F60670B" w14:textId="77777777" w:rsidR="00A77B3E" w:rsidRDefault="00A77B3E">
            <w:pPr>
              <w:keepLines/>
            </w:pPr>
            <w:r>
              <w:t>Last Locked</w:t>
            </w:r>
          </w:p>
        </w:tc>
        <w:tc>
          <w:tcPr>
            <w:tcW w:w="7360" w:type="dxa"/>
          </w:tcPr>
          <w:p w14:paraId="305E1DDD" w14:textId="77777777" w:rsidR="00A77B3E" w:rsidRDefault="00A77B3E">
            <w:pPr>
              <w:keepLines/>
            </w:pPr>
            <w:r>
              <w:rPr>
                <w:noProof/>
              </w:rPr>
              <w:t>2025-04-21 14:28:58.0</w:t>
            </w:r>
          </w:p>
        </w:tc>
      </w:tr>
      <w:tr w:rsidR="00000000" w14:paraId="5E1A0BB1" w14:textId="77777777">
        <w:tc>
          <w:tcPr>
            <w:tcW w:w="2000" w:type="dxa"/>
          </w:tcPr>
          <w:p w14:paraId="62EB9C70" w14:textId="77777777" w:rsidR="00A77B3E" w:rsidRDefault="00A77B3E">
            <w:pPr>
              <w:keepLines/>
            </w:pPr>
            <w:r>
              <w:t># of Upstream Relationships</w:t>
            </w:r>
          </w:p>
        </w:tc>
        <w:tc>
          <w:tcPr>
            <w:tcW w:w="7360" w:type="dxa"/>
          </w:tcPr>
          <w:p w14:paraId="03DD5BDE" w14:textId="77777777" w:rsidR="00A77B3E" w:rsidRDefault="00A77B3E">
            <w:pPr>
              <w:keepLines/>
            </w:pPr>
            <w:r>
              <w:rPr>
                <w:noProof/>
              </w:rPr>
              <w:t>0</w:t>
            </w:r>
          </w:p>
        </w:tc>
      </w:tr>
      <w:tr w:rsidR="00000000" w14:paraId="2ACF7B98" w14:textId="77777777">
        <w:tc>
          <w:tcPr>
            <w:tcW w:w="2000" w:type="dxa"/>
          </w:tcPr>
          <w:p w14:paraId="283F8069" w14:textId="77777777" w:rsidR="00A77B3E" w:rsidRDefault="00A77B3E">
            <w:pPr>
              <w:keepLines/>
            </w:pPr>
            <w:r>
              <w:t>Tags</w:t>
            </w:r>
          </w:p>
        </w:tc>
        <w:tc>
          <w:tcPr>
            <w:tcW w:w="7360" w:type="dxa"/>
          </w:tcPr>
          <w:p w14:paraId="272E0055" w14:textId="77777777" w:rsidR="00000000" w:rsidRDefault="00000000"/>
        </w:tc>
      </w:tr>
      <w:tr w:rsidR="00000000" w14:paraId="09B983DF" w14:textId="77777777">
        <w:tc>
          <w:tcPr>
            <w:tcW w:w="2000" w:type="dxa"/>
          </w:tcPr>
          <w:p w14:paraId="74C55154" w14:textId="77777777" w:rsidR="00A77B3E" w:rsidRDefault="00A77B3E">
            <w:pPr>
              <w:keepLines/>
            </w:pPr>
            <w:r>
              <w:t>Heading</w:t>
            </w:r>
          </w:p>
        </w:tc>
        <w:tc>
          <w:tcPr>
            <w:tcW w:w="7360" w:type="dxa"/>
          </w:tcPr>
          <w:p w14:paraId="50CDFEEC" w14:textId="77777777" w:rsidR="00A77B3E" w:rsidRDefault="00A77B3E">
            <w:pPr>
              <w:keepLines/>
            </w:pPr>
            <w:r>
              <w:rPr>
                <w:noProof/>
              </w:rPr>
              <w:t>1.2.1.4.1.7</w:t>
            </w:r>
          </w:p>
        </w:tc>
      </w:tr>
      <w:tr w:rsidR="00000000" w14:paraId="6A1AD880" w14:textId="77777777">
        <w:tc>
          <w:tcPr>
            <w:tcW w:w="2000" w:type="dxa"/>
          </w:tcPr>
          <w:p w14:paraId="2D04B736" w14:textId="77777777" w:rsidR="00A77B3E" w:rsidRDefault="00A77B3E">
            <w:pPr>
              <w:keepLines/>
            </w:pPr>
            <w:r>
              <w:t>Created Date</w:t>
            </w:r>
          </w:p>
        </w:tc>
        <w:tc>
          <w:tcPr>
            <w:tcW w:w="7360" w:type="dxa"/>
          </w:tcPr>
          <w:p w14:paraId="28F56B1C" w14:textId="77777777" w:rsidR="00A77B3E" w:rsidRDefault="00A77B3E">
            <w:pPr>
              <w:keepLines/>
            </w:pPr>
            <w:r>
              <w:rPr>
                <w:noProof/>
              </w:rPr>
              <w:t>04/21/2025</w:t>
            </w:r>
          </w:p>
        </w:tc>
      </w:tr>
      <w:tr w:rsidR="00000000" w14:paraId="1925C894" w14:textId="77777777">
        <w:tc>
          <w:tcPr>
            <w:tcW w:w="2000" w:type="dxa"/>
          </w:tcPr>
          <w:p w14:paraId="22F0A3B5" w14:textId="77777777" w:rsidR="00A77B3E" w:rsidRDefault="00A77B3E">
            <w:pPr>
              <w:keepLines/>
            </w:pPr>
            <w:r>
              <w:t>Created By</w:t>
            </w:r>
          </w:p>
        </w:tc>
        <w:tc>
          <w:tcPr>
            <w:tcW w:w="7360" w:type="dxa"/>
          </w:tcPr>
          <w:p w14:paraId="04C51E3D" w14:textId="77777777" w:rsidR="00A77B3E" w:rsidRDefault="00A77B3E">
            <w:pPr>
              <w:keepLines/>
            </w:pPr>
            <w:r>
              <w:rPr>
                <w:noProof/>
              </w:rPr>
              <w:t>Nicole Sierra</w:t>
            </w:r>
          </w:p>
        </w:tc>
      </w:tr>
      <w:tr w:rsidR="00000000" w14:paraId="22F00564" w14:textId="77777777">
        <w:tc>
          <w:tcPr>
            <w:tcW w:w="2000" w:type="dxa"/>
          </w:tcPr>
          <w:p w14:paraId="598C9501" w14:textId="77777777" w:rsidR="00A77B3E" w:rsidRDefault="00A77B3E">
            <w:pPr>
              <w:keepLines/>
            </w:pPr>
            <w:r>
              <w:t>Item Path</w:t>
            </w:r>
          </w:p>
        </w:tc>
        <w:tc>
          <w:tcPr>
            <w:tcW w:w="7360" w:type="dxa"/>
          </w:tcPr>
          <w:p w14:paraId="013D2CE5" w14:textId="77777777" w:rsidR="00000000" w:rsidRDefault="00000000"/>
        </w:tc>
      </w:tr>
      <w:tr w:rsidR="00000000" w14:paraId="67D4CFE6" w14:textId="77777777">
        <w:tc>
          <w:tcPr>
            <w:tcW w:w="2000" w:type="dxa"/>
          </w:tcPr>
          <w:p w14:paraId="6D0B89A5" w14:textId="77777777" w:rsidR="00A77B3E" w:rsidRDefault="00A77B3E">
            <w:pPr>
              <w:keepLines/>
            </w:pPr>
            <w:r>
              <w:t># of Comments</w:t>
            </w:r>
          </w:p>
        </w:tc>
        <w:tc>
          <w:tcPr>
            <w:tcW w:w="7360" w:type="dxa"/>
          </w:tcPr>
          <w:p w14:paraId="6EAC6CBF" w14:textId="77777777" w:rsidR="00A77B3E" w:rsidRDefault="00A77B3E">
            <w:pPr>
              <w:keepLines/>
            </w:pPr>
            <w:r>
              <w:rPr>
                <w:noProof/>
              </w:rPr>
              <w:t>0</w:t>
            </w:r>
          </w:p>
        </w:tc>
      </w:tr>
      <w:tr w:rsidR="00000000" w14:paraId="261E07CF" w14:textId="77777777">
        <w:tc>
          <w:tcPr>
            <w:tcW w:w="2000" w:type="dxa"/>
          </w:tcPr>
          <w:p w14:paraId="6A3895C6" w14:textId="77777777" w:rsidR="00A77B3E" w:rsidRDefault="00A77B3E">
            <w:pPr>
              <w:keepLines/>
            </w:pPr>
            <w:r>
              <w:t>Modified Date</w:t>
            </w:r>
          </w:p>
        </w:tc>
        <w:tc>
          <w:tcPr>
            <w:tcW w:w="7360" w:type="dxa"/>
          </w:tcPr>
          <w:p w14:paraId="17D6CA5D" w14:textId="77777777" w:rsidR="00A77B3E" w:rsidRDefault="00A77B3E">
            <w:pPr>
              <w:keepLines/>
            </w:pPr>
            <w:r>
              <w:rPr>
                <w:noProof/>
              </w:rPr>
              <w:t>04/21/2025</w:t>
            </w:r>
          </w:p>
        </w:tc>
      </w:tr>
      <w:tr w:rsidR="00000000" w14:paraId="733B54CD" w14:textId="77777777">
        <w:tc>
          <w:tcPr>
            <w:tcW w:w="2000" w:type="dxa"/>
          </w:tcPr>
          <w:p w14:paraId="691E689D" w14:textId="77777777" w:rsidR="00A77B3E" w:rsidRDefault="00A77B3E">
            <w:pPr>
              <w:keepLines/>
            </w:pPr>
            <w:r>
              <w:t>Current version</w:t>
            </w:r>
          </w:p>
        </w:tc>
        <w:tc>
          <w:tcPr>
            <w:tcW w:w="7360" w:type="dxa"/>
          </w:tcPr>
          <w:p w14:paraId="4EA035C3" w14:textId="77777777" w:rsidR="00A77B3E" w:rsidRDefault="00A77B3E">
            <w:pPr>
              <w:keepLines/>
            </w:pPr>
            <w:r>
              <w:rPr>
                <w:noProof/>
              </w:rPr>
              <w:t>2</w:t>
            </w:r>
          </w:p>
        </w:tc>
      </w:tr>
      <w:tr w:rsidR="00000000" w14:paraId="419B60E9" w14:textId="77777777">
        <w:tc>
          <w:tcPr>
            <w:tcW w:w="2000" w:type="dxa"/>
          </w:tcPr>
          <w:p w14:paraId="463129F1" w14:textId="77777777" w:rsidR="00A77B3E" w:rsidRDefault="00A77B3E">
            <w:pPr>
              <w:keepLines/>
            </w:pPr>
            <w:r>
              <w:t>Export Controlled</w:t>
            </w:r>
          </w:p>
        </w:tc>
        <w:tc>
          <w:tcPr>
            <w:tcW w:w="7360" w:type="dxa"/>
          </w:tcPr>
          <w:p w14:paraId="6722EAEC" w14:textId="77777777" w:rsidR="00000000" w:rsidRDefault="00000000"/>
        </w:tc>
      </w:tr>
      <w:tr w:rsidR="00000000" w14:paraId="7ED9ADEC" w14:textId="77777777">
        <w:tc>
          <w:tcPr>
            <w:tcW w:w="2000" w:type="dxa"/>
          </w:tcPr>
          <w:p w14:paraId="00E1AA2F" w14:textId="77777777" w:rsidR="00A77B3E" w:rsidRDefault="00A77B3E">
            <w:pPr>
              <w:keepLines/>
            </w:pPr>
            <w:r>
              <w:t># of Links</w:t>
            </w:r>
          </w:p>
        </w:tc>
        <w:tc>
          <w:tcPr>
            <w:tcW w:w="7360" w:type="dxa"/>
          </w:tcPr>
          <w:p w14:paraId="6C4A70E3" w14:textId="77777777" w:rsidR="00A77B3E" w:rsidRDefault="00A77B3E">
            <w:pPr>
              <w:keepLines/>
            </w:pPr>
            <w:r>
              <w:rPr>
                <w:noProof/>
              </w:rPr>
              <w:t>0</w:t>
            </w:r>
          </w:p>
        </w:tc>
      </w:tr>
    </w:tbl>
    <w:p w14:paraId="7FF22D0B" w14:textId="77777777" w:rsidR="00A77B3E" w:rsidRDefault="00A77B3E">
      <w:pPr>
        <w:keepLines/>
      </w:pPr>
      <w:r>
        <w:t xml:space="preserve">Tags: </w:t>
      </w:r>
    </w:p>
    <w:p w14:paraId="08B6F802" w14:textId="77777777" w:rsidR="00A77B3E" w:rsidRDefault="00A77B3E">
      <w:pPr>
        <w:keepLines/>
      </w:pPr>
      <w:r>
        <w:t xml:space="preserve">Synchronized Items: </w:t>
      </w:r>
    </w:p>
    <w:p w14:paraId="6E5525B0" w14:textId="77777777" w:rsidR="00A77B3E" w:rsidRDefault="00A77B3E">
      <w:pPr>
        <w:keepLines/>
      </w:pPr>
      <w:r>
        <w:t xml:space="preserve">Comments: </w:t>
      </w:r>
    </w:p>
    <w:p w14:paraId="5393BD48" w14:textId="77777777" w:rsidR="00A77B3E" w:rsidRDefault="00A77B3E">
      <w:pPr>
        <w:keepLines/>
      </w:pPr>
      <w:r>
        <w:t xml:space="preserve">Versions: </w:t>
      </w:r>
    </w:p>
    <w:p w14:paraId="65D1662B" w14:textId="77777777" w:rsidR="00A77B3E" w:rsidRDefault="00A77B3E">
      <w:pPr>
        <w:keepLines/>
      </w:pPr>
      <w:r>
        <w:t>#</w:t>
      </w:r>
      <w:r>
        <w:rPr>
          <w:noProof/>
        </w:rPr>
        <w:t>2</w:t>
      </w:r>
      <w:r>
        <w:t xml:space="preserve">: </w:t>
      </w:r>
      <w:r>
        <w:rPr>
          <w:noProof/>
        </w:rPr>
        <w:t>04/21/2025</w:t>
      </w:r>
      <w:r>
        <w:t xml:space="preserve"> - </w:t>
      </w:r>
      <w:r>
        <w:rPr>
          <w:noProof/>
        </w:rPr>
        <w:t>"Name" changed from "828-0870-002/828-0860-002" to "2600-0870-002/2600-0860-002"</w:t>
      </w:r>
      <w:r>
        <w:t xml:space="preserve"> - . Baselines: </w:t>
      </w:r>
      <w:r>
        <w:rPr>
          <w:noProof/>
        </w:rPr>
        <w:t>B1 - Project Decagon Post SyRR - 07/11/2025,</w:t>
      </w:r>
    </w:p>
    <w:p w14:paraId="2D4978DB" w14:textId="77777777" w:rsidR="00A77B3E" w:rsidRDefault="00A77B3E">
      <w:pPr>
        <w:keepLines/>
      </w:pPr>
      <w:r>
        <w:t>#</w:t>
      </w:r>
      <w:r>
        <w:rPr>
          <w:noProof/>
        </w:rPr>
        <w:t>1</w:t>
      </w:r>
      <w:r>
        <w:t xml:space="preserve">: </w:t>
      </w:r>
      <w:r>
        <w:rPr>
          <w:noProof/>
        </w:rPr>
        <w:t>04/21/2025</w:t>
      </w:r>
      <w:r>
        <w:t xml:space="preserve"> - </w:t>
      </w:r>
      <w:r>
        <w:rPr>
          <w:noProof/>
        </w:rPr>
        <w:t>Initial creation</w:t>
      </w:r>
      <w:r>
        <w:t xml:space="preserve"> - . Baselines: </w:t>
      </w:r>
    </w:p>
    <w:bookmarkStart w:id="49" w:name="DECAGON-REQ_RC-51_1"/>
    <w:p w14:paraId="76AE3F59" w14:textId="77777777" w:rsidR="00A77B3E" w:rsidRDefault="00A77B3E">
      <w:pPr>
        <w:pStyle w:val="Heading4"/>
        <w:keepLines/>
      </w:pPr>
      <w:r>
        <w:rPr>
          <w:noProof/>
        </w:rPr>
        <w:fldChar w:fldCharType="begin"/>
      </w:r>
      <w:r>
        <w:rPr>
          <w:noProof/>
        </w:rPr>
        <w:instrText xml:space="preserve"> HYPERLINK "https://jama02.rockwellcollins.com/contour/perspective.req?projectId=636&amp;docId=18843070" </w:instrText>
      </w:r>
      <w:r>
        <w:rPr>
          <w:noProof/>
        </w:rPr>
      </w:r>
      <w:r>
        <w:rPr>
          <w:noProof/>
        </w:rPr>
        <w:fldChar w:fldCharType="separate"/>
      </w:r>
      <w:r>
        <w:rPr>
          <w:noProof/>
        </w:rPr>
        <w:t>DECAGON-REQ_RC-51</w:t>
      </w:r>
      <w:r>
        <w:rPr>
          <w:noProof/>
        </w:rPr>
        <w:fldChar w:fldCharType="end"/>
      </w:r>
      <w:bookmarkEnd w:id="49"/>
      <w:r>
        <w:t xml:space="preserve"> </w:t>
      </w:r>
      <w:bookmarkStart w:id="50" w:name="DECAGON-REQ_RC-51_0_0"/>
      <w:r>
        <w:rPr>
          <w:noProof/>
        </w:rPr>
        <w:t>I/O CCA Required Connector Interfaces</w:t>
      </w:r>
      <w:bookmarkEnd w:id="50"/>
    </w:p>
    <w:p w14:paraId="15C138B7" w14:textId="77777777" w:rsidR="00A77B3E" w:rsidRDefault="00A77B3E">
      <w:pPr>
        <w:keepLines/>
      </w:pPr>
      <w:r>
        <w:rPr>
          <w:noProof/>
          <w:lang w:val="en-US" w:eastAsia="en-US" w:bidi="ar-SA"/>
        </w:rPr>
        <w:t xml:space="preserve">The test system shall interface with the P1, and respective P2, P3 connectors on the I/O CCAs. </w:t>
      </w:r>
    </w:p>
    <w:tbl>
      <w:tblPr>
        <w:tblW w:w="5000" w:type="pct"/>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2046"/>
        <w:gridCol w:w="7530"/>
      </w:tblGrid>
      <w:tr w:rsidR="00000000" w14:paraId="6B89F10B" w14:textId="77777777">
        <w:tc>
          <w:tcPr>
            <w:tcW w:w="2000" w:type="dxa"/>
          </w:tcPr>
          <w:p w14:paraId="30A96FDD" w14:textId="77777777" w:rsidR="00A77B3E" w:rsidRDefault="00A77B3E">
            <w:pPr>
              <w:keepLines/>
            </w:pPr>
            <w:r>
              <w:t xml:space="preserve"># of Downstream </w:t>
            </w:r>
            <w:r>
              <w:lastRenderedPageBreak/>
              <w:t>Relationships</w:t>
            </w:r>
          </w:p>
        </w:tc>
        <w:tc>
          <w:tcPr>
            <w:tcW w:w="7360" w:type="dxa"/>
          </w:tcPr>
          <w:p w14:paraId="6F3551A4" w14:textId="77777777" w:rsidR="00A77B3E" w:rsidRDefault="00A77B3E">
            <w:pPr>
              <w:keepLines/>
            </w:pPr>
            <w:r>
              <w:rPr>
                <w:noProof/>
              </w:rPr>
              <w:lastRenderedPageBreak/>
              <w:t>1</w:t>
            </w:r>
          </w:p>
        </w:tc>
      </w:tr>
      <w:tr w:rsidR="00000000" w14:paraId="7F02FEAF" w14:textId="77777777">
        <w:tc>
          <w:tcPr>
            <w:tcW w:w="2000" w:type="dxa"/>
          </w:tcPr>
          <w:p w14:paraId="25F12590" w14:textId="77777777" w:rsidR="00A77B3E" w:rsidRDefault="00A77B3E">
            <w:pPr>
              <w:keepLines/>
            </w:pPr>
            <w:r>
              <w:t>Connected Users</w:t>
            </w:r>
          </w:p>
        </w:tc>
        <w:tc>
          <w:tcPr>
            <w:tcW w:w="7360" w:type="dxa"/>
          </w:tcPr>
          <w:p w14:paraId="2F3AD4D0" w14:textId="77777777" w:rsidR="00A77B3E" w:rsidRDefault="00A77B3E">
            <w:pPr>
              <w:keepLines/>
            </w:pPr>
            <w:r>
              <w:rPr>
                <w:noProof/>
              </w:rPr>
              <w:t>2</w:t>
            </w:r>
          </w:p>
        </w:tc>
      </w:tr>
      <w:tr w:rsidR="00000000" w14:paraId="6CDBF57C" w14:textId="77777777">
        <w:tc>
          <w:tcPr>
            <w:tcW w:w="2000" w:type="dxa"/>
          </w:tcPr>
          <w:p w14:paraId="30F17896" w14:textId="77777777" w:rsidR="00A77B3E" w:rsidRDefault="00A77B3E">
            <w:pPr>
              <w:keepLines/>
            </w:pPr>
            <w:r>
              <w:t>Verification Method/s</w:t>
            </w:r>
          </w:p>
        </w:tc>
        <w:tc>
          <w:tcPr>
            <w:tcW w:w="7360" w:type="dxa"/>
          </w:tcPr>
          <w:p w14:paraId="3AABD375" w14:textId="77777777" w:rsidR="00A77B3E" w:rsidRDefault="00A77B3E">
            <w:pPr>
              <w:keepLines/>
            </w:pPr>
            <w:r>
              <w:rPr>
                <w:noProof/>
              </w:rPr>
              <w:t>Inspection</w:t>
            </w:r>
          </w:p>
        </w:tc>
      </w:tr>
      <w:tr w:rsidR="00000000" w14:paraId="47520475" w14:textId="77777777">
        <w:tc>
          <w:tcPr>
            <w:tcW w:w="2000" w:type="dxa"/>
          </w:tcPr>
          <w:p w14:paraId="4D6588E9" w14:textId="77777777" w:rsidR="00A77B3E" w:rsidRDefault="00A77B3E">
            <w:pPr>
              <w:keepLines/>
            </w:pPr>
            <w:r>
              <w:t>Release</w:t>
            </w:r>
          </w:p>
        </w:tc>
        <w:tc>
          <w:tcPr>
            <w:tcW w:w="7360" w:type="dxa"/>
          </w:tcPr>
          <w:p w14:paraId="4B423E04" w14:textId="77777777" w:rsidR="00000000" w:rsidRDefault="00000000"/>
        </w:tc>
      </w:tr>
      <w:tr w:rsidR="00000000" w14:paraId="2DC56047" w14:textId="77777777">
        <w:tc>
          <w:tcPr>
            <w:tcW w:w="2000" w:type="dxa"/>
          </w:tcPr>
          <w:p w14:paraId="3081D0A6" w14:textId="77777777" w:rsidR="00A77B3E" w:rsidRDefault="00A77B3E">
            <w:pPr>
              <w:keepLines/>
            </w:pPr>
            <w:r>
              <w:t>Project Defined</w:t>
            </w:r>
          </w:p>
        </w:tc>
        <w:tc>
          <w:tcPr>
            <w:tcW w:w="7360" w:type="dxa"/>
          </w:tcPr>
          <w:p w14:paraId="7F2E4977" w14:textId="77777777" w:rsidR="00000000" w:rsidRDefault="00000000"/>
        </w:tc>
      </w:tr>
      <w:tr w:rsidR="00000000" w14:paraId="16B2917A" w14:textId="77777777">
        <w:tc>
          <w:tcPr>
            <w:tcW w:w="2000" w:type="dxa"/>
          </w:tcPr>
          <w:p w14:paraId="080B5BFD" w14:textId="77777777" w:rsidR="00A77B3E" w:rsidRDefault="00A77B3E">
            <w:pPr>
              <w:keepLines/>
            </w:pPr>
            <w:r>
              <w:t>Project</w:t>
            </w:r>
          </w:p>
        </w:tc>
        <w:tc>
          <w:tcPr>
            <w:tcW w:w="7360" w:type="dxa"/>
          </w:tcPr>
          <w:p w14:paraId="36D4A45F" w14:textId="77777777" w:rsidR="00A77B3E" w:rsidRDefault="00A77B3E">
            <w:pPr>
              <w:keepLines/>
            </w:pPr>
            <w:r>
              <w:rPr>
                <w:noProof/>
              </w:rPr>
              <w:t>Decagon_Boundary Scan</w:t>
            </w:r>
          </w:p>
        </w:tc>
      </w:tr>
      <w:tr w:rsidR="00000000" w14:paraId="35F6DC0A" w14:textId="77777777">
        <w:tc>
          <w:tcPr>
            <w:tcW w:w="2000" w:type="dxa"/>
          </w:tcPr>
          <w:p w14:paraId="5B83BB4D" w14:textId="77777777" w:rsidR="00A77B3E" w:rsidRDefault="00A77B3E">
            <w:pPr>
              <w:keepLines/>
            </w:pPr>
            <w:r>
              <w:t>Relationship Status</w:t>
            </w:r>
          </w:p>
        </w:tc>
        <w:tc>
          <w:tcPr>
            <w:tcW w:w="7360" w:type="dxa"/>
          </w:tcPr>
          <w:p w14:paraId="67B56BD6" w14:textId="77777777" w:rsidR="00A77B3E" w:rsidRDefault="00A77B3E">
            <w:pPr>
              <w:keepLines/>
            </w:pPr>
            <w:r>
              <w:rPr>
                <w:noProof/>
              </w:rPr>
              <w:t>Causing Suspect</w:t>
            </w:r>
          </w:p>
        </w:tc>
      </w:tr>
      <w:tr w:rsidR="00000000" w14:paraId="278797C2" w14:textId="77777777">
        <w:tc>
          <w:tcPr>
            <w:tcW w:w="2000" w:type="dxa"/>
          </w:tcPr>
          <w:p w14:paraId="5A6449AB" w14:textId="77777777" w:rsidR="00A77B3E" w:rsidRDefault="00A77B3E">
            <w:pPr>
              <w:keepLines/>
            </w:pPr>
            <w:r>
              <w:t>DOORS Relationship</w:t>
            </w:r>
          </w:p>
        </w:tc>
        <w:tc>
          <w:tcPr>
            <w:tcW w:w="7360" w:type="dxa"/>
          </w:tcPr>
          <w:p w14:paraId="546AFD63" w14:textId="77777777" w:rsidR="00000000" w:rsidRDefault="00000000"/>
        </w:tc>
      </w:tr>
      <w:tr w:rsidR="00000000" w14:paraId="76D1C4C8" w14:textId="77777777">
        <w:tc>
          <w:tcPr>
            <w:tcW w:w="2000" w:type="dxa"/>
          </w:tcPr>
          <w:p w14:paraId="17D5AA52" w14:textId="77777777" w:rsidR="00A77B3E" w:rsidRDefault="00A77B3E">
            <w:pPr>
              <w:keepLines/>
            </w:pPr>
            <w:r>
              <w:t>Version</w:t>
            </w:r>
          </w:p>
        </w:tc>
        <w:tc>
          <w:tcPr>
            <w:tcW w:w="7360" w:type="dxa"/>
          </w:tcPr>
          <w:p w14:paraId="7AF3D225" w14:textId="77777777" w:rsidR="00A77B3E" w:rsidRDefault="00A77B3E">
            <w:pPr>
              <w:keepLines/>
            </w:pPr>
            <w:r>
              <w:rPr>
                <w:noProof/>
              </w:rPr>
              <w:t>10</w:t>
            </w:r>
          </w:p>
        </w:tc>
      </w:tr>
      <w:tr w:rsidR="00000000" w14:paraId="60AB85DA" w14:textId="77777777">
        <w:tc>
          <w:tcPr>
            <w:tcW w:w="2000" w:type="dxa"/>
          </w:tcPr>
          <w:p w14:paraId="687729DC" w14:textId="77777777" w:rsidR="00A77B3E" w:rsidRDefault="00A77B3E">
            <w:pPr>
              <w:keepLines/>
            </w:pPr>
            <w:r>
              <w:t>Last Activity Date</w:t>
            </w:r>
          </w:p>
        </w:tc>
        <w:tc>
          <w:tcPr>
            <w:tcW w:w="7360" w:type="dxa"/>
          </w:tcPr>
          <w:p w14:paraId="3E8DCAD8" w14:textId="77777777" w:rsidR="00A77B3E" w:rsidRDefault="00A77B3E">
            <w:pPr>
              <w:keepLines/>
            </w:pPr>
            <w:r>
              <w:rPr>
                <w:noProof/>
              </w:rPr>
              <w:t>2025-04-21 14:30:21.0</w:t>
            </w:r>
          </w:p>
        </w:tc>
      </w:tr>
      <w:tr w:rsidR="00000000" w14:paraId="28D06FCA" w14:textId="77777777">
        <w:tc>
          <w:tcPr>
            <w:tcW w:w="2000" w:type="dxa"/>
          </w:tcPr>
          <w:p w14:paraId="2F3ADDAE" w14:textId="77777777" w:rsidR="00A77B3E" w:rsidRDefault="00A77B3E">
            <w:pPr>
              <w:keepLines/>
            </w:pPr>
            <w:r>
              <w:t>Upstream Cross Instance Relationships</w:t>
            </w:r>
          </w:p>
        </w:tc>
        <w:tc>
          <w:tcPr>
            <w:tcW w:w="7360" w:type="dxa"/>
          </w:tcPr>
          <w:p w14:paraId="00571BC1" w14:textId="77777777" w:rsidR="00000000" w:rsidRDefault="00000000"/>
        </w:tc>
      </w:tr>
      <w:tr w:rsidR="00000000" w14:paraId="6A0746F6" w14:textId="77777777">
        <w:tc>
          <w:tcPr>
            <w:tcW w:w="2000" w:type="dxa"/>
          </w:tcPr>
          <w:p w14:paraId="5F5D6675" w14:textId="77777777" w:rsidR="00A77B3E" w:rsidRDefault="00A77B3E">
            <w:pPr>
              <w:keepLines/>
            </w:pPr>
            <w:r>
              <w:t>Validation Method/s</w:t>
            </w:r>
          </w:p>
        </w:tc>
        <w:tc>
          <w:tcPr>
            <w:tcW w:w="7360" w:type="dxa"/>
          </w:tcPr>
          <w:p w14:paraId="1D308912" w14:textId="77777777" w:rsidR="00A77B3E" w:rsidRDefault="00A77B3E">
            <w:pPr>
              <w:keepLines/>
            </w:pPr>
            <w:r>
              <w:rPr>
                <w:noProof/>
              </w:rPr>
              <w:t>Engineering Judgement</w:t>
            </w:r>
          </w:p>
        </w:tc>
      </w:tr>
      <w:tr w:rsidR="00000000" w14:paraId="74690E4F" w14:textId="77777777">
        <w:tc>
          <w:tcPr>
            <w:tcW w:w="2000" w:type="dxa"/>
          </w:tcPr>
          <w:p w14:paraId="343A39E3" w14:textId="77777777" w:rsidR="00A77B3E" w:rsidRDefault="00A77B3E">
            <w:pPr>
              <w:keepLines/>
            </w:pPr>
            <w:r>
              <w:t>API ID</w:t>
            </w:r>
          </w:p>
        </w:tc>
        <w:tc>
          <w:tcPr>
            <w:tcW w:w="7360" w:type="dxa"/>
          </w:tcPr>
          <w:p w14:paraId="38CB903C" w14:textId="77777777" w:rsidR="00A77B3E" w:rsidRDefault="00A77B3E">
            <w:pPr>
              <w:keepLines/>
            </w:pPr>
            <w:r>
              <w:rPr>
                <w:noProof/>
              </w:rPr>
              <w:t>18843070</w:t>
            </w:r>
          </w:p>
        </w:tc>
      </w:tr>
      <w:tr w:rsidR="00000000" w14:paraId="37C97553" w14:textId="77777777">
        <w:tc>
          <w:tcPr>
            <w:tcW w:w="2000" w:type="dxa"/>
          </w:tcPr>
          <w:p w14:paraId="7D56D598" w14:textId="77777777" w:rsidR="00A77B3E" w:rsidRDefault="00A77B3E">
            <w:pPr>
              <w:keepLines/>
            </w:pPr>
            <w:r>
              <w:t>Locked</w:t>
            </w:r>
          </w:p>
        </w:tc>
        <w:tc>
          <w:tcPr>
            <w:tcW w:w="7360" w:type="dxa"/>
          </w:tcPr>
          <w:p w14:paraId="074D33D0" w14:textId="77777777" w:rsidR="00A77B3E" w:rsidRDefault="00A77B3E">
            <w:pPr>
              <w:keepLines/>
            </w:pPr>
            <w:r>
              <w:rPr>
                <w:noProof/>
              </w:rPr>
              <w:t>false</w:t>
            </w:r>
          </w:p>
        </w:tc>
      </w:tr>
      <w:tr w:rsidR="00000000" w14:paraId="77E1F328" w14:textId="77777777">
        <w:tc>
          <w:tcPr>
            <w:tcW w:w="2000" w:type="dxa"/>
          </w:tcPr>
          <w:p w14:paraId="46A6C4EC" w14:textId="77777777" w:rsidR="00A77B3E" w:rsidRDefault="00A77B3E">
            <w:pPr>
              <w:keepLines/>
            </w:pPr>
            <w:r>
              <w:t>Derived Requirement</w:t>
            </w:r>
          </w:p>
        </w:tc>
        <w:tc>
          <w:tcPr>
            <w:tcW w:w="7360" w:type="dxa"/>
          </w:tcPr>
          <w:p w14:paraId="06DD6E6D" w14:textId="77777777" w:rsidR="00A77B3E" w:rsidRDefault="00A77B3E">
            <w:pPr>
              <w:keepLines/>
            </w:pPr>
            <w:r>
              <w:rPr>
                <w:noProof/>
              </w:rPr>
              <w:t>Yes</w:t>
            </w:r>
          </w:p>
        </w:tc>
      </w:tr>
      <w:tr w:rsidR="00000000" w14:paraId="51241E9A" w14:textId="77777777">
        <w:tc>
          <w:tcPr>
            <w:tcW w:w="2000" w:type="dxa"/>
          </w:tcPr>
          <w:p w14:paraId="323A4223" w14:textId="77777777" w:rsidR="00A77B3E" w:rsidRDefault="00A77B3E">
            <w:pPr>
              <w:keepLines/>
            </w:pPr>
            <w:r>
              <w:t>Security Requirement</w:t>
            </w:r>
          </w:p>
        </w:tc>
        <w:tc>
          <w:tcPr>
            <w:tcW w:w="7360" w:type="dxa"/>
          </w:tcPr>
          <w:p w14:paraId="00081541" w14:textId="77777777" w:rsidR="00A77B3E" w:rsidRDefault="00A77B3E">
            <w:pPr>
              <w:keepLines/>
            </w:pPr>
            <w:r>
              <w:rPr>
                <w:noProof/>
              </w:rPr>
              <w:t>No</w:t>
            </w:r>
          </w:p>
        </w:tc>
      </w:tr>
      <w:tr w:rsidR="00000000" w14:paraId="3FCC0886" w14:textId="77777777">
        <w:tc>
          <w:tcPr>
            <w:tcW w:w="2000" w:type="dxa"/>
          </w:tcPr>
          <w:p w14:paraId="71B6D86E" w14:textId="77777777" w:rsidR="00A77B3E" w:rsidRDefault="00A77B3E">
            <w:pPr>
              <w:keepLines/>
            </w:pPr>
            <w:r>
              <w:t>DOORS ID</w:t>
            </w:r>
          </w:p>
        </w:tc>
        <w:tc>
          <w:tcPr>
            <w:tcW w:w="7360" w:type="dxa"/>
          </w:tcPr>
          <w:p w14:paraId="0E99DD50" w14:textId="77777777" w:rsidR="00000000" w:rsidRDefault="00000000"/>
        </w:tc>
      </w:tr>
      <w:tr w:rsidR="00000000" w14:paraId="287993DA" w14:textId="77777777">
        <w:tc>
          <w:tcPr>
            <w:tcW w:w="2000" w:type="dxa"/>
          </w:tcPr>
          <w:p w14:paraId="116FDAF1" w14:textId="77777777" w:rsidR="00A77B3E" w:rsidRDefault="00A77B3E">
            <w:pPr>
              <w:keepLines/>
            </w:pPr>
            <w:r>
              <w:t>Safety Requirement</w:t>
            </w:r>
          </w:p>
        </w:tc>
        <w:tc>
          <w:tcPr>
            <w:tcW w:w="7360" w:type="dxa"/>
          </w:tcPr>
          <w:p w14:paraId="0B2F165D" w14:textId="77777777" w:rsidR="00A77B3E" w:rsidRDefault="00A77B3E">
            <w:pPr>
              <w:keepLines/>
            </w:pPr>
            <w:r>
              <w:rPr>
                <w:noProof/>
              </w:rPr>
              <w:t>No</w:t>
            </w:r>
          </w:p>
        </w:tc>
      </w:tr>
      <w:tr w:rsidR="00000000" w14:paraId="6666A59D" w14:textId="77777777">
        <w:tc>
          <w:tcPr>
            <w:tcW w:w="2000" w:type="dxa"/>
          </w:tcPr>
          <w:p w14:paraId="5B29D029" w14:textId="77777777" w:rsidR="00A77B3E" w:rsidRDefault="00A77B3E">
            <w:pPr>
              <w:keepLines/>
            </w:pPr>
            <w:r>
              <w:t>Statement of Compliance</w:t>
            </w:r>
          </w:p>
        </w:tc>
        <w:tc>
          <w:tcPr>
            <w:tcW w:w="7360" w:type="dxa"/>
          </w:tcPr>
          <w:p w14:paraId="6E23970C" w14:textId="77777777" w:rsidR="00A77B3E" w:rsidRDefault="00A77B3E">
            <w:pPr>
              <w:keepLines/>
            </w:pPr>
            <w:r>
              <w:rPr>
                <w:noProof/>
              </w:rPr>
              <w:t>Unassigned</w:t>
            </w:r>
          </w:p>
        </w:tc>
      </w:tr>
      <w:tr w:rsidR="00000000" w14:paraId="7D4D4607" w14:textId="77777777">
        <w:tc>
          <w:tcPr>
            <w:tcW w:w="2000" w:type="dxa"/>
          </w:tcPr>
          <w:p w14:paraId="0AEC546D" w14:textId="77777777" w:rsidR="00A77B3E" w:rsidRDefault="00A77B3E">
            <w:pPr>
              <w:keepLines/>
            </w:pPr>
            <w:r>
              <w:t>Export Controlled</w:t>
            </w:r>
          </w:p>
        </w:tc>
        <w:tc>
          <w:tcPr>
            <w:tcW w:w="7360" w:type="dxa"/>
          </w:tcPr>
          <w:p w14:paraId="276F8BA7" w14:textId="77777777" w:rsidR="00000000" w:rsidRDefault="00000000"/>
        </w:tc>
      </w:tr>
      <w:tr w:rsidR="00000000" w14:paraId="2A1EE3F1" w14:textId="77777777">
        <w:tc>
          <w:tcPr>
            <w:tcW w:w="2000" w:type="dxa"/>
          </w:tcPr>
          <w:p w14:paraId="18847BDF" w14:textId="77777777" w:rsidR="00A77B3E" w:rsidRDefault="00A77B3E">
            <w:pPr>
              <w:keepLines/>
            </w:pPr>
            <w:r>
              <w:t>Global ID</w:t>
            </w:r>
          </w:p>
        </w:tc>
        <w:tc>
          <w:tcPr>
            <w:tcW w:w="7360" w:type="dxa"/>
          </w:tcPr>
          <w:p w14:paraId="2D90E145" w14:textId="77777777" w:rsidR="00A77B3E" w:rsidRDefault="00A77B3E">
            <w:pPr>
              <w:keepLines/>
            </w:pPr>
            <w:r>
              <w:rPr>
                <w:noProof/>
              </w:rPr>
              <w:t>COL02-REQ_RC-10703671</w:t>
            </w:r>
          </w:p>
        </w:tc>
      </w:tr>
      <w:tr w:rsidR="00000000" w14:paraId="1237762B" w14:textId="77777777">
        <w:tc>
          <w:tcPr>
            <w:tcW w:w="2000" w:type="dxa"/>
          </w:tcPr>
          <w:p w14:paraId="7E1B6026" w14:textId="77777777" w:rsidR="00A77B3E" w:rsidRDefault="00A77B3E">
            <w:pPr>
              <w:keepLines/>
            </w:pPr>
            <w:r>
              <w:t>Downstream Cross Instance Relationships</w:t>
            </w:r>
          </w:p>
        </w:tc>
        <w:tc>
          <w:tcPr>
            <w:tcW w:w="7360" w:type="dxa"/>
          </w:tcPr>
          <w:p w14:paraId="7B449C92" w14:textId="77777777" w:rsidR="00000000" w:rsidRDefault="00000000"/>
        </w:tc>
      </w:tr>
      <w:tr w:rsidR="00000000" w14:paraId="602B5966" w14:textId="77777777">
        <w:tc>
          <w:tcPr>
            <w:tcW w:w="2000" w:type="dxa"/>
          </w:tcPr>
          <w:p w14:paraId="74BCFD1A" w14:textId="77777777" w:rsidR="00A77B3E" w:rsidRDefault="00A77B3E">
            <w:pPr>
              <w:keepLines/>
            </w:pPr>
            <w:r>
              <w:t>Last Locked</w:t>
            </w:r>
          </w:p>
        </w:tc>
        <w:tc>
          <w:tcPr>
            <w:tcW w:w="7360" w:type="dxa"/>
          </w:tcPr>
          <w:p w14:paraId="1146B21A" w14:textId="77777777" w:rsidR="00A77B3E" w:rsidRDefault="00A77B3E">
            <w:pPr>
              <w:keepLines/>
            </w:pPr>
            <w:r>
              <w:rPr>
                <w:noProof/>
              </w:rPr>
              <w:t>2025-04-21 14:30:21.0</w:t>
            </w:r>
          </w:p>
        </w:tc>
      </w:tr>
      <w:tr w:rsidR="00000000" w14:paraId="193FE71E" w14:textId="77777777">
        <w:tc>
          <w:tcPr>
            <w:tcW w:w="2000" w:type="dxa"/>
          </w:tcPr>
          <w:p w14:paraId="7A11829B" w14:textId="77777777" w:rsidR="00A77B3E" w:rsidRDefault="00A77B3E">
            <w:pPr>
              <w:keepLines/>
            </w:pPr>
            <w:r>
              <w:t>Requirement Type</w:t>
            </w:r>
          </w:p>
        </w:tc>
        <w:tc>
          <w:tcPr>
            <w:tcW w:w="7360" w:type="dxa"/>
          </w:tcPr>
          <w:p w14:paraId="0CCC6B60" w14:textId="77777777" w:rsidR="00A77B3E" w:rsidRDefault="00A77B3E">
            <w:pPr>
              <w:keepLines/>
            </w:pPr>
            <w:r>
              <w:rPr>
                <w:noProof/>
              </w:rPr>
              <w:t>System</w:t>
            </w:r>
          </w:p>
        </w:tc>
      </w:tr>
      <w:tr w:rsidR="00000000" w14:paraId="4AA5CFD5" w14:textId="77777777">
        <w:tc>
          <w:tcPr>
            <w:tcW w:w="2000" w:type="dxa"/>
          </w:tcPr>
          <w:p w14:paraId="439227F0" w14:textId="77777777" w:rsidR="00A77B3E" w:rsidRDefault="00A77B3E">
            <w:pPr>
              <w:keepLines/>
            </w:pPr>
            <w:r>
              <w:t>Tags</w:t>
            </w:r>
          </w:p>
        </w:tc>
        <w:tc>
          <w:tcPr>
            <w:tcW w:w="7360" w:type="dxa"/>
          </w:tcPr>
          <w:p w14:paraId="59130B50" w14:textId="77777777" w:rsidR="00000000" w:rsidRDefault="00000000"/>
        </w:tc>
      </w:tr>
      <w:tr w:rsidR="00000000" w14:paraId="70C680AF" w14:textId="77777777">
        <w:tc>
          <w:tcPr>
            <w:tcW w:w="2000" w:type="dxa"/>
          </w:tcPr>
          <w:p w14:paraId="5622FB10" w14:textId="77777777" w:rsidR="00A77B3E" w:rsidRDefault="00A77B3E">
            <w:pPr>
              <w:keepLines/>
            </w:pPr>
            <w:r>
              <w:t>Heading</w:t>
            </w:r>
          </w:p>
        </w:tc>
        <w:tc>
          <w:tcPr>
            <w:tcW w:w="7360" w:type="dxa"/>
          </w:tcPr>
          <w:p w14:paraId="1706891B" w14:textId="77777777" w:rsidR="00A77B3E" w:rsidRDefault="00A77B3E">
            <w:pPr>
              <w:keepLines/>
            </w:pPr>
            <w:r>
              <w:rPr>
                <w:noProof/>
              </w:rPr>
              <w:t>1.2.1.4.1.7.1</w:t>
            </w:r>
          </w:p>
        </w:tc>
      </w:tr>
      <w:tr w:rsidR="00000000" w14:paraId="59FECA91" w14:textId="77777777">
        <w:tc>
          <w:tcPr>
            <w:tcW w:w="2000" w:type="dxa"/>
          </w:tcPr>
          <w:p w14:paraId="0A43BC67" w14:textId="77777777" w:rsidR="00A77B3E" w:rsidRDefault="00A77B3E">
            <w:pPr>
              <w:keepLines/>
            </w:pPr>
            <w:r>
              <w:t>Rationale</w:t>
            </w:r>
          </w:p>
        </w:tc>
        <w:tc>
          <w:tcPr>
            <w:tcW w:w="7360" w:type="dxa"/>
          </w:tcPr>
          <w:p w14:paraId="639F7496" w14:textId="77777777" w:rsidR="00A77B3E" w:rsidRDefault="00A77B3E">
            <w:pPr>
              <w:keepLines/>
              <w:rPr>
                <w:noProof/>
                <w:lang w:val="en-US" w:eastAsia="en-US" w:bidi="ar-SA"/>
              </w:rPr>
            </w:pPr>
            <w:r>
              <w:rPr>
                <w:noProof/>
                <w:lang w:val="en-US" w:eastAsia="en-US" w:bidi="ar-SA"/>
              </w:rPr>
              <w:t>Interface with the UUT's P1 connector supplies power to the UUTs</w:t>
            </w:r>
          </w:p>
          <w:p w14:paraId="77488F08" w14:textId="77777777" w:rsidR="00A77B3E" w:rsidRDefault="00A77B3E">
            <w:pPr>
              <w:keepLines/>
              <w:rPr>
                <w:noProof/>
                <w:lang w:val="en-US" w:eastAsia="en-US" w:bidi="ar-SA"/>
              </w:rPr>
            </w:pPr>
            <w:r>
              <w:rPr>
                <w:noProof/>
                <w:lang w:val="en-US" w:eastAsia="en-US" w:bidi="ar-SA"/>
              </w:rPr>
              <w:t>Interface with the 2600-0860-002 &amp; 2600-0870-002 P2 and P3 connector provides access for Test and JTAG Signals, respectively, either may be used.</w:t>
            </w:r>
          </w:p>
          <w:p w14:paraId="35A41F5E" w14:textId="77777777" w:rsidR="00A77B3E" w:rsidRDefault="00A77B3E">
            <w:pPr>
              <w:keepLines/>
              <w:rPr>
                <w:noProof/>
                <w:lang w:val="en-US" w:eastAsia="en-US" w:bidi="ar-SA"/>
              </w:rPr>
            </w:pPr>
            <w:r>
              <w:rPr>
                <w:noProof/>
                <w:lang w:val="en-US" w:eastAsia="en-US" w:bidi="ar-SA"/>
              </w:rPr>
              <w:br/>
              <w:t>*Note 2600 series does not have a ground on P2-28</w:t>
            </w:r>
          </w:p>
          <w:p w14:paraId="74541D8E" w14:textId="77777777" w:rsidR="00A77B3E" w:rsidRDefault="00A77B3E">
            <w:pPr>
              <w:keepLines/>
              <w:rPr>
                <w:noProof/>
                <w:lang w:val="en-US" w:eastAsia="en-US" w:bidi="ar-SA"/>
              </w:rPr>
            </w:pPr>
            <w:r>
              <w:rPr>
                <w:noProof/>
                <w:lang w:val="en-US" w:eastAsia="en-US" w:bidi="ar-SA"/>
              </w:rPr>
              <w:lastRenderedPageBreak/>
              <w:t> </w:t>
            </w:r>
          </w:p>
        </w:tc>
      </w:tr>
      <w:tr w:rsidR="00000000" w14:paraId="28051EB8" w14:textId="77777777">
        <w:tc>
          <w:tcPr>
            <w:tcW w:w="2000" w:type="dxa"/>
          </w:tcPr>
          <w:p w14:paraId="1EAE11CB" w14:textId="77777777" w:rsidR="00A77B3E" w:rsidRDefault="00A77B3E">
            <w:pPr>
              <w:keepLines/>
            </w:pPr>
            <w:r>
              <w:lastRenderedPageBreak/>
              <w:t>Safety Rationale</w:t>
            </w:r>
          </w:p>
        </w:tc>
        <w:tc>
          <w:tcPr>
            <w:tcW w:w="7360" w:type="dxa"/>
          </w:tcPr>
          <w:p w14:paraId="16ED488E" w14:textId="77777777" w:rsidR="00000000" w:rsidRDefault="00000000"/>
        </w:tc>
      </w:tr>
      <w:tr w:rsidR="00000000" w14:paraId="08913F28" w14:textId="77777777">
        <w:tc>
          <w:tcPr>
            <w:tcW w:w="2000" w:type="dxa"/>
          </w:tcPr>
          <w:p w14:paraId="677835FC" w14:textId="77777777" w:rsidR="00A77B3E" w:rsidRDefault="00A77B3E">
            <w:pPr>
              <w:keepLines/>
            </w:pPr>
            <w:r>
              <w:t>Change Driver</w:t>
            </w:r>
          </w:p>
        </w:tc>
        <w:tc>
          <w:tcPr>
            <w:tcW w:w="7360" w:type="dxa"/>
          </w:tcPr>
          <w:p w14:paraId="09BBE6C8" w14:textId="77777777" w:rsidR="00000000" w:rsidRDefault="00000000"/>
        </w:tc>
      </w:tr>
      <w:tr w:rsidR="00000000" w14:paraId="556CEBD9" w14:textId="77777777">
        <w:tc>
          <w:tcPr>
            <w:tcW w:w="2000" w:type="dxa"/>
          </w:tcPr>
          <w:p w14:paraId="4730935C" w14:textId="77777777" w:rsidR="00A77B3E" w:rsidRDefault="00A77B3E">
            <w:pPr>
              <w:keepLines/>
            </w:pPr>
            <w:r>
              <w:t>Allocation/s</w:t>
            </w:r>
          </w:p>
        </w:tc>
        <w:tc>
          <w:tcPr>
            <w:tcW w:w="7360" w:type="dxa"/>
          </w:tcPr>
          <w:p w14:paraId="2D92023F" w14:textId="77777777" w:rsidR="00000000" w:rsidRDefault="00000000"/>
        </w:tc>
      </w:tr>
      <w:tr w:rsidR="00000000" w14:paraId="03559FEB" w14:textId="77777777">
        <w:tc>
          <w:tcPr>
            <w:tcW w:w="2000" w:type="dxa"/>
          </w:tcPr>
          <w:p w14:paraId="4EA0D02E" w14:textId="77777777" w:rsidR="00A77B3E" w:rsidRDefault="00A77B3E">
            <w:pPr>
              <w:keepLines/>
            </w:pPr>
            <w:r>
              <w:t>Modified Date</w:t>
            </w:r>
          </w:p>
        </w:tc>
        <w:tc>
          <w:tcPr>
            <w:tcW w:w="7360" w:type="dxa"/>
          </w:tcPr>
          <w:p w14:paraId="0A5F4137" w14:textId="77777777" w:rsidR="00A77B3E" w:rsidRDefault="00A77B3E">
            <w:pPr>
              <w:keepLines/>
            </w:pPr>
            <w:r>
              <w:rPr>
                <w:noProof/>
              </w:rPr>
              <w:t>04/21/2025</w:t>
            </w:r>
          </w:p>
        </w:tc>
      </w:tr>
      <w:tr w:rsidR="00000000" w14:paraId="25086B22" w14:textId="77777777">
        <w:tc>
          <w:tcPr>
            <w:tcW w:w="2000" w:type="dxa"/>
          </w:tcPr>
          <w:p w14:paraId="06E4B20C" w14:textId="77777777" w:rsidR="00A77B3E" w:rsidRDefault="00A77B3E">
            <w:pPr>
              <w:keepLines/>
            </w:pPr>
            <w:r>
              <w:t>Compliance Rationale</w:t>
            </w:r>
          </w:p>
        </w:tc>
        <w:tc>
          <w:tcPr>
            <w:tcW w:w="7360" w:type="dxa"/>
          </w:tcPr>
          <w:p w14:paraId="0E8F2844" w14:textId="77777777" w:rsidR="00000000" w:rsidRDefault="00000000"/>
        </w:tc>
      </w:tr>
      <w:tr w:rsidR="00000000" w14:paraId="4798E5A9" w14:textId="77777777">
        <w:tc>
          <w:tcPr>
            <w:tcW w:w="2000" w:type="dxa"/>
          </w:tcPr>
          <w:p w14:paraId="4F02B431" w14:textId="77777777" w:rsidR="00A77B3E" w:rsidRDefault="00A77B3E">
            <w:pPr>
              <w:keepLines/>
            </w:pPr>
            <w:r>
              <w:t>Security Rationale</w:t>
            </w:r>
          </w:p>
        </w:tc>
        <w:tc>
          <w:tcPr>
            <w:tcW w:w="7360" w:type="dxa"/>
          </w:tcPr>
          <w:p w14:paraId="35C7A886" w14:textId="77777777" w:rsidR="00000000" w:rsidRDefault="00000000"/>
        </w:tc>
      </w:tr>
      <w:tr w:rsidR="00000000" w14:paraId="424E7693" w14:textId="77777777">
        <w:tc>
          <w:tcPr>
            <w:tcW w:w="2000" w:type="dxa"/>
          </w:tcPr>
          <w:p w14:paraId="4FAF5B16" w14:textId="77777777" w:rsidR="00A77B3E" w:rsidRDefault="00A77B3E">
            <w:pPr>
              <w:keepLines/>
            </w:pPr>
            <w:r>
              <w:t>Customer ID</w:t>
            </w:r>
          </w:p>
        </w:tc>
        <w:tc>
          <w:tcPr>
            <w:tcW w:w="7360" w:type="dxa"/>
          </w:tcPr>
          <w:p w14:paraId="15463AE7" w14:textId="77777777" w:rsidR="00000000" w:rsidRDefault="00000000"/>
        </w:tc>
      </w:tr>
      <w:tr w:rsidR="00000000" w14:paraId="53EB487B" w14:textId="77777777">
        <w:tc>
          <w:tcPr>
            <w:tcW w:w="2000" w:type="dxa"/>
          </w:tcPr>
          <w:p w14:paraId="5727CA41" w14:textId="77777777" w:rsidR="00A77B3E" w:rsidRDefault="00A77B3E">
            <w:pPr>
              <w:keepLines/>
            </w:pPr>
            <w:r>
              <w:t>Status</w:t>
            </w:r>
          </w:p>
        </w:tc>
        <w:tc>
          <w:tcPr>
            <w:tcW w:w="7360" w:type="dxa"/>
          </w:tcPr>
          <w:p w14:paraId="2C870C30" w14:textId="77777777" w:rsidR="00A77B3E" w:rsidRDefault="00A77B3E">
            <w:pPr>
              <w:keepLines/>
            </w:pPr>
            <w:r>
              <w:rPr>
                <w:noProof/>
              </w:rPr>
              <w:t>Ready For Review</w:t>
            </w:r>
          </w:p>
        </w:tc>
      </w:tr>
      <w:tr w:rsidR="00000000" w14:paraId="0A75F4A7" w14:textId="77777777">
        <w:tc>
          <w:tcPr>
            <w:tcW w:w="2000" w:type="dxa"/>
          </w:tcPr>
          <w:p w14:paraId="0448759F" w14:textId="77777777" w:rsidR="00A77B3E" w:rsidRDefault="00A77B3E">
            <w:pPr>
              <w:keepLines/>
            </w:pPr>
            <w:r>
              <w:t>Robust Rationale</w:t>
            </w:r>
          </w:p>
        </w:tc>
        <w:tc>
          <w:tcPr>
            <w:tcW w:w="7360" w:type="dxa"/>
          </w:tcPr>
          <w:p w14:paraId="6AD50D8E" w14:textId="77777777" w:rsidR="00000000" w:rsidRDefault="00000000"/>
        </w:tc>
      </w:tr>
      <w:tr w:rsidR="00000000" w14:paraId="3192B897" w14:textId="77777777">
        <w:tc>
          <w:tcPr>
            <w:tcW w:w="2000" w:type="dxa"/>
          </w:tcPr>
          <w:p w14:paraId="6A376C14" w14:textId="77777777" w:rsidR="00A77B3E" w:rsidRDefault="00A77B3E">
            <w:pPr>
              <w:keepLines/>
            </w:pPr>
            <w:r>
              <w:t>Item Type</w:t>
            </w:r>
          </w:p>
        </w:tc>
        <w:tc>
          <w:tcPr>
            <w:tcW w:w="7360" w:type="dxa"/>
          </w:tcPr>
          <w:p w14:paraId="6B3A2B0E" w14:textId="77777777" w:rsidR="00A77B3E" w:rsidRDefault="00A77B3E">
            <w:pPr>
              <w:keepLines/>
            </w:pPr>
            <w:r>
              <w:rPr>
                <w:noProof/>
              </w:rPr>
              <w:t>Requirement</w:t>
            </w:r>
          </w:p>
        </w:tc>
      </w:tr>
      <w:tr w:rsidR="00000000" w14:paraId="467A4FBF" w14:textId="77777777">
        <w:tc>
          <w:tcPr>
            <w:tcW w:w="2000" w:type="dxa"/>
          </w:tcPr>
          <w:p w14:paraId="64C0401C" w14:textId="77777777" w:rsidR="00A77B3E" w:rsidRDefault="00A77B3E">
            <w:pPr>
              <w:keepLines/>
            </w:pPr>
            <w:r>
              <w:t>Validation Conclusion</w:t>
            </w:r>
          </w:p>
        </w:tc>
        <w:tc>
          <w:tcPr>
            <w:tcW w:w="7360" w:type="dxa"/>
          </w:tcPr>
          <w:p w14:paraId="3E686869" w14:textId="77777777" w:rsidR="00A77B3E" w:rsidRDefault="00A77B3E">
            <w:pPr>
              <w:keepLines/>
            </w:pPr>
            <w:r>
              <w:rPr>
                <w:noProof/>
              </w:rPr>
              <w:t>Yes</w:t>
            </w:r>
          </w:p>
        </w:tc>
      </w:tr>
      <w:tr w:rsidR="00000000" w14:paraId="240E6B00" w14:textId="77777777">
        <w:tc>
          <w:tcPr>
            <w:tcW w:w="2000" w:type="dxa"/>
          </w:tcPr>
          <w:p w14:paraId="5D5236CA" w14:textId="77777777" w:rsidR="00A77B3E" w:rsidRDefault="00A77B3E">
            <w:pPr>
              <w:keepLines/>
            </w:pPr>
            <w:r>
              <w:t>FDAL</w:t>
            </w:r>
          </w:p>
        </w:tc>
        <w:tc>
          <w:tcPr>
            <w:tcW w:w="7360" w:type="dxa"/>
          </w:tcPr>
          <w:p w14:paraId="360CCC82" w14:textId="77777777" w:rsidR="00A77B3E" w:rsidRDefault="00A77B3E">
            <w:pPr>
              <w:keepLines/>
            </w:pPr>
            <w:r>
              <w:rPr>
                <w:noProof/>
              </w:rPr>
              <w:t>Unassigned</w:t>
            </w:r>
          </w:p>
        </w:tc>
      </w:tr>
      <w:tr w:rsidR="00000000" w14:paraId="44A85882" w14:textId="77777777">
        <w:tc>
          <w:tcPr>
            <w:tcW w:w="2000" w:type="dxa"/>
          </w:tcPr>
          <w:p w14:paraId="582B9552" w14:textId="77777777" w:rsidR="00A77B3E" w:rsidRDefault="00A77B3E">
            <w:pPr>
              <w:keepLines/>
            </w:pPr>
            <w:r>
              <w:t>Key Characteristics</w:t>
            </w:r>
          </w:p>
        </w:tc>
        <w:tc>
          <w:tcPr>
            <w:tcW w:w="7360" w:type="dxa"/>
          </w:tcPr>
          <w:p w14:paraId="1B0C5F15" w14:textId="77777777" w:rsidR="00A77B3E" w:rsidRDefault="00A77B3E">
            <w:pPr>
              <w:keepLines/>
            </w:pPr>
            <w:r>
              <w:rPr>
                <w:noProof/>
              </w:rPr>
              <w:t>Unassigned</w:t>
            </w:r>
          </w:p>
        </w:tc>
      </w:tr>
      <w:tr w:rsidR="00000000" w14:paraId="455E1665" w14:textId="77777777">
        <w:tc>
          <w:tcPr>
            <w:tcW w:w="2000" w:type="dxa"/>
          </w:tcPr>
          <w:p w14:paraId="09584FB1" w14:textId="77777777" w:rsidR="00A77B3E" w:rsidRDefault="00A77B3E">
            <w:pPr>
              <w:keepLines/>
            </w:pPr>
            <w:r>
              <w:t># of Attachments</w:t>
            </w:r>
          </w:p>
        </w:tc>
        <w:tc>
          <w:tcPr>
            <w:tcW w:w="7360" w:type="dxa"/>
          </w:tcPr>
          <w:p w14:paraId="1BF5F253" w14:textId="77777777" w:rsidR="00A77B3E" w:rsidRDefault="00A77B3E">
            <w:pPr>
              <w:keepLines/>
            </w:pPr>
            <w:r>
              <w:rPr>
                <w:noProof/>
              </w:rPr>
              <w:t>0</w:t>
            </w:r>
          </w:p>
        </w:tc>
      </w:tr>
      <w:tr w:rsidR="00000000" w14:paraId="753CEF77" w14:textId="77777777">
        <w:tc>
          <w:tcPr>
            <w:tcW w:w="2000" w:type="dxa"/>
          </w:tcPr>
          <w:p w14:paraId="458DFC07" w14:textId="77777777" w:rsidR="00A77B3E" w:rsidRDefault="00A77B3E">
            <w:pPr>
              <w:keepLines/>
            </w:pPr>
            <w:r>
              <w:t>Last Locked By</w:t>
            </w:r>
          </w:p>
        </w:tc>
        <w:tc>
          <w:tcPr>
            <w:tcW w:w="7360" w:type="dxa"/>
          </w:tcPr>
          <w:p w14:paraId="730A827D" w14:textId="77777777" w:rsidR="00A77B3E" w:rsidRDefault="00A77B3E">
            <w:pPr>
              <w:keepLines/>
            </w:pPr>
            <w:r>
              <w:rPr>
                <w:noProof/>
              </w:rPr>
              <w:t>Nicole Sierra</w:t>
            </w:r>
          </w:p>
        </w:tc>
      </w:tr>
      <w:tr w:rsidR="00000000" w14:paraId="6C7F48CC" w14:textId="77777777">
        <w:tc>
          <w:tcPr>
            <w:tcW w:w="2000" w:type="dxa"/>
          </w:tcPr>
          <w:p w14:paraId="3DBBA463" w14:textId="77777777" w:rsidR="00A77B3E" w:rsidRDefault="00A77B3E">
            <w:pPr>
              <w:keepLines/>
            </w:pPr>
            <w:r>
              <w:t>Modified By</w:t>
            </w:r>
          </w:p>
        </w:tc>
        <w:tc>
          <w:tcPr>
            <w:tcW w:w="7360" w:type="dxa"/>
          </w:tcPr>
          <w:p w14:paraId="629E430E" w14:textId="77777777" w:rsidR="00A77B3E" w:rsidRDefault="00A77B3E">
            <w:pPr>
              <w:keepLines/>
            </w:pPr>
            <w:r>
              <w:rPr>
                <w:noProof/>
              </w:rPr>
              <w:t>Nicole Sierra</w:t>
            </w:r>
          </w:p>
        </w:tc>
      </w:tr>
      <w:tr w:rsidR="00000000" w14:paraId="3F4C020F" w14:textId="77777777">
        <w:tc>
          <w:tcPr>
            <w:tcW w:w="2000" w:type="dxa"/>
          </w:tcPr>
          <w:p w14:paraId="6A18BCB5" w14:textId="77777777" w:rsidR="00A77B3E" w:rsidRDefault="00A77B3E">
            <w:pPr>
              <w:keepLines/>
            </w:pPr>
            <w:r>
              <w:t>Validation Evidence</w:t>
            </w:r>
          </w:p>
        </w:tc>
        <w:tc>
          <w:tcPr>
            <w:tcW w:w="7360" w:type="dxa"/>
          </w:tcPr>
          <w:p w14:paraId="520C5CAC" w14:textId="77777777" w:rsidR="00A77B3E" w:rsidRDefault="00A77B3E">
            <w:pPr>
              <w:keepLines/>
            </w:pPr>
            <w:r>
              <w:rPr>
                <w:noProof/>
                <w:lang w:val="en-US" w:eastAsia="en-US" w:bidi="ar-SA"/>
              </w:rPr>
              <w:t xml:space="preserve">See Rationale. The requirement was drafted according to the guidelines in Appendix B of the Requirements Management Plan 946-3FG8-001 Rev A. </w:t>
            </w:r>
          </w:p>
        </w:tc>
      </w:tr>
      <w:tr w:rsidR="00000000" w14:paraId="44DC6571" w14:textId="77777777">
        <w:tc>
          <w:tcPr>
            <w:tcW w:w="2000" w:type="dxa"/>
          </w:tcPr>
          <w:p w14:paraId="61F7CF8A" w14:textId="77777777" w:rsidR="00A77B3E" w:rsidRDefault="00A77B3E">
            <w:pPr>
              <w:keepLines/>
            </w:pPr>
            <w:r>
              <w:t>Robust Requirement</w:t>
            </w:r>
          </w:p>
        </w:tc>
        <w:tc>
          <w:tcPr>
            <w:tcW w:w="7360" w:type="dxa"/>
          </w:tcPr>
          <w:p w14:paraId="7AE1D605" w14:textId="77777777" w:rsidR="00A77B3E" w:rsidRDefault="00A77B3E">
            <w:pPr>
              <w:keepLines/>
            </w:pPr>
            <w:r>
              <w:rPr>
                <w:noProof/>
              </w:rPr>
              <w:t>Unassigned</w:t>
            </w:r>
          </w:p>
        </w:tc>
      </w:tr>
      <w:tr w:rsidR="00000000" w14:paraId="3F8E4115" w14:textId="77777777">
        <w:tc>
          <w:tcPr>
            <w:tcW w:w="2000" w:type="dxa"/>
          </w:tcPr>
          <w:p w14:paraId="562C81FB" w14:textId="77777777" w:rsidR="00A77B3E" w:rsidRDefault="00A77B3E">
            <w:pPr>
              <w:keepLines/>
            </w:pPr>
            <w:r>
              <w:t># of Upstream Relationships</w:t>
            </w:r>
          </w:p>
        </w:tc>
        <w:tc>
          <w:tcPr>
            <w:tcW w:w="7360" w:type="dxa"/>
          </w:tcPr>
          <w:p w14:paraId="04836389" w14:textId="77777777" w:rsidR="00A77B3E" w:rsidRDefault="00A77B3E">
            <w:pPr>
              <w:keepLines/>
            </w:pPr>
            <w:r>
              <w:rPr>
                <w:noProof/>
              </w:rPr>
              <w:t>4</w:t>
            </w:r>
          </w:p>
        </w:tc>
      </w:tr>
      <w:tr w:rsidR="00000000" w14:paraId="162876FB" w14:textId="77777777">
        <w:tc>
          <w:tcPr>
            <w:tcW w:w="2000" w:type="dxa"/>
          </w:tcPr>
          <w:p w14:paraId="4F6392F4" w14:textId="77777777" w:rsidR="00A77B3E" w:rsidRDefault="00A77B3E">
            <w:pPr>
              <w:keepLines/>
            </w:pPr>
            <w:r>
              <w:t>Created Date</w:t>
            </w:r>
          </w:p>
        </w:tc>
        <w:tc>
          <w:tcPr>
            <w:tcW w:w="7360" w:type="dxa"/>
          </w:tcPr>
          <w:p w14:paraId="3A0969B1" w14:textId="77777777" w:rsidR="00A77B3E" w:rsidRDefault="00A77B3E">
            <w:pPr>
              <w:keepLines/>
            </w:pPr>
            <w:r>
              <w:rPr>
                <w:noProof/>
              </w:rPr>
              <w:t>03/11/2025</w:t>
            </w:r>
          </w:p>
        </w:tc>
      </w:tr>
      <w:tr w:rsidR="00000000" w14:paraId="6A50BEFA" w14:textId="77777777">
        <w:tc>
          <w:tcPr>
            <w:tcW w:w="2000" w:type="dxa"/>
          </w:tcPr>
          <w:p w14:paraId="29694032" w14:textId="77777777" w:rsidR="00A77B3E" w:rsidRDefault="00A77B3E">
            <w:pPr>
              <w:keepLines/>
            </w:pPr>
            <w:r>
              <w:t>Created By</w:t>
            </w:r>
          </w:p>
        </w:tc>
        <w:tc>
          <w:tcPr>
            <w:tcW w:w="7360" w:type="dxa"/>
          </w:tcPr>
          <w:p w14:paraId="45D07CCE" w14:textId="77777777" w:rsidR="00A77B3E" w:rsidRDefault="00A77B3E">
            <w:pPr>
              <w:keepLines/>
            </w:pPr>
            <w:r>
              <w:rPr>
                <w:noProof/>
              </w:rPr>
              <w:t>Anthony Su</w:t>
            </w:r>
          </w:p>
        </w:tc>
      </w:tr>
      <w:tr w:rsidR="00000000" w14:paraId="3F576B92" w14:textId="77777777">
        <w:tc>
          <w:tcPr>
            <w:tcW w:w="2000" w:type="dxa"/>
          </w:tcPr>
          <w:p w14:paraId="36BB7C59" w14:textId="77777777" w:rsidR="00A77B3E" w:rsidRDefault="00A77B3E">
            <w:pPr>
              <w:keepLines/>
            </w:pPr>
            <w:r>
              <w:t>Item Path</w:t>
            </w:r>
          </w:p>
        </w:tc>
        <w:tc>
          <w:tcPr>
            <w:tcW w:w="7360" w:type="dxa"/>
          </w:tcPr>
          <w:p w14:paraId="519E4204" w14:textId="77777777" w:rsidR="00000000" w:rsidRDefault="00000000"/>
        </w:tc>
      </w:tr>
      <w:tr w:rsidR="00000000" w14:paraId="2D3AC167" w14:textId="77777777">
        <w:tc>
          <w:tcPr>
            <w:tcW w:w="2000" w:type="dxa"/>
          </w:tcPr>
          <w:p w14:paraId="17C68AE5" w14:textId="77777777" w:rsidR="00A77B3E" w:rsidRDefault="00A77B3E">
            <w:pPr>
              <w:keepLines/>
            </w:pPr>
            <w:r>
              <w:t># of Comments</w:t>
            </w:r>
          </w:p>
        </w:tc>
        <w:tc>
          <w:tcPr>
            <w:tcW w:w="7360" w:type="dxa"/>
          </w:tcPr>
          <w:p w14:paraId="36CB3847" w14:textId="77777777" w:rsidR="00A77B3E" w:rsidRDefault="00A77B3E">
            <w:pPr>
              <w:keepLines/>
            </w:pPr>
            <w:r>
              <w:rPr>
                <w:noProof/>
              </w:rPr>
              <w:t>0</w:t>
            </w:r>
          </w:p>
        </w:tc>
      </w:tr>
      <w:tr w:rsidR="00000000" w14:paraId="61436104" w14:textId="77777777">
        <w:tc>
          <w:tcPr>
            <w:tcW w:w="2000" w:type="dxa"/>
          </w:tcPr>
          <w:p w14:paraId="421A5C71" w14:textId="77777777" w:rsidR="00A77B3E" w:rsidRDefault="00A77B3E">
            <w:pPr>
              <w:keepLines/>
            </w:pPr>
            <w:r>
              <w:t>Current version</w:t>
            </w:r>
          </w:p>
        </w:tc>
        <w:tc>
          <w:tcPr>
            <w:tcW w:w="7360" w:type="dxa"/>
          </w:tcPr>
          <w:p w14:paraId="08593498" w14:textId="77777777" w:rsidR="00A77B3E" w:rsidRDefault="00A77B3E">
            <w:pPr>
              <w:keepLines/>
            </w:pPr>
            <w:r>
              <w:rPr>
                <w:noProof/>
              </w:rPr>
              <w:t>10</w:t>
            </w:r>
          </w:p>
        </w:tc>
      </w:tr>
      <w:tr w:rsidR="00000000" w14:paraId="296CDB5D" w14:textId="77777777">
        <w:tc>
          <w:tcPr>
            <w:tcW w:w="2000" w:type="dxa"/>
          </w:tcPr>
          <w:p w14:paraId="70EDC053" w14:textId="77777777" w:rsidR="00A77B3E" w:rsidRDefault="00A77B3E">
            <w:pPr>
              <w:keepLines/>
            </w:pPr>
            <w:r>
              <w:t># of Links</w:t>
            </w:r>
          </w:p>
        </w:tc>
        <w:tc>
          <w:tcPr>
            <w:tcW w:w="7360" w:type="dxa"/>
          </w:tcPr>
          <w:p w14:paraId="6BF8233D" w14:textId="77777777" w:rsidR="00A77B3E" w:rsidRDefault="00A77B3E">
            <w:pPr>
              <w:keepLines/>
            </w:pPr>
            <w:r>
              <w:rPr>
                <w:noProof/>
              </w:rPr>
              <w:t>0</w:t>
            </w:r>
          </w:p>
        </w:tc>
      </w:tr>
    </w:tbl>
    <w:p w14:paraId="50285088" w14:textId="77777777" w:rsidR="00A77B3E" w:rsidRDefault="00A77B3E">
      <w:pPr>
        <w:keepLines/>
      </w:pPr>
      <w:r>
        <w:t xml:space="preserve">Tags: </w:t>
      </w:r>
    </w:p>
    <w:p w14:paraId="35A651C4" w14:textId="77777777" w:rsidR="00A77B3E" w:rsidRDefault="00A77B3E">
      <w:pPr>
        <w:keepLines/>
      </w:pPr>
      <w:r>
        <w:t xml:space="preserve">Upstream Relationships: </w:t>
      </w:r>
    </w:p>
    <w:p w14:paraId="489B964F" w14:textId="77777777" w:rsidR="00A77B3E" w:rsidRDefault="00A77B3E">
      <w:pPr>
        <w:keepLines/>
      </w:pPr>
      <w:r>
        <w:rPr>
          <w:noProof/>
        </w:rPr>
        <w:t>2600-0860-002K</w:t>
      </w:r>
      <w:r>
        <w:t xml:space="preserve"> (</w:t>
      </w:r>
      <w:r>
        <w:rPr>
          <w:noProof/>
        </w:rPr>
        <w:t>Decagon_Boundary Scan</w:t>
      </w:r>
      <w:r>
        <w:t xml:space="preserve">) </w:t>
      </w:r>
      <w:r>
        <w:rPr>
          <w:noProof/>
        </w:rPr>
        <w:t>Traces</w:t>
      </w:r>
      <w:r>
        <w:t xml:space="preserve"> Is Suspect: </w:t>
      </w:r>
      <w:r>
        <w:rPr>
          <w:noProof/>
        </w:rPr>
        <w:t>No</w:t>
      </w:r>
      <w:r>
        <w:t xml:space="preserve"> Status: . Notes: </w:t>
      </w:r>
    </w:p>
    <w:p w14:paraId="13E220D4" w14:textId="77777777" w:rsidR="00A77B3E" w:rsidRDefault="00A77B3E">
      <w:pPr>
        <w:keepLines/>
      </w:pPr>
      <w:r>
        <w:rPr>
          <w:noProof/>
        </w:rPr>
        <w:t>2600-0870-002L</w:t>
      </w:r>
      <w:r>
        <w:t xml:space="preserve"> (</w:t>
      </w:r>
      <w:r>
        <w:rPr>
          <w:noProof/>
        </w:rPr>
        <w:t>Decagon_Boundary Scan</w:t>
      </w:r>
      <w:r>
        <w:t xml:space="preserve">) </w:t>
      </w:r>
      <w:r>
        <w:rPr>
          <w:noProof/>
        </w:rPr>
        <w:t>Traces</w:t>
      </w:r>
      <w:r>
        <w:t xml:space="preserve"> Is Suspect: </w:t>
      </w:r>
      <w:r>
        <w:rPr>
          <w:noProof/>
        </w:rPr>
        <w:t>No</w:t>
      </w:r>
      <w:r>
        <w:t xml:space="preserve"> Status: . Notes: </w:t>
      </w:r>
    </w:p>
    <w:p w14:paraId="65122D78" w14:textId="77777777" w:rsidR="00A77B3E" w:rsidRDefault="00A77B3E">
      <w:pPr>
        <w:keepLines/>
      </w:pPr>
      <w:r>
        <w:rPr>
          <w:noProof/>
        </w:rPr>
        <w:t>828-1A60-001N</w:t>
      </w:r>
      <w:r>
        <w:t xml:space="preserve"> (</w:t>
      </w:r>
      <w:r>
        <w:rPr>
          <w:noProof/>
        </w:rPr>
        <w:t>Decagon_Boundary Scan</w:t>
      </w:r>
      <w:r>
        <w:t xml:space="preserve">) </w:t>
      </w:r>
      <w:r>
        <w:rPr>
          <w:noProof/>
        </w:rPr>
        <w:t>Traces</w:t>
      </w:r>
      <w:r>
        <w:t xml:space="preserve"> Is Suspect: </w:t>
      </w:r>
      <w:r>
        <w:rPr>
          <w:noProof/>
        </w:rPr>
        <w:t>No</w:t>
      </w:r>
      <w:r>
        <w:t xml:space="preserve"> Status: . Notes: </w:t>
      </w:r>
    </w:p>
    <w:p w14:paraId="0567473D" w14:textId="77777777" w:rsidR="00A77B3E" w:rsidRDefault="00A77B3E">
      <w:pPr>
        <w:keepLines/>
      </w:pPr>
      <w:r>
        <w:rPr>
          <w:noProof/>
        </w:rPr>
        <w:t>946-1UE3-001 for New Head-Up Display Processor with Input/Output (HPIO) FPGAs</w:t>
      </w:r>
      <w:r>
        <w:t xml:space="preserve"> (</w:t>
      </w:r>
      <w:r>
        <w:rPr>
          <w:noProof/>
        </w:rPr>
        <w:t>Decagon_Boundary Scan</w:t>
      </w:r>
      <w:r>
        <w:t xml:space="preserve">) </w:t>
      </w:r>
      <w:r>
        <w:rPr>
          <w:noProof/>
        </w:rPr>
        <w:t>Traces</w:t>
      </w:r>
      <w:r>
        <w:t xml:space="preserve"> Is Suspect: </w:t>
      </w:r>
      <w:r>
        <w:rPr>
          <w:noProof/>
        </w:rPr>
        <w:t>No</w:t>
      </w:r>
      <w:r>
        <w:t xml:space="preserve"> Status: . Notes: </w:t>
      </w:r>
    </w:p>
    <w:p w14:paraId="66249F30" w14:textId="77777777" w:rsidR="00A77B3E" w:rsidRDefault="00A77B3E">
      <w:pPr>
        <w:keepLines/>
      </w:pPr>
      <w:r>
        <w:t xml:space="preserve">Relationships: </w:t>
      </w:r>
    </w:p>
    <w:p w14:paraId="25FBDED6" w14:textId="77777777" w:rsidR="00A77B3E" w:rsidRDefault="00A77B3E">
      <w:pPr>
        <w:keepLines/>
      </w:pPr>
      <w:r>
        <w:rPr>
          <w:noProof/>
        </w:rPr>
        <w:t>IO CCA JTAG Interface</w:t>
      </w:r>
      <w:r>
        <w:t xml:space="preserve"> (</w:t>
      </w:r>
      <w:r>
        <w:rPr>
          <w:noProof/>
        </w:rPr>
        <w:t>Decagon_Boundary Scan</w:t>
      </w:r>
      <w:r>
        <w:t xml:space="preserve">) </w:t>
      </w:r>
      <w:r>
        <w:rPr>
          <w:noProof/>
        </w:rPr>
        <w:t>Traces</w:t>
      </w:r>
      <w:r>
        <w:t xml:space="preserve"> Is Suspect: </w:t>
      </w:r>
      <w:r>
        <w:rPr>
          <w:noProof/>
        </w:rPr>
        <w:t>Yes</w:t>
      </w:r>
      <w:r>
        <w:t xml:space="preserve"> Status: . Notes: </w:t>
      </w:r>
    </w:p>
    <w:p w14:paraId="4AA08EE2" w14:textId="77777777" w:rsidR="00A77B3E" w:rsidRDefault="00A77B3E">
      <w:pPr>
        <w:keepLines/>
      </w:pPr>
      <w:r>
        <w:t xml:space="preserve">Synchronized Items: </w:t>
      </w:r>
    </w:p>
    <w:p w14:paraId="0C965776" w14:textId="77777777" w:rsidR="00A77B3E" w:rsidRDefault="00A77B3E">
      <w:pPr>
        <w:keepLines/>
      </w:pPr>
      <w:r>
        <w:t xml:space="preserve">Comments: </w:t>
      </w:r>
    </w:p>
    <w:p w14:paraId="7EA5F7CB" w14:textId="77777777" w:rsidR="00A77B3E" w:rsidRDefault="00A77B3E">
      <w:pPr>
        <w:keepLines/>
      </w:pPr>
      <w:r>
        <w:t xml:space="preserve">Versions: </w:t>
      </w:r>
    </w:p>
    <w:p w14:paraId="40203436" w14:textId="77777777" w:rsidR="00A77B3E" w:rsidRDefault="00A77B3E">
      <w:pPr>
        <w:keepLines/>
      </w:pPr>
      <w:r>
        <w:lastRenderedPageBreak/>
        <w:t>#</w:t>
      </w:r>
      <w:r>
        <w:rPr>
          <w:noProof/>
        </w:rPr>
        <w:t>10</w:t>
      </w:r>
      <w:r>
        <w:t xml:space="preserve">: </w:t>
      </w:r>
      <w:r>
        <w:rPr>
          <w:noProof/>
        </w:rPr>
        <w:t>04/21/2025</w:t>
      </w:r>
      <w:r>
        <w:t xml:space="preserve"> - </w:t>
      </w:r>
      <w:r>
        <w:rPr>
          <w:noProof/>
        </w:rPr>
        <w:t>"Requirement Description" changed</w:t>
      </w:r>
      <w:r>
        <w:t xml:space="preserve"> - </w:t>
      </w:r>
      <w:r>
        <w:rPr>
          <w:noProof/>
        </w:rPr>
        <w:t>removed P4</w:t>
      </w:r>
      <w:r>
        <w:t xml:space="preserve">. Baselines: </w:t>
      </w:r>
      <w:r>
        <w:rPr>
          <w:noProof/>
        </w:rPr>
        <w:t>Review Decagon SyRR Jama Review v9, Review Decagon SyRR Jama Review v8, Review Decagon SyRR Jama Review v14, Review Decagon SyRR Jama Review v7, Review Decagon SyRR Jama Review v10, Review Decagon SyRR Jama Review v13, Review Decagon SyRR Jama Review v12, B1 - Project Decagon Post SyRR - 07/11/2025, Review Decagon SyRR Jama Review v11,</w:t>
      </w:r>
    </w:p>
    <w:p w14:paraId="2E7FD30F" w14:textId="77777777" w:rsidR="00A77B3E" w:rsidRDefault="00A77B3E">
      <w:pPr>
        <w:keepLines/>
      </w:pPr>
      <w:r>
        <w:t>#</w:t>
      </w:r>
      <w:r>
        <w:rPr>
          <w:noProof/>
        </w:rPr>
        <w:t>9</w:t>
      </w:r>
      <w:r>
        <w:t xml:space="preserve">: </w:t>
      </w:r>
      <w:r>
        <w:rPr>
          <w:noProof/>
        </w:rPr>
        <w:t>04/21/2025</w:t>
      </w:r>
      <w:r>
        <w:t xml:space="preserve"> - </w:t>
      </w:r>
      <w:r>
        <w:rPr>
          <w:noProof/>
        </w:rPr>
        <w:t>"Rationale" changed</w:t>
      </w:r>
      <w:r>
        <w:t xml:space="preserve"> - . Baselines: </w:t>
      </w:r>
      <w:r>
        <w:rPr>
          <w:noProof/>
        </w:rPr>
        <w:t>Review Decagon SyRR Jama Review v6,</w:t>
      </w:r>
    </w:p>
    <w:p w14:paraId="78D0BF50" w14:textId="77777777" w:rsidR="00A77B3E" w:rsidRDefault="00A77B3E">
      <w:pPr>
        <w:keepLines/>
      </w:pPr>
      <w:r>
        <w:t>#</w:t>
      </w:r>
      <w:r>
        <w:rPr>
          <w:noProof/>
        </w:rPr>
        <w:t>8</w:t>
      </w:r>
      <w:r>
        <w:t xml:space="preserve">: </w:t>
      </w:r>
      <w:r>
        <w:rPr>
          <w:noProof/>
        </w:rPr>
        <w:t>04/21/2025</w:t>
      </w:r>
      <w:r>
        <w:t xml:space="preserve"> - </w:t>
      </w:r>
      <w:r>
        <w:rPr>
          <w:noProof/>
        </w:rPr>
        <w:t>"Rationale" changed</w:t>
      </w:r>
      <w:r>
        <w:t xml:space="preserve"> - . Baselines: </w:t>
      </w:r>
    </w:p>
    <w:p w14:paraId="7B484A3C" w14:textId="77777777" w:rsidR="00A77B3E" w:rsidRDefault="00A77B3E">
      <w:pPr>
        <w:keepLines/>
      </w:pPr>
      <w:r>
        <w:t>#</w:t>
      </w:r>
      <w:r>
        <w:rPr>
          <w:noProof/>
        </w:rPr>
        <w:t>7</w:t>
      </w:r>
      <w:r>
        <w:t xml:space="preserve">: </w:t>
      </w:r>
      <w:r>
        <w:rPr>
          <w:noProof/>
        </w:rPr>
        <w:t>04/09/2025</w:t>
      </w:r>
      <w:r>
        <w:t xml:space="preserve"> - </w:t>
      </w:r>
      <w:r>
        <w:rPr>
          <w:noProof/>
        </w:rPr>
        <w:t>"Requirement Description" changed, "Rationale" changed</w:t>
      </w:r>
      <w:r>
        <w:t xml:space="preserve"> - </w:t>
      </w:r>
      <w:r>
        <w:rPr>
          <w:noProof/>
        </w:rPr>
        <w:t>Updated JTAG connectors</w:t>
      </w:r>
      <w:r>
        <w:t xml:space="preserve">. Baselines: </w:t>
      </w:r>
    </w:p>
    <w:p w14:paraId="1F54C879" w14:textId="77777777" w:rsidR="00A77B3E" w:rsidRDefault="00A77B3E">
      <w:pPr>
        <w:keepLines/>
      </w:pPr>
      <w:r>
        <w:t>#</w:t>
      </w:r>
      <w:r>
        <w:rPr>
          <w:noProof/>
        </w:rPr>
        <w:t>6</w:t>
      </w:r>
      <w:r>
        <w:t xml:space="preserve">: </w:t>
      </w:r>
      <w:r>
        <w:rPr>
          <w:noProof/>
        </w:rPr>
        <w:t>04/09/2025</w:t>
      </w:r>
      <w:r>
        <w:t xml:space="preserve"> - </w:t>
      </w:r>
      <w:r>
        <w:rPr>
          <w:noProof/>
        </w:rPr>
        <w:t>"Requirement Description" changed</w:t>
      </w:r>
      <w:r>
        <w:t xml:space="preserve"> - . Baselines: </w:t>
      </w:r>
    </w:p>
    <w:p w14:paraId="129B9A5C" w14:textId="77777777" w:rsidR="00A77B3E" w:rsidRDefault="00A77B3E">
      <w:pPr>
        <w:keepLines/>
      </w:pPr>
      <w:r>
        <w:t>#</w:t>
      </w:r>
      <w:r>
        <w:rPr>
          <w:noProof/>
        </w:rPr>
        <w:t>5</w:t>
      </w:r>
      <w:r>
        <w:t xml:space="preserve">: </w:t>
      </w:r>
      <w:r>
        <w:rPr>
          <w:noProof/>
        </w:rPr>
        <w:t>04/09/2025</w:t>
      </w:r>
      <w:r>
        <w:t xml:space="preserve"> - </w:t>
      </w:r>
      <w:r>
        <w:rPr>
          <w:noProof/>
        </w:rPr>
        <w:t>"Rationale" changed</w:t>
      </w:r>
      <w:r>
        <w:t xml:space="preserve"> - </w:t>
      </w:r>
      <w:r>
        <w:rPr>
          <w:noProof/>
        </w:rPr>
        <w:t>added P2</w:t>
      </w:r>
      <w:r>
        <w:t xml:space="preserve">. Baselines: </w:t>
      </w:r>
      <w:r>
        <w:rPr>
          <w:noProof/>
        </w:rPr>
        <w:t>Review Decagon SyRR Jama Review v5,</w:t>
      </w:r>
    </w:p>
    <w:p w14:paraId="767D6B13" w14:textId="77777777" w:rsidR="00A77B3E" w:rsidRDefault="00A77B3E">
      <w:pPr>
        <w:keepLines/>
      </w:pPr>
      <w:r>
        <w:t>#</w:t>
      </w:r>
      <w:r>
        <w:rPr>
          <w:noProof/>
        </w:rPr>
        <w:t>4</w:t>
      </w:r>
      <w:r>
        <w:t xml:space="preserve">: </w:t>
      </w:r>
      <w:r>
        <w:rPr>
          <w:noProof/>
        </w:rPr>
        <w:t>03/20/2025</w:t>
      </w:r>
      <w:r>
        <w:t xml:space="preserve"> - </w:t>
      </w:r>
      <w:r>
        <w:rPr>
          <w:noProof/>
        </w:rPr>
        <w:t>"Status" changed from "Draft" to "Ready For Review"</w:t>
      </w:r>
      <w:r>
        <w:t xml:space="preserve"> - . Baselines: </w:t>
      </w:r>
      <w:r>
        <w:rPr>
          <w:noProof/>
        </w:rPr>
        <w:t>Review Decagon SyRR Jama Review v4, Review Decagon SyRR Jama Review v3, Review Decagon SyRR Jama Review v2, Review Decagon SyRR Jama Review v1,</w:t>
      </w:r>
    </w:p>
    <w:p w14:paraId="4481A5D2" w14:textId="77777777" w:rsidR="00A77B3E" w:rsidRDefault="00A77B3E">
      <w:pPr>
        <w:keepLines/>
      </w:pPr>
      <w:r>
        <w:t>#</w:t>
      </w:r>
      <w:r>
        <w:rPr>
          <w:noProof/>
        </w:rPr>
        <w:t>3</w:t>
      </w:r>
      <w:r>
        <w:t xml:space="preserve">: </w:t>
      </w:r>
      <w:r>
        <w:rPr>
          <w:noProof/>
        </w:rPr>
        <w:t>03/11/2025</w:t>
      </w:r>
      <w:r>
        <w:t xml:space="preserve"> - </w:t>
      </w:r>
      <w:r>
        <w:rPr>
          <w:noProof/>
        </w:rPr>
        <w:t>"Name" changed from "Required Connector Interfaces" to "I/O CCA Required Connector Interfaces"</w:t>
      </w:r>
      <w:r>
        <w:t xml:space="preserve"> - . Baselines: </w:t>
      </w:r>
    </w:p>
    <w:p w14:paraId="3CC3551D" w14:textId="77777777" w:rsidR="00A77B3E" w:rsidRDefault="00A77B3E">
      <w:pPr>
        <w:keepLines/>
      </w:pPr>
      <w:r>
        <w:t>#</w:t>
      </w:r>
      <w:r>
        <w:rPr>
          <w:noProof/>
        </w:rPr>
        <w:t>2</w:t>
      </w:r>
      <w:r>
        <w:t xml:space="preserve">: </w:t>
      </w:r>
      <w:r>
        <w:rPr>
          <w:noProof/>
        </w:rPr>
        <w:t>03/11/2025</w:t>
      </w:r>
      <w:r>
        <w:t xml:space="preserve"> - </w:t>
      </w:r>
      <w:r>
        <w:rPr>
          <w:noProof/>
        </w:rPr>
        <w:t>"Rationale" changed</w:t>
      </w:r>
      <w:r>
        <w:t xml:space="preserve"> - . Baselines: </w:t>
      </w:r>
    </w:p>
    <w:p w14:paraId="2CA4FBA0" w14:textId="77777777" w:rsidR="00A77B3E" w:rsidRDefault="00A77B3E">
      <w:pPr>
        <w:keepLines/>
      </w:pPr>
      <w:r>
        <w:t>#</w:t>
      </w:r>
      <w:r>
        <w:rPr>
          <w:noProof/>
        </w:rPr>
        <w:t>1</w:t>
      </w:r>
      <w:r>
        <w:t xml:space="preserve">: </w:t>
      </w:r>
      <w:r>
        <w:rPr>
          <w:noProof/>
        </w:rPr>
        <w:t>03/11/2025</w:t>
      </w:r>
      <w:r>
        <w:t xml:space="preserve"> - </w:t>
      </w:r>
      <w:r>
        <w:rPr>
          <w:noProof/>
        </w:rPr>
        <w:t>Initial creation</w:t>
      </w:r>
      <w:r>
        <w:t xml:space="preserve"> - . Baselines: </w:t>
      </w:r>
    </w:p>
    <w:p w14:paraId="5055E48B" w14:textId="77777777" w:rsidR="00A77B3E" w:rsidRDefault="00A77B3E">
      <w:pPr>
        <w:pStyle w:val="Heading2"/>
        <w:keepLines/>
      </w:pPr>
      <w:bookmarkStart w:id="51" w:name="DECAGON-FLD-15_0"/>
      <w:r>
        <w:rPr>
          <w:noProof/>
        </w:rPr>
        <w:t>Display Processor CCA's</w:t>
      </w:r>
      <w:bookmarkEnd w:id="51"/>
    </w:p>
    <w:tbl>
      <w:tblPr>
        <w:tblW w:w="5000" w:type="pct"/>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2046"/>
        <w:gridCol w:w="7530"/>
      </w:tblGrid>
      <w:tr w:rsidR="00000000" w14:paraId="64BA1019" w14:textId="77777777">
        <w:tc>
          <w:tcPr>
            <w:tcW w:w="2000" w:type="dxa"/>
          </w:tcPr>
          <w:p w14:paraId="0A2D83EA" w14:textId="77777777" w:rsidR="00A77B3E" w:rsidRDefault="00A77B3E">
            <w:pPr>
              <w:keepLines/>
            </w:pPr>
            <w:r>
              <w:t># of Downstream Relationships</w:t>
            </w:r>
          </w:p>
        </w:tc>
        <w:tc>
          <w:tcPr>
            <w:tcW w:w="7360" w:type="dxa"/>
          </w:tcPr>
          <w:p w14:paraId="0F2A4C34" w14:textId="77777777" w:rsidR="00A77B3E" w:rsidRDefault="00A77B3E">
            <w:pPr>
              <w:keepLines/>
            </w:pPr>
            <w:r>
              <w:rPr>
                <w:noProof/>
              </w:rPr>
              <w:t>0</w:t>
            </w:r>
          </w:p>
        </w:tc>
      </w:tr>
      <w:tr w:rsidR="00000000" w14:paraId="120C43A9" w14:textId="77777777">
        <w:tc>
          <w:tcPr>
            <w:tcW w:w="2000" w:type="dxa"/>
          </w:tcPr>
          <w:p w14:paraId="51088B8A" w14:textId="77777777" w:rsidR="00A77B3E" w:rsidRDefault="00A77B3E">
            <w:pPr>
              <w:keepLines/>
            </w:pPr>
            <w:r>
              <w:t>Connected Users</w:t>
            </w:r>
          </w:p>
        </w:tc>
        <w:tc>
          <w:tcPr>
            <w:tcW w:w="7360" w:type="dxa"/>
          </w:tcPr>
          <w:p w14:paraId="4FDDFBA8" w14:textId="77777777" w:rsidR="00A77B3E" w:rsidRDefault="00A77B3E">
            <w:pPr>
              <w:keepLines/>
            </w:pPr>
            <w:r>
              <w:rPr>
                <w:noProof/>
              </w:rPr>
              <w:t>1</w:t>
            </w:r>
          </w:p>
        </w:tc>
      </w:tr>
      <w:tr w:rsidR="00000000" w14:paraId="74272656" w14:textId="77777777">
        <w:tc>
          <w:tcPr>
            <w:tcW w:w="2000" w:type="dxa"/>
          </w:tcPr>
          <w:p w14:paraId="7B8C65E2" w14:textId="77777777" w:rsidR="00A77B3E" w:rsidRDefault="00A77B3E">
            <w:pPr>
              <w:keepLines/>
            </w:pPr>
            <w:r>
              <w:t>Item Type</w:t>
            </w:r>
          </w:p>
        </w:tc>
        <w:tc>
          <w:tcPr>
            <w:tcW w:w="7360" w:type="dxa"/>
          </w:tcPr>
          <w:p w14:paraId="542D97D8" w14:textId="77777777" w:rsidR="00A77B3E" w:rsidRDefault="00A77B3E">
            <w:pPr>
              <w:keepLines/>
            </w:pPr>
            <w:r>
              <w:rPr>
                <w:noProof/>
              </w:rPr>
              <w:t>Folder</w:t>
            </w:r>
          </w:p>
        </w:tc>
      </w:tr>
      <w:tr w:rsidR="00000000" w14:paraId="05DAE7A6" w14:textId="77777777">
        <w:tc>
          <w:tcPr>
            <w:tcW w:w="2000" w:type="dxa"/>
          </w:tcPr>
          <w:p w14:paraId="1CF6AE86" w14:textId="77777777" w:rsidR="00A77B3E" w:rsidRDefault="00A77B3E">
            <w:pPr>
              <w:keepLines/>
            </w:pPr>
            <w:r>
              <w:t>Project</w:t>
            </w:r>
          </w:p>
        </w:tc>
        <w:tc>
          <w:tcPr>
            <w:tcW w:w="7360" w:type="dxa"/>
          </w:tcPr>
          <w:p w14:paraId="3E921921" w14:textId="77777777" w:rsidR="00A77B3E" w:rsidRDefault="00A77B3E">
            <w:pPr>
              <w:keepLines/>
            </w:pPr>
            <w:r>
              <w:rPr>
                <w:noProof/>
              </w:rPr>
              <w:t>Decagon_Boundary Scan</w:t>
            </w:r>
          </w:p>
        </w:tc>
      </w:tr>
      <w:tr w:rsidR="00000000" w14:paraId="5DF5C231" w14:textId="77777777">
        <w:tc>
          <w:tcPr>
            <w:tcW w:w="2000" w:type="dxa"/>
          </w:tcPr>
          <w:p w14:paraId="39F58AEB" w14:textId="77777777" w:rsidR="00A77B3E" w:rsidRDefault="00A77B3E">
            <w:pPr>
              <w:keepLines/>
            </w:pPr>
            <w:r>
              <w:t>Relationship Status</w:t>
            </w:r>
          </w:p>
        </w:tc>
        <w:tc>
          <w:tcPr>
            <w:tcW w:w="7360" w:type="dxa"/>
          </w:tcPr>
          <w:p w14:paraId="1BDF3B61" w14:textId="77777777" w:rsidR="00000000" w:rsidRDefault="00000000"/>
        </w:tc>
      </w:tr>
      <w:tr w:rsidR="00000000" w14:paraId="13638B02" w14:textId="77777777">
        <w:tc>
          <w:tcPr>
            <w:tcW w:w="2000" w:type="dxa"/>
          </w:tcPr>
          <w:p w14:paraId="3827B65B" w14:textId="77777777" w:rsidR="00A77B3E" w:rsidRDefault="00A77B3E">
            <w:pPr>
              <w:keepLines/>
            </w:pPr>
            <w:r>
              <w:t># of Attachments</w:t>
            </w:r>
          </w:p>
        </w:tc>
        <w:tc>
          <w:tcPr>
            <w:tcW w:w="7360" w:type="dxa"/>
          </w:tcPr>
          <w:p w14:paraId="668B91C1" w14:textId="77777777" w:rsidR="00A77B3E" w:rsidRDefault="00A77B3E">
            <w:pPr>
              <w:keepLines/>
            </w:pPr>
            <w:r>
              <w:rPr>
                <w:noProof/>
              </w:rPr>
              <w:t>0</w:t>
            </w:r>
          </w:p>
        </w:tc>
      </w:tr>
      <w:tr w:rsidR="00000000" w14:paraId="3AB9AB9B" w14:textId="77777777">
        <w:tc>
          <w:tcPr>
            <w:tcW w:w="2000" w:type="dxa"/>
          </w:tcPr>
          <w:p w14:paraId="6CD882CC" w14:textId="77777777" w:rsidR="00A77B3E" w:rsidRDefault="00A77B3E">
            <w:pPr>
              <w:keepLines/>
            </w:pPr>
            <w:r>
              <w:t>Last Locked By</w:t>
            </w:r>
          </w:p>
        </w:tc>
        <w:tc>
          <w:tcPr>
            <w:tcW w:w="7360" w:type="dxa"/>
          </w:tcPr>
          <w:p w14:paraId="491EB95B" w14:textId="77777777" w:rsidR="00A77B3E" w:rsidRDefault="00A77B3E">
            <w:pPr>
              <w:keepLines/>
            </w:pPr>
            <w:r>
              <w:rPr>
                <w:noProof/>
              </w:rPr>
              <w:t>Nicole Sierra</w:t>
            </w:r>
          </w:p>
        </w:tc>
      </w:tr>
      <w:tr w:rsidR="00000000" w14:paraId="62511422" w14:textId="77777777">
        <w:tc>
          <w:tcPr>
            <w:tcW w:w="2000" w:type="dxa"/>
          </w:tcPr>
          <w:p w14:paraId="7FF92116" w14:textId="77777777" w:rsidR="00A77B3E" w:rsidRDefault="00A77B3E">
            <w:pPr>
              <w:keepLines/>
            </w:pPr>
            <w:r>
              <w:t>Version</w:t>
            </w:r>
          </w:p>
        </w:tc>
        <w:tc>
          <w:tcPr>
            <w:tcW w:w="7360" w:type="dxa"/>
          </w:tcPr>
          <w:p w14:paraId="137749A6" w14:textId="77777777" w:rsidR="00A77B3E" w:rsidRDefault="00A77B3E">
            <w:pPr>
              <w:keepLines/>
            </w:pPr>
            <w:r>
              <w:rPr>
                <w:noProof/>
              </w:rPr>
              <w:t>2</w:t>
            </w:r>
          </w:p>
        </w:tc>
      </w:tr>
      <w:tr w:rsidR="00000000" w14:paraId="1D7B8AF0" w14:textId="77777777">
        <w:tc>
          <w:tcPr>
            <w:tcW w:w="2000" w:type="dxa"/>
          </w:tcPr>
          <w:p w14:paraId="5B7E4A58" w14:textId="77777777" w:rsidR="00A77B3E" w:rsidRDefault="00A77B3E">
            <w:pPr>
              <w:keepLines/>
            </w:pPr>
            <w:r>
              <w:t>Last Activity Date</w:t>
            </w:r>
          </w:p>
        </w:tc>
        <w:tc>
          <w:tcPr>
            <w:tcW w:w="7360" w:type="dxa"/>
          </w:tcPr>
          <w:p w14:paraId="16F704B0" w14:textId="77777777" w:rsidR="00A77B3E" w:rsidRDefault="00A77B3E">
            <w:pPr>
              <w:keepLines/>
            </w:pPr>
            <w:r>
              <w:rPr>
                <w:noProof/>
              </w:rPr>
              <w:t>2024-12-13 20:21:34.0</w:t>
            </w:r>
          </w:p>
        </w:tc>
      </w:tr>
      <w:tr w:rsidR="00000000" w14:paraId="1AC26A34" w14:textId="77777777">
        <w:tc>
          <w:tcPr>
            <w:tcW w:w="2000" w:type="dxa"/>
          </w:tcPr>
          <w:p w14:paraId="278DD91A" w14:textId="77777777" w:rsidR="00A77B3E" w:rsidRDefault="00A77B3E">
            <w:pPr>
              <w:keepLines/>
            </w:pPr>
            <w:r>
              <w:t>Modified By</w:t>
            </w:r>
          </w:p>
        </w:tc>
        <w:tc>
          <w:tcPr>
            <w:tcW w:w="7360" w:type="dxa"/>
          </w:tcPr>
          <w:p w14:paraId="07CE91F7" w14:textId="77777777" w:rsidR="00A77B3E" w:rsidRDefault="00A77B3E">
            <w:pPr>
              <w:keepLines/>
            </w:pPr>
            <w:r>
              <w:rPr>
                <w:noProof/>
              </w:rPr>
              <w:t>Nicole Sierra</w:t>
            </w:r>
          </w:p>
        </w:tc>
      </w:tr>
      <w:tr w:rsidR="00000000" w14:paraId="55CAA8DB" w14:textId="77777777">
        <w:tc>
          <w:tcPr>
            <w:tcW w:w="2000" w:type="dxa"/>
          </w:tcPr>
          <w:p w14:paraId="2F710C95" w14:textId="77777777" w:rsidR="00A77B3E" w:rsidRDefault="00A77B3E">
            <w:pPr>
              <w:keepLines/>
            </w:pPr>
            <w:r>
              <w:t>API ID</w:t>
            </w:r>
          </w:p>
        </w:tc>
        <w:tc>
          <w:tcPr>
            <w:tcW w:w="7360" w:type="dxa"/>
          </w:tcPr>
          <w:p w14:paraId="1EFC72BE" w14:textId="77777777" w:rsidR="00A77B3E" w:rsidRDefault="00A77B3E">
            <w:pPr>
              <w:keepLines/>
            </w:pPr>
            <w:r>
              <w:rPr>
                <w:noProof/>
              </w:rPr>
              <w:t>18755423</w:t>
            </w:r>
          </w:p>
        </w:tc>
      </w:tr>
      <w:tr w:rsidR="00000000" w14:paraId="7C3EEDC6" w14:textId="77777777">
        <w:tc>
          <w:tcPr>
            <w:tcW w:w="2000" w:type="dxa"/>
          </w:tcPr>
          <w:p w14:paraId="5ABCBE7C" w14:textId="77777777" w:rsidR="00A77B3E" w:rsidRDefault="00A77B3E">
            <w:pPr>
              <w:keepLines/>
            </w:pPr>
            <w:r>
              <w:t>Locked</w:t>
            </w:r>
          </w:p>
        </w:tc>
        <w:tc>
          <w:tcPr>
            <w:tcW w:w="7360" w:type="dxa"/>
          </w:tcPr>
          <w:p w14:paraId="15E48E97" w14:textId="77777777" w:rsidR="00A77B3E" w:rsidRDefault="00A77B3E">
            <w:pPr>
              <w:keepLines/>
            </w:pPr>
            <w:r>
              <w:rPr>
                <w:noProof/>
              </w:rPr>
              <w:t>false</w:t>
            </w:r>
          </w:p>
        </w:tc>
      </w:tr>
      <w:tr w:rsidR="00000000" w14:paraId="223FA097" w14:textId="77777777">
        <w:tc>
          <w:tcPr>
            <w:tcW w:w="2000" w:type="dxa"/>
          </w:tcPr>
          <w:p w14:paraId="1534CA9B" w14:textId="77777777" w:rsidR="00A77B3E" w:rsidRDefault="00A77B3E">
            <w:pPr>
              <w:keepLines/>
            </w:pPr>
            <w:r>
              <w:t>DOORS ID</w:t>
            </w:r>
          </w:p>
        </w:tc>
        <w:tc>
          <w:tcPr>
            <w:tcW w:w="7360" w:type="dxa"/>
          </w:tcPr>
          <w:p w14:paraId="254D5196" w14:textId="77777777" w:rsidR="00000000" w:rsidRDefault="00000000"/>
        </w:tc>
      </w:tr>
      <w:tr w:rsidR="00000000" w14:paraId="044081A8" w14:textId="77777777">
        <w:tc>
          <w:tcPr>
            <w:tcW w:w="2000" w:type="dxa"/>
          </w:tcPr>
          <w:p w14:paraId="7E008410" w14:textId="77777777" w:rsidR="00A77B3E" w:rsidRDefault="00A77B3E">
            <w:pPr>
              <w:keepLines/>
            </w:pPr>
            <w:r>
              <w:t>Change Request</w:t>
            </w:r>
          </w:p>
        </w:tc>
        <w:tc>
          <w:tcPr>
            <w:tcW w:w="7360" w:type="dxa"/>
          </w:tcPr>
          <w:p w14:paraId="74D75764" w14:textId="77777777" w:rsidR="00000000" w:rsidRDefault="00000000"/>
        </w:tc>
      </w:tr>
      <w:tr w:rsidR="00000000" w14:paraId="52255FF0" w14:textId="77777777">
        <w:tc>
          <w:tcPr>
            <w:tcW w:w="2000" w:type="dxa"/>
          </w:tcPr>
          <w:p w14:paraId="39BAB3EB" w14:textId="77777777" w:rsidR="00A77B3E" w:rsidRDefault="00A77B3E">
            <w:pPr>
              <w:keepLines/>
            </w:pPr>
            <w:r>
              <w:t>Global ID</w:t>
            </w:r>
          </w:p>
        </w:tc>
        <w:tc>
          <w:tcPr>
            <w:tcW w:w="7360" w:type="dxa"/>
          </w:tcPr>
          <w:p w14:paraId="4A950674" w14:textId="77777777" w:rsidR="00A77B3E" w:rsidRDefault="00A77B3E">
            <w:pPr>
              <w:keepLines/>
            </w:pPr>
            <w:r>
              <w:rPr>
                <w:noProof/>
              </w:rPr>
              <w:t>COL02-FLD-10679201</w:t>
            </w:r>
          </w:p>
        </w:tc>
      </w:tr>
      <w:tr w:rsidR="00000000" w14:paraId="0FA36A69" w14:textId="77777777">
        <w:tc>
          <w:tcPr>
            <w:tcW w:w="2000" w:type="dxa"/>
          </w:tcPr>
          <w:p w14:paraId="7EDE652E" w14:textId="77777777" w:rsidR="00A77B3E" w:rsidRDefault="00A77B3E">
            <w:pPr>
              <w:keepLines/>
            </w:pPr>
            <w:r>
              <w:t>Last Locked</w:t>
            </w:r>
          </w:p>
        </w:tc>
        <w:tc>
          <w:tcPr>
            <w:tcW w:w="7360" w:type="dxa"/>
          </w:tcPr>
          <w:p w14:paraId="34DCA49A" w14:textId="77777777" w:rsidR="00A77B3E" w:rsidRDefault="00A77B3E">
            <w:pPr>
              <w:keepLines/>
            </w:pPr>
            <w:r>
              <w:rPr>
                <w:noProof/>
              </w:rPr>
              <w:t>2024-12-13 20:21:35.0</w:t>
            </w:r>
          </w:p>
        </w:tc>
      </w:tr>
      <w:tr w:rsidR="00000000" w14:paraId="416D0D43" w14:textId="77777777">
        <w:tc>
          <w:tcPr>
            <w:tcW w:w="2000" w:type="dxa"/>
          </w:tcPr>
          <w:p w14:paraId="0B35F60B" w14:textId="77777777" w:rsidR="00A77B3E" w:rsidRDefault="00A77B3E">
            <w:pPr>
              <w:keepLines/>
            </w:pPr>
            <w:r>
              <w:t># of Upstream Relationships</w:t>
            </w:r>
          </w:p>
        </w:tc>
        <w:tc>
          <w:tcPr>
            <w:tcW w:w="7360" w:type="dxa"/>
          </w:tcPr>
          <w:p w14:paraId="302CCACE" w14:textId="77777777" w:rsidR="00A77B3E" w:rsidRDefault="00A77B3E">
            <w:pPr>
              <w:keepLines/>
            </w:pPr>
            <w:r>
              <w:rPr>
                <w:noProof/>
              </w:rPr>
              <w:t>0</w:t>
            </w:r>
          </w:p>
        </w:tc>
      </w:tr>
      <w:tr w:rsidR="00000000" w14:paraId="2460D4B0" w14:textId="77777777">
        <w:tc>
          <w:tcPr>
            <w:tcW w:w="2000" w:type="dxa"/>
          </w:tcPr>
          <w:p w14:paraId="0FA2A7AC" w14:textId="77777777" w:rsidR="00A77B3E" w:rsidRDefault="00A77B3E">
            <w:pPr>
              <w:keepLines/>
            </w:pPr>
            <w:r>
              <w:t>Tags</w:t>
            </w:r>
          </w:p>
        </w:tc>
        <w:tc>
          <w:tcPr>
            <w:tcW w:w="7360" w:type="dxa"/>
          </w:tcPr>
          <w:p w14:paraId="6E072D46" w14:textId="77777777" w:rsidR="00000000" w:rsidRDefault="00000000"/>
        </w:tc>
      </w:tr>
      <w:tr w:rsidR="00000000" w14:paraId="4BCC4162" w14:textId="77777777">
        <w:tc>
          <w:tcPr>
            <w:tcW w:w="2000" w:type="dxa"/>
          </w:tcPr>
          <w:p w14:paraId="31CC19F6" w14:textId="77777777" w:rsidR="00A77B3E" w:rsidRDefault="00A77B3E">
            <w:pPr>
              <w:keepLines/>
            </w:pPr>
            <w:r>
              <w:t>Heading</w:t>
            </w:r>
          </w:p>
        </w:tc>
        <w:tc>
          <w:tcPr>
            <w:tcW w:w="7360" w:type="dxa"/>
          </w:tcPr>
          <w:p w14:paraId="7E0CCAC7" w14:textId="77777777" w:rsidR="00A77B3E" w:rsidRDefault="00A77B3E">
            <w:pPr>
              <w:keepLines/>
            </w:pPr>
            <w:r>
              <w:rPr>
                <w:noProof/>
              </w:rPr>
              <w:t>1.2.1.4.2</w:t>
            </w:r>
          </w:p>
        </w:tc>
      </w:tr>
      <w:tr w:rsidR="00000000" w14:paraId="3866C6FF" w14:textId="77777777">
        <w:tc>
          <w:tcPr>
            <w:tcW w:w="2000" w:type="dxa"/>
          </w:tcPr>
          <w:p w14:paraId="75F527A3" w14:textId="77777777" w:rsidR="00A77B3E" w:rsidRDefault="00A77B3E">
            <w:pPr>
              <w:keepLines/>
            </w:pPr>
            <w:r>
              <w:t>Created Date</w:t>
            </w:r>
          </w:p>
        </w:tc>
        <w:tc>
          <w:tcPr>
            <w:tcW w:w="7360" w:type="dxa"/>
          </w:tcPr>
          <w:p w14:paraId="58FE8CA7" w14:textId="77777777" w:rsidR="00A77B3E" w:rsidRDefault="00A77B3E">
            <w:pPr>
              <w:keepLines/>
            </w:pPr>
            <w:r>
              <w:rPr>
                <w:noProof/>
              </w:rPr>
              <w:t>12/13/2024</w:t>
            </w:r>
          </w:p>
        </w:tc>
      </w:tr>
      <w:tr w:rsidR="00000000" w14:paraId="78565686" w14:textId="77777777">
        <w:tc>
          <w:tcPr>
            <w:tcW w:w="2000" w:type="dxa"/>
          </w:tcPr>
          <w:p w14:paraId="59ED06CB" w14:textId="77777777" w:rsidR="00A77B3E" w:rsidRDefault="00A77B3E">
            <w:pPr>
              <w:keepLines/>
            </w:pPr>
            <w:r>
              <w:t>Created By</w:t>
            </w:r>
          </w:p>
        </w:tc>
        <w:tc>
          <w:tcPr>
            <w:tcW w:w="7360" w:type="dxa"/>
          </w:tcPr>
          <w:p w14:paraId="752A71A2" w14:textId="77777777" w:rsidR="00A77B3E" w:rsidRDefault="00A77B3E">
            <w:pPr>
              <w:keepLines/>
            </w:pPr>
            <w:r>
              <w:rPr>
                <w:noProof/>
              </w:rPr>
              <w:t>Nicole Sierra</w:t>
            </w:r>
          </w:p>
        </w:tc>
      </w:tr>
      <w:tr w:rsidR="00000000" w14:paraId="7DEB066F" w14:textId="77777777">
        <w:tc>
          <w:tcPr>
            <w:tcW w:w="2000" w:type="dxa"/>
          </w:tcPr>
          <w:p w14:paraId="23424A7E" w14:textId="77777777" w:rsidR="00A77B3E" w:rsidRDefault="00A77B3E">
            <w:pPr>
              <w:keepLines/>
            </w:pPr>
            <w:r>
              <w:lastRenderedPageBreak/>
              <w:t>Item Path</w:t>
            </w:r>
          </w:p>
        </w:tc>
        <w:tc>
          <w:tcPr>
            <w:tcW w:w="7360" w:type="dxa"/>
          </w:tcPr>
          <w:p w14:paraId="41308855" w14:textId="77777777" w:rsidR="00000000" w:rsidRDefault="00000000"/>
        </w:tc>
      </w:tr>
      <w:tr w:rsidR="00000000" w14:paraId="482319F3" w14:textId="77777777">
        <w:tc>
          <w:tcPr>
            <w:tcW w:w="2000" w:type="dxa"/>
          </w:tcPr>
          <w:p w14:paraId="3C62BD32" w14:textId="77777777" w:rsidR="00A77B3E" w:rsidRDefault="00A77B3E">
            <w:pPr>
              <w:keepLines/>
            </w:pPr>
            <w:r>
              <w:t># of Comments</w:t>
            </w:r>
          </w:p>
        </w:tc>
        <w:tc>
          <w:tcPr>
            <w:tcW w:w="7360" w:type="dxa"/>
          </w:tcPr>
          <w:p w14:paraId="3300FE28" w14:textId="77777777" w:rsidR="00A77B3E" w:rsidRDefault="00A77B3E">
            <w:pPr>
              <w:keepLines/>
            </w:pPr>
            <w:r>
              <w:rPr>
                <w:noProof/>
              </w:rPr>
              <w:t>0</w:t>
            </w:r>
          </w:p>
        </w:tc>
      </w:tr>
      <w:tr w:rsidR="00000000" w14:paraId="684D8F7E" w14:textId="77777777">
        <w:tc>
          <w:tcPr>
            <w:tcW w:w="2000" w:type="dxa"/>
          </w:tcPr>
          <w:p w14:paraId="05A75BD1" w14:textId="77777777" w:rsidR="00A77B3E" w:rsidRDefault="00A77B3E">
            <w:pPr>
              <w:keepLines/>
            </w:pPr>
            <w:r>
              <w:t>Modified Date</w:t>
            </w:r>
          </w:p>
        </w:tc>
        <w:tc>
          <w:tcPr>
            <w:tcW w:w="7360" w:type="dxa"/>
          </w:tcPr>
          <w:p w14:paraId="007A20EB" w14:textId="77777777" w:rsidR="00A77B3E" w:rsidRDefault="00A77B3E">
            <w:pPr>
              <w:keepLines/>
            </w:pPr>
            <w:r>
              <w:rPr>
                <w:noProof/>
              </w:rPr>
              <w:t>12/13/2024</w:t>
            </w:r>
          </w:p>
        </w:tc>
      </w:tr>
      <w:tr w:rsidR="00000000" w14:paraId="5F38B2A0" w14:textId="77777777">
        <w:tc>
          <w:tcPr>
            <w:tcW w:w="2000" w:type="dxa"/>
          </w:tcPr>
          <w:p w14:paraId="0286B07E" w14:textId="77777777" w:rsidR="00A77B3E" w:rsidRDefault="00A77B3E">
            <w:pPr>
              <w:keepLines/>
            </w:pPr>
            <w:r>
              <w:t>Current version</w:t>
            </w:r>
          </w:p>
        </w:tc>
        <w:tc>
          <w:tcPr>
            <w:tcW w:w="7360" w:type="dxa"/>
          </w:tcPr>
          <w:p w14:paraId="042D76F1" w14:textId="77777777" w:rsidR="00A77B3E" w:rsidRDefault="00A77B3E">
            <w:pPr>
              <w:keepLines/>
            </w:pPr>
            <w:r>
              <w:rPr>
                <w:noProof/>
              </w:rPr>
              <w:t>2</w:t>
            </w:r>
          </w:p>
        </w:tc>
      </w:tr>
      <w:tr w:rsidR="00000000" w14:paraId="60C143B7" w14:textId="77777777">
        <w:tc>
          <w:tcPr>
            <w:tcW w:w="2000" w:type="dxa"/>
          </w:tcPr>
          <w:p w14:paraId="1D298201" w14:textId="77777777" w:rsidR="00A77B3E" w:rsidRDefault="00A77B3E">
            <w:pPr>
              <w:keepLines/>
            </w:pPr>
            <w:r>
              <w:t>Export Controlled</w:t>
            </w:r>
          </w:p>
        </w:tc>
        <w:tc>
          <w:tcPr>
            <w:tcW w:w="7360" w:type="dxa"/>
          </w:tcPr>
          <w:p w14:paraId="5C6D1B68" w14:textId="77777777" w:rsidR="00000000" w:rsidRDefault="00000000"/>
        </w:tc>
      </w:tr>
      <w:tr w:rsidR="00000000" w14:paraId="2431FA92" w14:textId="77777777">
        <w:tc>
          <w:tcPr>
            <w:tcW w:w="2000" w:type="dxa"/>
          </w:tcPr>
          <w:p w14:paraId="714FA2A3" w14:textId="77777777" w:rsidR="00A77B3E" w:rsidRDefault="00A77B3E">
            <w:pPr>
              <w:keepLines/>
            </w:pPr>
            <w:r>
              <w:t># of Links</w:t>
            </w:r>
          </w:p>
        </w:tc>
        <w:tc>
          <w:tcPr>
            <w:tcW w:w="7360" w:type="dxa"/>
          </w:tcPr>
          <w:p w14:paraId="171F3B48" w14:textId="77777777" w:rsidR="00A77B3E" w:rsidRDefault="00A77B3E">
            <w:pPr>
              <w:keepLines/>
            </w:pPr>
            <w:r>
              <w:rPr>
                <w:noProof/>
              </w:rPr>
              <w:t>0</w:t>
            </w:r>
          </w:p>
        </w:tc>
      </w:tr>
    </w:tbl>
    <w:p w14:paraId="2C667C78" w14:textId="77777777" w:rsidR="00A77B3E" w:rsidRDefault="00A77B3E">
      <w:pPr>
        <w:keepLines/>
      </w:pPr>
      <w:r>
        <w:t xml:space="preserve">Tags: </w:t>
      </w:r>
    </w:p>
    <w:p w14:paraId="72C1E1BB" w14:textId="77777777" w:rsidR="00A77B3E" w:rsidRDefault="00A77B3E">
      <w:pPr>
        <w:keepLines/>
      </w:pPr>
      <w:r>
        <w:t xml:space="preserve">Synchronized Items: </w:t>
      </w:r>
    </w:p>
    <w:p w14:paraId="12FDB07B" w14:textId="77777777" w:rsidR="00A77B3E" w:rsidRDefault="00A77B3E">
      <w:pPr>
        <w:keepLines/>
      </w:pPr>
      <w:r>
        <w:t xml:space="preserve">Comments: </w:t>
      </w:r>
    </w:p>
    <w:p w14:paraId="296827BE" w14:textId="77777777" w:rsidR="00A77B3E" w:rsidRDefault="00A77B3E">
      <w:pPr>
        <w:keepLines/>
      </w:pPr>
      <w:r>
        <w:t xml:space="preserve">Versions: </w:t>
      </w:r>
    </w:p>
    <w:p w14:paraId="1BC95B53" w14:textId="77777777" w:rsidR="00A77B3E" w:rsidRDefault="00A77B3E">
      <w:pPr>
        <w:keepLines/>
      </w:pPr>
      <w:r>
        <w:t>#</w:t>
      </w:r>
      <w:r>
        <w:rPr>
          <w:noProof/>
        </w:rPr>
        <w:t>2</w:t>
      </w:r>
      <w:r>
        <w:t xml:space="preserve">: </w:t>
      </w:r>
      <w:r>
        <w:rPr>
          <w:noProof/>
        </w:rPr>
        <w:t>12/13/2024</w:t>
      </w:r>
      <w:r>
        <w:t xml:space="preserve"> - </w:t>
      </w:r>
      <w:r>
        <w:rPr>
          <w:noProof/>
        </w:rPr>
        <w:t>"Name" changed from "Display Processor" to "Display Processor CCA's"</w:t>
      </w:r>
      <w:r>
        <w:t xml:space="preserve"> - . Baselines: </w:t>
      </w:r>
      <w:r>
        <w:rPr>
          <w:noProof/>
        </w:rPr>
        <w:t>B1 - Project Decagon Post SyRR - 07/11/2025,</w:t>
      </w:r>
    </w:p>
    <w:p w14:paraId="16C13494" w14:textId="77777777" w:rsidR="00A77B3E" w:rsidRDefault="00A77B3E">
      <w:pPr>
        <w:keepLines/>
      </w:pPr>
      <w:r>
        <w:t>#</w:t>
      </w:r>
      <w:r>
        <w:rPr>
          <w:noProof/>
        </w:rPr>
        <w:t>1</w:t>
      </w:r>
      <w:r>
        <w:t xml:space="preserve">: </w:t>
      </w:r>
      <w:r>
        <w:rPr>
          <w:noProof/>
        </w:rPr>
        <w:t>12/13/2024</w:t>
      </w:r>
      <w:r>
        <w:t xml:space="preserve"> - </w:t>
      </w:r>
      <w:r>
        <w:rPr>
          <w:noProof/>
        </w:rPr>
        <w:t>Initial creation</w:t>
      </w:r>
      <w:r>
        <w:t xml:space="preserve"> - . Baselines: </w:t>
      </w:r>
    </w:p>
    <w:p w14:paraId="0D0AD8CD" w14:textId="77777777" w:rsidR="00A77B3E" w:rsidRDefault="00A77B3E">
      <w:pPr>
        <w:pStyle w:val="Heading3"/>
        <w:keepLines/>
      </w:pPr>
      <w:bookmarkStart w:id="52" w:name="DECAGON-FLD-18_0"/>
      <w:r>
        <w:rPr>
          <w:noProof/>
        </w:rPr>
        <w:t>2600-1760-001</w:t>
      </w:r>
      <w:bookmarkEnd w:id="52"/>
    </w:p>
    <w:tbl>
      <w:tblPr>
        <w:tblW w:w="5000" w:type="pct"/>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2046"/>
        <w:gridCol w:w="7530"/>
      </w:tblGrid>
      <w:tr w:rsidR="00000000" w14:paraId="58634AE2" w14:textId="77777777">
        <w:tc>
          <w:tcPr>
            <w:tcW w:w="2000" w:type="dxa"/>
          </w:tcPr>
          <w:p w14:paraId="742BEB70" w14:textId="77777777" w:rsidR="00A77B3E" w:rsidRDefault="00A77B3E">
            <w:pPr>
              <w:keepLines/>
            </w:pPr>
            <w:r>
              <w:t># of Downstream Relationships</w:t>
            </w:r>
          </w:p>
        </w:tc>
        <w:tc>
          <w:tcPr>
            <w:tcW w:w="7360" w:type="dxa"/>
          </w:tcPr>
          <w:p w14:paraId="53F42604" w14:textId="77777777" w:rsidR="00A77B3E" w:rsidRDefault="00A77B3E">
            <w:pPr>
              <w:keepLines/>
            </w:pPr>
            <w:r>
              <w:rPr>
                <w:noProof/>
              </w:rPr>
              <w:t>0</w:t>
            </w:r>
          </w:p>
        </w:tc>
      </w:tr>
      <w:tr w:rsidR="00000000" w14:paraId="16193419" w14:textId="77777777">
        <w:tc>
          <w:tcPr>
            <w:tcW w:w="2000" w:type="dxa"/>
          </w:tcPr>
          <w:p w14:paraId="743C9B5D" w14:textId="77777777" w:rsidR="00A77B3E" w:rsidRDefault="00A77B3E">
            <w:pPr>
              <w:keepLines/>
            </w:pPr>
            <w:r>
              <w:t>Connected Users</w:t>
            </w:r>
          </w:p>
        </w:tc>
        <w:tc>
          <w:tcPr>
            <w:tcW w:w="7360" w:type="dxa"/>
          </w:tcPr>
          <w:p w14:paraId="542121C4" w14:textId="77777777" w:rsidR="00A77B3E" w:rsidRDefault="00A77B3E">
            <w:pPr>
              <w:keepLines/>
            </w:pPr>
            <w:r>
              <w:rPr>
                <w:noProof/>
              </w:rPr>
              <w:t>1</w:t>
            </w:r>
          </w:p>
        </w:tc>
      </w:tr>
      <w:tr w:rsidR="00000000" w14:paraId="3034BC8B" w14:textId="77777777">
        <w:tc>
          <w:tcPr>
            <w:tcW w:w="2000" w:type="dxa"/>
          </w:tcPr>
          <w:p w14:paraId="5FF05907" w14:textId="77777777" w:rsidR="00A77B3E" w:rsidRDefault="00A77B3E">
            <w:pPr>
              <w:keepLines/>
            </w:pPr>
            <w:r>
              <w:t>Item Type</w:t>
            </w:r>
          </w:p>
        </w:tc>
        <w:tc>
          <w:tcPr>
            <w:tcW w:w="7360" w:type="dxa"/>
          </w:tcPr>
          <w:p w14:paraId="2294595B" w14:textId="77777777" w:rsidR="00A77B3E" w:rsidRDefault="00A77B3E">
            <w:pPr>
              <w:keepLines/>
            </w:pPr>
            <w:r>
              <w:rPr>
                <w:noProof/>
              </w:rPr>
              <w:t>Folder</w:t>
            </w:r>
          </w:p>
        </w:tc>
      </w:tr>
      <w:tr w:rsidR="00000000" w14:paraId="27CDBB4E" w14:textId="77777777">
        <w:tc>
          <w:tcPr>
            <w:tcW w:w="2000" w:type="dxa"/>
          </w:tcPr>
          <w:p w14:paraId="7231FB15" w14:textId="77777777" w:rsidR="00A77B3E" w:rsidRDefault="00A77B3E">
            <w:pPr>
              <w:keepLines/>
            </w:pPr>
            <w:r>
              <w:t>Project</w:t>
            </w:r>
          </w:p>
        </w:tc>
        <w:tc>
          <w:tcPr>
            <w:tcW w:w="7360" w:type="dxa"/>
          </w:tcPr>
          <w:p w14:paraId="027A45A0" w14:textId="77777777" w:rsidR="00A77B3E" w:rsidRDefault="00A77B3E">
            <w:pPr>
              <w:keepLines/>
            </w:pPr>
            <w:r>
              <w:rPr>
                <w:noProof/>
              </w:rPr>
              <w:t>Decagon_Boundary Scan</w:t>
            </w:r>
          </w:p>
        </w:tc>
      </w:tr>
      <w:tr w:rsidR="00000000" w14:paraId="1D5CF3FC" w14:textId="77777777">
        <w:tc>
          <w:tcPr>
            <w:tcW w:w="2000" w:type="dxa"/>
          </w:tcPr>
          <w:p w14:paraId="1A977150" w14:textId="77777777" w:rsidR="00A77B3E" w:rsidRDefault="00A77B3E">
            <w:pPr>
              <w:keepLines/>
            </w:pPr>
            <w:r>
              <w:t>Relationship Status</w:t>
            </w:r>
          </w:p>
        </w:tc>
        <w:tc>
          <w:tcPr>
            <w:tcW w:w="7360" w:type="dxa"/>
          </w:tcPr>
          <w:p w14:paraId="3EE2C99A" w14:textId="77777777" w:rsidR="00000000" w:rsidRDefault="00000000"/>
        </w:tc>
      </w:tr>
      <w:tr w:rsidR="00000000" w14:paraId="431B04C5" w14:textId="77777777">
        <w:tc>
          <w:tcPr>
            <w:tcW w:w="2000" w:type="dxa"/>
          </w:tcPr>
          <w:p w14:paraId="1208D8A0" w14:textId="77777777" w:rsidR="00A77B3E" w:rsidRDefault="00A77B3E">
            <w:pPr>
              <w:keepLines/>
            </w:pPr>
            <w:r>
              <w:t># of Attachments</w:t>
            </w:r>
          </w:p>
        </w:tc>
        <w:tc>
          <w:tcPr>
            <w:tcW w:w="7360" w:type="dxa"/>
          </w:tcPr>
          <w:p w14:paraId="786B2FF0" w14:textId="77777777" w:rsidR="00A77B3E" w:rsidRDefault="00A77B3E">
            <w:pPr>
              <w:keepLines/>
            </w:pPr>
            <w:r>
              <w:rPr>
                <w:noProof/>
              </w:rPr>
              <w:t>0</w:t>
            </w:r>
          </w:p>
        </w:tc>
      </w:tr>
      <w:tr w:rsidR="00000000" w14:paraId="0EE31080" w14:textId="77777777">
        <w:tc>
          <w:tcPr>
            <w:tcW w:w="2000" w:type="dxa"/>
          </w:tcPr>
          <w:p w14:paraId="7E92D9B2" w14:textId="77777777" w:rsidR="00A77B3E" w:rsidRDefault="00A77B3E">
            <w:pPr>
              <w:keepLines/>
            </w:pPr>
            <w:r>
              <w:t>Last Locked By</w:t>
            </w:r>
          </w:p>
        </w:tc>
        <w:tc>
          <w:tcPr>
            <w:tcW w:w="7360" w:type="dxa"/>
          </w:tcPr>
          <w:p w14:paraId="62B68397" w14:textId="77777777" w:rsidR="00000000" w:rsidRDefault="00000000"/>
        </w:tc>
      </w:tr>
      <w:tr w:rsidR="00000000" w14:paraId="3F60A0D5" w14:textId="77777777">
        <w:tc>
          <w:tcPr>
            <w:tcW w:w="2000" w:type="dxa"/>
          </w:tcPr>
          <w:p w14:paraId="37FCAD68" w14:textId="77777777" w:rsidR="00A77B3E" w:rsidRDefault="00A77B3E">
            <w:pPr>
              <w:keepLines/>
            </w:pPr>
            <w:r>
              <w:t>Version</w:t>
            </w:r>
          </w:p>
        </w:tc>
        <w:tc>
          <w:tcPr>
            <w:tcW w:w="7360" w:type="dxa"/>
          </w:tcPr>
          <w:p w14:paraId="73953D61" w14:textId="77777777" w:rsidR="00A77B3E" w:rsidRDefault="00A77B3E">
            <w:pPr>
              <w:keepLines/>
            </w:pPr>
            <w:r>
              <w:rPr>
                <w:noProof/>
              </w:rPr>
              <w:t>1</w:t>
            </w:r>
          </w:p>
        </w:tc>
      </w:tr>
      <w:tr w:rsidR="00000000" w14:paraId="768E604E" w14:textId="77777777">
        <w:tc>
          <w:tcPr>
            <w:tcW w:w="2000" w:type="dxa"/>
          </w:tcPr>
          <w:p w14:paraId="7906E91C" w14:textId="77777777" w:rsidR="00A77B3E" w:rsidRDefault="00A77B3E">
            <w:pPr>
              <w:keepLines/>
            </w:pPr>
            <w:r>
              <w:t>Last Activity Date</w:t>
            </w:r>
          </w:p>
        </w:tc>
        <w:tc>
          <w:tcPr>
            <w:tcW w:w="7360" w:type="dxa"/>
          </w:tcPr>
          <w:p w14:paraId="1929E04B" w14:textId="77777777" w:rsidR="00A77B3E" w:rsidRDefault="00A77B3E">
            <w:pPr>
              <w:keepLines/>
            </w:pPr>
            <w:r>
              <w:rPr>
                <w:noProof/>
              </w:rPr>
              <w:t>2024-12-13 20:20:30.0</w:t>
            </w:r>
          </w:p>
        </w:tc>
      </w:tr>
      <w:tr w:rsidR="00000000" w14:paraId="38874122" w14:textId="77777777">
        <w:tc>
          <w:tcPr>
            <w:tcW w:w="2000" w:type="dxa"/>
          </w:tcPr>
          <w:p w14:paraId="4F117FFA" w14:textId="77777777" w:rsidR="00A77B3E" w:rsidRDefault="00A77B3E">
            <w:pPr>
              <w:keepLines/>
            </w:pPr>
            <w:r>
              <w:t>Modified By</w:t>
            </w:r>
          </w:p>
        </w:tc>
        <w:tc>
          <w:tcPr>
            <w:tcW w:w="7360" w:type="dxa"/>
          </w:tcPr>
          <w:p w14:paraId="6D678C88" w14:textId="77777777" w:rsidR="00A77B3E" w:rsidRDefault="00A77B3E">
            <w:pPr>
              <w:keepLines/>
            </w:pPr>
            <w:r>
              <w:rPr>
                <w:noProof/>
              </w:rPr>
              <w:t>Nicole Sierra</w:t>
            </w:r>
          </w:p>
        </w:tc>
      </w:tr>
      <w:tr w:rsidR="00000000" w14:paraId="2816DCF6" w14:textId="77777777">
        <w:tc>
          <w:tcPr>
            <w:tcW w:w="2000" w:type="dxa"/>
          </w:tcPr>
          <w:p w14:paraId="37DA756B" w14:textId="77777777" w:rsidR="00A77B3E" w:rsidRDefault="00A77B3E">
            <w:pPr>
              <w:keepLines/>
            </w:pPr>
            <w:r>
              <w:t>API ID</w:t>
            </w:r>
          </w:p>
        </w:tc>
        <w:tc>
          <w:tcPr>
            <w:tcW w:w="7360" w:type="dxa"/>
          </w:tcPr>
          <w:p w14:paraId="52D748F6" w14:textId="77777777" w:rsidR="00A77B3E" w:rsidRDefault="00A77B3E">
            <w:pPr>
              <w:keepLines/>
            </w:pPr>
            <w:r>
              <w:rPr>
                <w:noProof/>
              </w:rPr>
              <w:t>18755569</w:t>
            </w:r>
          </w:p>
        </w:tc>
      </w:tr>
      <w:tr w:rsidR="00000000" w14:paraId="0EBE998E" w14:textId="77777777">
        <w:tc>
          <w:tcPr>
            <w:tcW w:w="2000" w:type="dxa"/>
          </w:tcPr>
          <w:p w14:paraId="102789CF" w14:textId="77777777" w:rsidR="00A77B3E" w:rsidRDefault="00A77B3E">
            <w:pPr>
              <w:keepLines/>
            </w:pPr>
            <w:r>
              <w:t>Locked</w:t>
            </w:r>
          </w:p>
        </w:tc>
        <w:tc>
          <w:tcPr>
            <w:tcW w:w="7360" w:type="dxa"/>
          </w:tcPr>
          <w:p w14:paraId="57DE85C4" w14:textId="77777777" w:rsidR="00A77B3E" w:rsidRDefault="00A77B3E">
            <w:pPr>
              <w:keepLines/>
            </w:pPr>
            <w:r>
              <w:rPr>
                <w:noProof/>
              </w:rPr>
              <w:t>false</w:t>
            </w:r>
          </w:p>
        </w:tc>
      </w:tr>
      <w:tr w:rsidR="00000000" w14:paraId="71845FC9" w14:textId="77777777">
        <w:tc>
          <w:tcPr>
            <w:tcW w:w="2000" w:type="dxa"/>
          </w:tcPr>
          <w:p w14:paraId="41159EE6" w14:textId="77777777" w:rsidR="00A77B3E" w:rsidRDefault="00A77B3E">
            <w:pPr>
              <w:keepLines/>
            </w:pPr>
            <w:r>
              <w:t>DOORS ID</w:t>
            </w:r>
          </w:p>
        </w:tc>
        <w:tc>
          <w:tcPr>
            <w:tcW w:w="7360" w:type="dxa"/>
          </w:tcPr>
          <w:p w14:paraId="757DADE0" w14:textId="77777777" w:rsidR="00000000" w:rsidRDefault="00000000"/>
        </w:tc>
      </w:tr>
      <w:tr w:rsidR="00000000" w14:paraId="5C5F1D21" w14:textId="77777777">
        <w:tc>
          <w:tcPr>
            <w:tcW w:w="2000" w:type="dxa"/>
          </w:tcPr>
          <w:p w14:paraId="7E5B9422" w14:textId="77777777" w:rsidR="00A77B3E" w:rsidRDefault="00A77B3E">
            <w:pPr>
              <w:keepLines/>
            </w:pPr>
            <w:r>
              <w:t>Change Request</w:t>
            </w:r>
          </w:p>
        </w:tc>
        <w:tc>
          <w:tcPr>
            <w:tcW w:w="7360" w:type="dxa"/>
          </w:tcPr>
          <w:p w14:paraId="1A4ECEC5" w14:textId="77777777" w:rsidR="00000000" w:rsidRDefault="00000000"/>
        </w:tc>
      </w:tr>
      <w:tr w:rsidR="00000000" w14:paraId="3DE504EF" w14:textId="77777777">
        <w:tc>
          <w:tcPr>
            <w:tcW w:w="2000" w:type="dxa"/>
          </w:tcPr>
          <w:p w14:paraId="47ED525B" w14:textId="77777777" w:rsidR="00A77B3E" w:rsidRDefault="00A77B3E">
            <w:pPr>
              <w:keepLines/>
            </w:pPr>
            <w:r>
              <w:t>Global ID</w:t>
            </w:r>
          </w:p>
        </w:tc>
        <w:tc>
          <w:tcPr>
            <w:tcW w:w="7360" w:type="dxa"/>
          </w:tcPr>
          <w:p w14:paraId="767D3EF4" w14:textId="77777777" w:rsidR="00A77B3E" w:rsidRDefault="00A77B3E">
            <w:pPr>
              <w:keepLines/>
            </w:pPr>
            <w:r>
              <w:rPr>
                <w:noProof/>
              </w:rPr>
              <w:t>COL02-FLD-10679248</w:t>
            </w:r>
          </w:p>
        </w:tc>
      </w:tr>
      <w:tr w:rsidR="00000000" w14:paraId="65488D5B" w14:textId="77777777">
        <w:tc>
          <w:tcPr>
            <w:tcW w:w="2000" w:type="dxa"/>
          </w:tcPr>
          <w:p w14:paraId="15FB2D0D" w14:textId="77777777" w:rsidR="00A77B3E" w:rsidRDefault="00A77B3E">
            <w:pPr>
              <w:keepLines/>
            </w:pPr>
            <w:r>
              <w:t>Last Locked</w:t>
            </w:r>
          </w:p>
        </w:tc>
        <w:tc>
          <w:tcPr>
            <w:tcW w:w="7360" w:type="dxa"/>
          </w:tcPr>
          <w:p w14:paraId="5FFC1899" w14:textId="77777777" w:rsidR="00000000" w:rsidRDefault="00000000"/>
        </w:tc>
      </w:tr>
      <w:tr w:rsidR="00000000" w14:paraId="6F9A5E6C" w14:textId="77777777">
        <w:tc>
          <w:tcPr>
            <w:tcW w:w="2000" w:type="dxa"/>
          </w:tcPr>
          <w:p w14:paraId="2B63CBDA" w14:textId="77777777" w:rsidR="00A77B3E" w:rsidRDefault="00A77B3E">
            <w:pPr>
              <w:keepLines/>
            </w:pPr>
            <w:r>
              <w:t># of Upstream Relationships</w:t>
            </w:r>
          </w:p>
        </w:tc>
        <w:tc>
          <w:tcPr>
            <w:tcW w:w="7360" w:type="dxa"/>
          </w:tcPr>
          <w:p w14:paraId="2E904456" w14:textId="77777777" w:rsidR="00A77B3E" w:rsidRDefault="00A77B3E">
            <w:pPr>
              <w:keepLines/>
            </w:pPr>
            <w:r>
              <w:rPr>
                <w:noProof/>
              </w:rPr>
              <w:t>0</w:t>
            </w:r>
          </w:p>
        </w:tc>
      </w:tr>
      <w:tr w:rsidR="00000000" w14:paraId="27A1B665" w14:textId="77777777">
        <w:tc>
          <w:tcPr>
            <w:tcW w:w="2000" w:type="dxa"/>
          </w:tcPr>
          <w:p w14:paraId="10254482" w14:textId="77777777" w:rsidR="00A77B3E" w:rsidRDefault="00A77B3E">
            <w:pPr>
              <w:keepLines/>
            </w:pPr>
            <w:r>
              <w:t>Tags</w:t>
            </w:r>
          </w:p>
        </w:tc>
        <w:tc>
          <w:tcPr>
            <w:tcW w:w="7360" w:type="dxa"/>
          </w:tcPr>
          <w:p w14:paraId="00C1D8AB" w14:textId="77777777" w:rsidR="00000000" w:rsidRDefault="00000000"/>
        </w:tc>
      </w:tr>
      <w:tr w:rsidR="00000000" w14:paraId="5ADD505B" w14:textId="77777777">
        <w:tc>
          <w:tcPr>
            <w:tcW w:w="2000" w:type="dxa"/>
          </w:tcPr>
          <w:p w14:paraId="01DF02DC" w14:textId="77777777" w:rsidR="00A77B3E" w:rsidRDefault="00A77B3E">
            <w:pPr>
              <w:keepLines/>
            </w:pPr>
            <w:r>
              <w:t>Heading</w:t>
            </w:r>
          </w:p>
        </w:tc>
        <w:tc>
          <w:tcPr>
            <w:tcW w:w="7360" w:type="dxa"/>
          </w:tcPr>
          <w:p w14:paraId="637D5972" w14:textId="77777777" w:rsidR="00A77B3E" w:rsidRDefault="00A77B3E">
            <w:pPr>
              <w:keepLines/>
            </w:pPr>
            <w:r>
              <w:rPr>
                <w:noProof/>
              </w:rPr>
              <w:t>1.2.1.4.2.1</w:t>
            </w:r>
          </w:p>
        </w:tc>
      </w:tr>
      <w:tr w:rsidR="00000000" w14:paraId="2357B92F" w14:textId="77777777">
        <w:tc>
          <w:tcPr>
            <w:tcW w:w="2000" w:type="dxa"/>
          </w:tcPr>
          <w:p w14:paraId="7760955D" w14:textId="77777777" w:rsidR="00A77B3E" w:rsidRDefault="00A77B3E">
            <w:pPr>
              <w:keepLines/>
            </w:pPr>
            <w:r>
              <w:t>Created Date</w:t>
            </w:r>
          </w:p>
        </w:tc>
        <w:tc>
          <w:tcPr>
            <w:tcW w:w="7360" w:type="dxa"/>
          </w:tcPr>
          <w:p w14:paraId="4F4EF69D" w14:textId="77777777" w:rsidR="00A77B3E" w:rsidRDefault="00A77B3E">
            <w:pPr>
              <w:keepLines/>
            </w:pPr>
            <w:r>
              <w:rPr>
                <w:noProof/>
              </w:rPr>
              <w:t>12/13/2024</w:t>
            </w:r>
          </w:p>
        </w:tc>
      </w:tr>
      <w:tr w:rsidR="00000000" w14:paraId="6BFB26A3" w14:textId="77777777">
        <w:tc>
          <w:tcPr>
            <w:tcW w:w="2000" w:type="dxa"/>
          </w:tcPr>
          <w:p w14:paraId="7767F2DF" w14:textId="77777777" w:rsidR="00A77B3E" w:rsidRDefault="00A77B3E">
            <w:pPr>
              <w:keepLines/>
            </w:pPr>
            <w:r>
              <w:t>Created By</w:t>
            </w:r>
          </w:p>
        </w:tc>
        <w:tc>
          <w:tcPr>
            <w:tcW w:w="7360" w:type="dxa"/>
          </w:tcPr>
          <w:p w14:paraId="69DD5B0E" w14:textId="77777777" w:rsidR="00A77B3E" w:rsidRDefault="00A77B3E">
            <w:pPr>
              <w:keepLines/>
            </w:pPr>
            <w:r>
              <w:rPr>
                <w:noProof/>
              </w:rPr>
              <w:t>Nicole Sierra</w:t>
            </w:r>
          </w:p>
        </w:tc>
      </w:tr>
      <w:tr w:rsidR="00000000" w14:paraId="0DFDF097" w14:textId="77777777">
        <w:tc>
          <w:tcPr>
            <w:tcW w:w="2000" w:type="dxa"/>
          </w:tcPr>
          <w:p w14:paraId="1D063367" w14:textId="77777777" w:rsidR="00A77B3E" w:rsidRDefault="00A77B3E">
            <w:pPr>
              <w:keepLines/>
            </w:pPr>
            <w:r>
              <w:t>Item Path</w:t>
            </w:r>
          </w:p>
        </w:tc>
        <w:tc>
          <w:tcPr>
            <w:tcW w:w="7360" w:type="dxa"/>
          </w:tcPr>
          <w:p w14:paraId="11EEB762" w14:textId="77777777" w:rsidR="00000000" w:rsidRDefault="00000000"/>
        </w:tc>
      </w:tr>
      <w:tr w:rsidR="00000000" w14:paraId="1ABF9414" w14:textId="77777777">
        <w:tc>
          <w:tcPr>
            <w:tcW w:w="2000" w:type="dxa"/>
          </w:tcPr>
          <w:p w14:paraId="620376FE" w14:textId="77777777" w:rsidR="00A77B3E" w:rsidRDefault="00A77B3E">
            <w:pPr>
              <w:keepLines/>
            </w:pPr>
            <w:r>
              <w:t># of Comments</w:t>
            </w:r>
          </w:p>
        </w:tc>
        <w:tc>
          <w:tcPr>
            <w:tcW w:w="7360" w:type="dxa"/>
          </w:tcPr>
          <w:p w14:paraId="39F8D992" w14:textId="77777777" w:rsidR="00A77B3E" w:rsidRDefault="00A77B3E">
            <w:pPr>
              <w:keepLines/>
            </w:pPr>
            <w:r>
              <w:rPr>
                <w:noProof/>
              </w:rPr>
              <w:t>0</w:t>
            </w:r>
          </w:p>
        </w:tc>
      </w:tr>
      <w:tr w:rsidR="00000000" w14:paraId="5F775E59" w14:textId="77777777">
        <w:tc>
          <w:tcPr>
            <w:tcW w:w="2000" w:type="dxa"/>
          </w:tcPr>
          <w:p w14:paraId="42A0752B" w14:textId="77777777" w:rsidR="00A77B3E" w:rsidRDefault="00A77B3E">
            <w:pPr>
              <w:keepLines/>
            </w:pPr>
            <w:r>
              <w:t>Modified Date</w:t>
            </w:r>
          </w:p>
        </w:tc>
        <w:tc>
          <w:tcPr>
            <w:tcW w:w="7360" w:type="dxa"/>
          </w:tcPr>
          <w:p w14:paraId="20BBCB6A" w14:textId="77777777" w:rsidR="00A77B3E" w:rsidRDefault="00A77B3E">
            <w:pPr>
              <w:keepLines/>
            </w:pPr>
            <w:r>
              <w:rPr>
                <w:noProof/>
              </w:rPr>
              <w:t>12/13/2024</w:t>
            </w:r>
          </w:p>
        </w:tc>
      </w:tr>
      <w:tr w:rsidR="00000000" w14:paraId="65DDEDDE" w14:textId="77777777">
        <w:tc>
          <w:tcPr>
            <w:tcW w:w="2000" w:type="dxa"/>
          </w:tcPr>
          <w:p w14:paraId="016B690F" w14:textId="77777777" w:rsidR="00A77B3E" w:rsidRDefault="00A77B3E">
            <w:pPr>
              <w:keepLines/>
            </w:pPr>
            <w:r>
              <w:t>Current version</w:t>
            </w:r>
          </w:p>
        </w:tc>
        <w:tc>
          <w:tcPr>
            <w:tcW w:w="7360" w:type="dxa"/>
          </w:tcPr>
          <w:p w14:paraId="10AA0712" w14:textId="77777777" w:rsidR="00A77B3E" w:rsidRDefault="00A77B3E">
            <w:pPr>
              <w:keepLines/>
            </w:pPr>
            <w:r>
              <w:rPr>
                <w:noProof/>
              </w:rPr>
              <w:t>1</w:t>
            </w:r>
          </w:p>
        </w:tc>
      </w:tr>
      <w:tr w:rsidR="00000000" w14:paraId="22CBF672" w14:textId="77777777">
        <w:tc>
          <w:tcPr>
            <w:tcW w:w="2000" w:type="dxa"/>
          </w:tcPr>
          <w:p w14:paraId="0DFB4910" w14:textId="77777777" w:rsidR="00A77B3E" w:rsidRDefault="00A77B3E">
            <w:pPr>
              <w:keepLines/>
            </w:pPr>
            <w:r>
              <w:t>Export Controlled</w:t>
            </w:r>
          </w:p>
        </w:tc>
        <w:tc>
          <w:tcPr>
            <w:tcW w:w="7360" w:type="dxa"/>
          </w:tcPr>
          <w:p w14:paraId="7C2E99B7" w14:textId="77777777" w:rsidR="00000000" w:rsidRDefault="00000000"/>
        </w:tc>
      </w:tr>
      <w:tr w:rsidR="00000000" w14:paraId="7C46677E" w14:textId="77777777">
        <w:tc>
          <w:tcPr>
            <w:tcW w:w="2000" w:type="dxa"/>
          </w:tcPr>
          <w:p w14:paraId="05BA3BB9" w14:textId="77777777" w:rsidR="00A77B3E" w:rsidRDefault="00A77B3E">
            <w:pPr>
              <w:keepLines/>
            </w:pPr>
            <w:r>
              <w:lastRenderedPageBreak/>
              <w:t># of Links</w:t>
            </w:r>
          </w:p>
        </w:tc>
        <w:tc>
          <w:tcPr>
            <w:tcW w:w="7360" w:type="dxa"/>
          </w:tcPr>
          <w:p w14:paraId="5491E68C" w14:textId="77777777" w:rsidR="00A77B3E" w:rsidRDefault="00A77B3E">
            <w:pPr>
              <w:keepLines/>
            </w:pPr>
            <w:r>
              <w:rPr>
                <w:noProof/>
              </w:rPr>
              <w:t>0</w:t>
            </w:r>
          </w:p>
        </w:tc>
      </w:tr>
    </w:tbl>
    <w:p w14:paraId="33FD366C" w14:textId="77777777" w:rsidR="00A77B3E" w:rsidRDefault="00A77B3E">
      <w:pPr>
        <w:keepLines/>
      </w:pPr>
      <w:r>
        <w:t xml:space="preserve">Tags: </w:t>
      </w:r>
    </w:p>
    <w:p w14:paraId="141DAB92" w14:textId="77777777" w:rsidR="00A77B3E" w:rsidRDefault="00A77B3E">
      <w:pPr>
        <w:keepLines/>
      </w:pPr>
      <w:r>
        <w:t xml:space="preserve">Synchronized Items: </w:t>
      </w:r>
    </w:p>
    <w:p w14:paraId="514BCDD0" w14:textId="77777777" w:rsidR="00A77B3E" w:rsidRDefault="00A77B3E">
      <w:pPr>
        <w:keepLines/>
      </w:pPr>
      <w:r>
        <w:t xml:space="preserve">Comments: </w:t>
      </w:r>
    </w:p>
    <w:p w14:paraId="6423933B" w14:textId="77777777" w:rsidR="00A77B3E" w:rsidRDefault="00A77B3E">
      <w:pPr>
        <w:keepLines/>
      </w:pPr>
      <w:r>
        <w:t xml:space="preserve">Versions: </w:t>
      </w:r>
    </w:p>
    <w:p w14:paraId="43D42323" w14:textId="77777777" w:rsidR="00A77B3E" w:rsidRDefault="00A77B3E">
      <w:pPr>
        <w:keepLines/>
      </w:pPr>
      <w:r>
        <w:t>#</w:t>
      </w:r>
      <w:r>
        <w:rPr>
          <w:noProof/>
        </w:rPr>
        <w:t>1</w:t>
      </w:r>
      <w:r>
        <w:t xml:space="preserve">: </w:t>
      </w:r>
      <w:r>
        <w:rPr>
          <w:noProof/>
        </w:rPr>
        <w:t>12/13/2024</w:t>
      </w:r>
      <w:r>
        <w:t xml:space="preserve"> - </w:t>
      </w:r>
      <w:r>
        <w:rPr>
          <w:noProof/>
        </w:rPr>
        <w:t>Initial creation</w:t>
      </w:r>
      <w:r>
        <w:t xml:space="preserve"> - . Baselines: </w:t>
      </w:r>
      <w:r>
        <w:rPr>
          <w:noProof/>
        </w:rPr>
        <w:t>B1 - Project Decagon Post SyRR - 07/11/2025,</w:t>
      </w:r>
    </w:p>
    <w:p w14:paraId="3C54D45A" w14:textId="77777777" w:rsidR="00A77B3E" w:rsidRDefault="00A77B3E">
      <w:pPr>
        <w:pStyle w:val="Heading3"/>
        <w:keepLines/>
      </w:pPr>
      <w:bookmarkStart w:id="53" w:name="DECAGON-FLD-19_0"/>
      <w:r>
        <w:rPr>
          <w:noProof/>
        </w:rPr>
        <w:t>2600-1760-002</w:t>
      </w:r>
      <w:bookmarkEnd w:id="53"/>
    </w:p>
    <w:tbl>
      <w:tblPr>
        <w:tblW w:w="5000" w:type="pct"/>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2046"/>
        <w:gridCol w:w="7530"/>
      </w:tblGrid>
      <w:tr w:rsidR="00000000" w14:paraId="531A465A" w14:textId="77777777">
        <w:tc>
          <w:tcPr>
            <w:tcW w:w="2000" w:type="dxa"/>
          </w:tcPr>
          <w:p w14:paraId="1D6343FC" w14:textId="77777777" w:rsidR="00A77B3E" w:rsidRDefault="00A77B3E">
            <w:pPr>
              <w:keepLines/>
            </w:pPr>
            <w:r>
              <w:t># of Downstream Relationships</w:t>
            </w:r>
          </w:p>
        </w:tc>
        <w:tc>
          <w:tcPr>
            <w:tcW w:w="7360" w:type="dxa"/>
          </w:tcPr>
          <w:p w14:paraId="0433D25F" w14:textId="77777777" w:rsidR="00A77B3E" w:rsidRDefault="00A77B3E">
            <w:pPr>
              <w:keepLines/>
            </w:pPr>
            <w:r>
              <w:rPr>
                <w:noProof/>
              </w:rPr>
              <w:t>0</w:t>
            </w:r>
          </w:p>
        </w:tc>
      </w:tr>
      <w:tr w:rsidR="00000000" w14:paraId="3AB4B700" w14:textId="77777777">
        <w:tc>
          <w:tcPr>
            <w:tcW w:w="2000" w:type="dxa"/>
          </w:tcPr>
          <w:p w14:paraId="3209BB3F" w14:textId="77777777" w:rsidR="00A77B3E" w:rsidRDefault="00A77B3E">
            <w:pPr>
              <w:keepLines/>
            </w:pPr>
            <w:r>
              <w:t>Connected Users</w:t>
            </w:r>
          </w:p>
        </w:tc>
        <w:tc>
          <w:tcPr>
            <w:tcW w:w="7360" w:type="dxa"/>
          </w:tcPr>
          <w:p w14:paraId="3A611D7A" w14:textId="77777777" w:rsidR="00A77B3E" w:rsidRDefault="00A77B3E">
            <w:pPr>
              <w:keepLines/>
            </w:pPr>
            <w:r>
              <w:rPr>
                <w:noProof/>
              </w:rPr>
              <w:t>1</w:t>
            </w:r>
          </w:p>
        </w:tc>
      </w:tr>
      <w:tr w:rsidR="00000000" w14:paraId="29511B71" w14:textId="77777777">
        <w:tc>
          <w:tcPr>
            <w:tcW w:w="2000" w:type="dxa"/>
          </w:tcPr>
          <w:p w14:paraId="41DD4122" w14:textId="77777777" w:rsidR="00A77B3E" w:rsidRDefault="00A77B3E">
            <w:pPr>
              <w:keepLines/>
            </w:pPr>
            <w:r>
              <w:t>Item Type</w:t>
            </w:r>
          </w:p>
        </w:tc>
        <w:tc>
          <w:tcPr>
            <w:tcW w:w="7360" w:type="dxa"/>
          </w:tcPr>
          <w:p w14:paraId="60188FCA" w14:textId="77777777" w:rsidR="00A77B3E" w:rsidRDefault="00A77B3E">
            <w:pPr>
              <w:keepLines/>
            </w:pPr>
            <w:r>
              <w:rPr>
                <w:noProof/>
              </w:rPr>
              <w:t>Folder</w:t>
            </w:r>
          </w:p>
        </w:tc>
      </w:tr>
      <w:tr w:rsidR="00000000" w14:paraId="41A4A7A7" w14:textId="77777777">
        <w:tc>
          <w:tcPr>
            <w:tcW w:w="2000" w:type="dxa"/>
          </w:tcPr>
          <w:p w14:paraId="27967679" w14:textId="77777777" w:rsidR="00A77B3E" w:rsidRDefault="00A77B3E">
            <w:pPr>
              <w:keepLines/>
            </w:pPr>
            <w:r>
              <w:t>Project</w:t>
            </w:r>
          </w:p>
        </w:tc>
        <w:tc>
          <w:tcPr>
            <w:tcW w:w="7360" w:type="dxa"/>
          </w:tcPr>
          <w:p w14:paraId="524BD12E" w14:textId="77777777" w:rsidR="00A77B3E" w:rsidRDefault="00A77B3E">
            <w:pPr>
              <w:keepLines/>
            </w:pPr>
            <w:r>
              <w:rPr>
                <w:noProof/>
              </w:rPr>
              <w:t>Decagon_Boundary Scan</w:t>
            </w:r>
          </w:p>
        </w:tc>
      </w:tr>
      <w:tr w:rsidR="00000000" w14:paraId="1A2172D0" w14:textId="77777777">
        <w:tc>
          <w:tcPr>
            <w:tcW w:w="2000" w:type="dxa"/>
          </w:tcPr>
          <w:p w14:paraId="64C0989E" w14:textId="77777777" w:rsidR="00A77B3E" w:rsidRDefault="00A77B3E">
            <w:pPr>
              <w:keepLines/>
            </w:pPr>
            <w:r>
              <w:t>Relationship Status</w:t>
            </w:r>
          </w:p>
        </w:tc>
        <w:tc>
          <w:tcPr>
            <w:tcW w:w="7360" w:type="dxa"/>
          </w:tcPr>
          <w:p w14:paraId="4BABD544" w14:textId="77777777" w:rsidR="00000000" w:rsidRDefault="00000000"/>
        </w:tc>
      </w:tr>
      <w:tr w:rsidR="00000000" w14:paraId="5C5450FB" w14:textId="77777777">
        <w:tc>
          <w:tcPr>
            <w:tcW w:w="2000" w:type="dxa"/>
          </w:tcPr>
          <w:p w14:paraId="103E58A0" w14:textId="77777777" w:rsidR="00A77B3E" w:rsidRDefault="00A77B3E">
            <w:pPr>
              <w:keepLines/>
            </w:pPr>
            <w:r>
              <w:t># of Attachments</w:t>
            </w:r>
          </w:p>
        </w:tc>
        <w:tc>
          <w:tcPr>
            <w:tcW w:w="7360" w:type="dxa"/>
          </w:tcPr>
          <w:p w14:paraId="42DABB68" w14:textId="77777777" w:rsidR="00A77B3E" w:rsidRDefault="00A77B3E">
            <w:pPr>
              <w:keepLines/>
            </w:pPr>
            <w:r>
              <w:rPr>
                <w:noProof/>
              </w:rPr>
              <w:t>0</w:t>
            </w:r>
          </w:p>
        </w:tc>
      </w:tr>
      <w:tr w:rsidR="00000000" w14:paraId="268B47CE" w14:textId="77777777">
        <w:tc>
          <w:tcPr>
            <w:tcW w:w="2000" w:type="dxa"/>
          </w:tcPr>
          <w:p w14:paraId="29B3A2F9" w14:textId="77777777" w:rsidR="00A77B3E" w:rsidRDefault="00A77B3E">
            <w:pPr>
              <w:keepLines/>
            </w:pPr>
            <w:r>
              <w:t>Last Locked By</w:t>
            </w:r>
          </w:p>
        </w:tc>
        <w:tc>
          <w:tcPr>
            <w:tcW w:w="7360" w:type="dxa"/>
          </w:tcPr>
          <w:p w14:paraId="6B7FF29C" w14:textId="77777777" w:rsidR="00000000" w:rsidRDefault="00000000"/>
        </w:tc>
      </w:tr>
      <w:tr w:rsidR="00000000" w14:paraId="7558AD71" w14:textId="77777777">
        <w:tc>
          <w:tcPr>
            <w:tcW w:w="2000" w:type="dxa"/>
          </w:tcPr>
          <w:p w14:paraId="484E6A80" w14:textId="77777777" w:rsidR="00A77B3E" w:rsidRDefault="00A77B3E">
            <w:pPr>
              <w:keepLines/>
            </w:pPr>
            <w:r>
              <w:t>Version</w:t>
            </w:r>
          </w:p>
        </w:tc>
        <w:tc>
          <w:tcPr>
            <w:tcW w:w="7360" w:type="dxa"/>
          </w:tcPr>
          <w:p w14:paraId="035880FA" w14:textId="77777777" w:rsidR="00A77B3E" w:rsidRDefault="00A77B3E">
            <w:pPr>
              <w:keepLines/>
            </w:pPr>
            <w:r>
              <w:rPr>
                <w:noProof/>
              </w:rPr>
              <w:t>1</w:t>
            </w:r>
          </w:p>
        </w:tc>
      </w:tr>
      <w:tr w:rsidR="00000000" w14:paraId="5D1D1799" w14:textId="77777777">
        <w:tc>
          <w:tcPr>
            <w:tcW w:w="2000" w:type="dxa"/>
          </w:tcPr>
          <w:p w14:paraId="6602B1D9" w14:textId="77777777" w:rsidR="00A77B3E" w:rsidRDefault="00A77B3E">
            <w:pPr>
              <w:keepLines/>
            </w:pPr>
            <w:r>
              <w:t>Last Activity Date</w:t>
            </w:r>
          </w:p>
        </w:tc>
        <w:tc>
          <w:tcPr>
            <w:tcW w:w="7360" w:type="dxa"/>
          </w:tcPr>
          <w:p w14:paraId="106DBDF5" w14:textId="77777777" w:rsidR="00A77B3E" w:rsidRDefault="00A77B3E">
            <w:pPr>
              <w:keepLines/>
            </w:pPr>
            <w:r>
              <w:rPr>
                <w:noProof/>
              </w:rPr>
              <w:t>2024-12-13 20:20:57.0</w:t>
            </w:r>
          </w:p>
        </w:tc>
      </w:tr>
      <w:tr w:rsidR="00000000" w14:paraId="66BCF027" w14:textId="77777777">
        <w:tc>
          <w:tcPr>
            <w:tcW w:w="2000" w:type="dxa"/>
          </w:tcPr>
          <w:p w14:paraId="401F403E" w14:textId="77777777" w:rsidR="00A77B3E" w:rsidRDefault="00A77B3E">
            <w:pPr>
              <w:keepLines/>
            </w:pPr>
            <w:r>
              <w:t>Modified By</w:t>
            </w:r>
          </w:p>
        </w:tc>
        <w:tc>
          <w:tcPr>
            <w:tcW w:w="7360" w:type="dxa"/>
          </w:tcPr>
          <w:p w14:paraId="09F06770" w14:textId="77777777" w:rsidR="00A77B3E" w:rsidRDefault="00A77B3E">
            <w:pPr>
              <w:keepLines/>
            </w:pPr>
            <w:r>
              <w:rPr>
                <w:noProof/>
              </w:rPr>
              <w:t>Nicole Sierra</w:t>
            </w:r>
          </w:p>
        </w:tc>
      </w:tr>
      <w:tr w:rsidR="00000000" w14:paraId="77DA27D3" w14:textId="77777777">
        <w:tc>
          <w:tcPr>
            <w:tcW w:w="2000" w:type="dxa"/>
          </w:tcPr>
          <w:p w14:paraId="7955F868" w14:textId="77777777" w:rsidR="00A77B3E" w:rsidRDefault="00A77B3E">
            <w:pPr>
              <w:keepLines/>
            </w:pPr>
            <w:r>
              <w:t>API ID</w:t>
            </w:r>
          </w:p>
        </w:tc>
        <w:tc>
          <w:tcPr>
            <w:tcW w:w="7360" w:type="dxa"/>
          </w:tcPr>
          <w:p w14:paraId="7227B1BA" w14:textId="77777777" w:rsidR="00A77B3E" w:rsidRDefault="00A77B3E">
            <w:pPr>
              <w:keepLines/>
            </w:pPr>
            <w:r>
              <w:rPr>
                <w:noProof/>
              </w:rPr>
              <w:t>18755570</w:t>
            </w:r>
          </w:p>
        </w:tc>
      </w:tr>
      <w:tr w:rsidR="00000000" w14:paraId="643967D8" w14:textId="77777777">
        <w:tc>
          <w:tcPr>
            <w:tcW w:w="2000" w:type="dxa"/>
          </w:tcPr>
          <w:p w14:paraId="0736C237" w14:textId="77777777" w:rsidR="00A77B3E" w:rsidRDefault="00A77B3E">
            <w:pPr>
              <w:keepLines/>
            </w:pPr>
            <w:r>
              <w:t>Locked</w:t>
            </w:r>
          </w:p>
        </w:tc>
        <w:tc>
          <w:tcPr>
            <w:tcW w:w="7360" w:type="dxa"/>
          </w:tcPr>
          <w:p w14:paraId="5AC5757F" w14:textId="77777777" w:rsidR="00A77B3E" w:rsidRDefault="00A77B3E">
            <w:pPr>
              <w:keepLines/>
            </w:pPr>
            <w:r>
              <w:rPr>
                <w:noProof/>
              </w:rPr>
              <w:t>false</w:t>
            </w:r>
          </w:p>
        </w:tc>
      </w:tr>
      <w:tr w:rsidR="00000000" w14:paraId="430DD7AA" w14:textId="77777777">
        <w:tc>
          <w:tcPr>
            <w:tcW w:w="2000" w:type="dxa"/>
          </w:tcPr>
          <w:p w14:paraId="0951BA17" w14:textId="77777777" w:rsidR="00A77B3E" w:rsidRDefault="00A77B3E">
            <w:pPr>
              <w:keepLines/>
            </w:pPr>
            <w:r>
              <w:t>DOORS ID</w:t>
            </w:r>
          </w:p>
        </w:tc>
        <w:tc>
          <w:tcPr>
            <w:tcW w:w="7360" w:type="dxa"/>
          </w:tcPr>
          <w:p w14:paraId="1F5CB80F" w14:textId="77777777" w:rsidR="00000000" w:rsidRDefault="00000000"/>
        </w:tc>
      </w:tr>
      <w:tr w:rsidR="00000000" w14:paraId="79FF9CB2" w14:textId="77777777">
        <w:tc>
          <w:tcPr>
            <w:tcW w:w="2000" w:type="dxa"/>
          </w:tcPr>
          <w:p w14:paraId="051761CA" w14:textId="77777777" w:rsidR="00A77B3E" w:rsidRDefault="00A77B3E">
            <w:pPr>
              <w:keepLines/>
            </w:pPr>
            <w:r>
              <w:t>Change Request</w:t>
            </w:r>
          </w:p>
        </w:tc>
        <w:tc>
          <w:tcPr>
            <w:tcW w:w="7360" w:type="dxa"/>
          </w:tcPr>
          <w:p w14:paraId="6D0F2B5E" w14:textId="77777777" w:rsidR="00000000" w:rsidRDefault="00000000"/>
        </w:tc>
      </w:tr>
      <w:tr w:rsidR="00000000" w14:paraId="4E84B74D" w14:textId="77777777">
        <w:tc>
          <w:tcPr>
            <w:tcW w:w="2000" w:type="dxa"/>
          </w:tcPr>
          <w:p w14:paraId="5E2B5A10" w14:textId="77777777" w:rsidR="00A77B3E" w:rsidRDefault="00A77B3E">
            <w:pPr>
              <w:keepLines/>
            </w:pPr>
            <w:r>
              <w:t>Global ID</w:t>
            </w:r>
          </w:p>
        </w:tc>
        <w:tc>
          <w:tcPr>
            <w:tcW w:w="7360" w:type="dxa"/>
          </w:tcPr>
          <w:p w14:paraId="402B0C54" w14:textId="77777777" w:rsidR="00A77B3E" w:rsidRDefault="00A77B3E">
            <w:pPr>
              <w:keepLines/>
            </w:pPr>
            <w:r>
              <w:rPr>
                <w:noProof/>
              </w:rPr>
              <w:t>COL02-FLD-10679249</w:t>
            </w:r>
          </w:p>
        </w:tc>
      </w:tr>
      <w:tr w:rsidR="00000000" w14:paraId="32A94867" w14:textId="77777777">
        <w:tc>
          <w:tcPr>
            <w:tcW w:w="2000" w:type="dxa"/>
          </w:tcPr>
          <w:p w14:paraId="5478D512" w14:textId="77777777" w:rsidR="00A77B3E" w:rsidRDefault="00A77B3E">
            <w:pPr>
              <w:keepLines/>
            </w:pPr>
            <w:r>
              <w:t>Last Locked</w:t>
            </w:r>
          </w:p>
        </w:tc>
        <w:tc>
          <w:tcPr>
            <w:tcW w:w="7360" w:type="dxa"/>
          </w:tcPr>
          <w:p w14:paraId="3A92F40C" w14:textId="77777777" w:rsidR="00000000" w:rsidRDefault="00000000"/>
        </w:tc>
      </w:tr>
      <w:tr w:rsidR="00000000" w14:paraId="525501BB" w14:textId="77777777">
        <w:tc>
          <w:tcPr>
            <w:tcW w:w="2000" w:type="dxa"/>
          </w:tcPr>
          <w:p w14:paraId="234B5B4E" w14:textId="77777777" w:rsidR="00A77B3E" w:rsidRDefault="00A77B3E">
            <w:pPr>
              <w:keepLines/>
            </w:pPr>
            <w:r>
              <w:t># of Upstream Relationships</w:t>
            </w:r>
          </w:p>
        </w:tc>
        <w:tc>
          <w:tcPr>
            <w:tcW w:w="7360" w:type="dxa"/>
          </w:tcPr>
          <w:p w14:paraId="1CFA888B" w14:textId="77777777" w:rsidR="00A77B3E" w:rsidRDefault="00A77B3E">
            <w:pPr>
              <w:keepLines/>
            </w:pPr>
            <w:r>
              <w:rPr>
                <w:noProof/>
              </w:rPr>
              <w:t>0</w:t>
            </w:r>
          </w:p>
        </w:tc>
      </w:tr>
      <w:tr w:rsidR="00000000" w14:paraId="5131B385" w14:textId="77777777">
        <w:tc>
          <w:tcPr>
            <w:tcW w:w="2000" w:type="dxa"/>
          </w:tcPr>
          <w:p w14:paraId="2230367B" w14:textId="77777777" w:rsidR="00A77B3E" w:rsidRDefault="00A77B3E">
            <w:pPr>
              <w:keepLines/>
            </w:pPr>
            <w:r>
              <w:t>Tags</w:t>
            </w:r>
          </w:p>
        </w:tc>
        <w:tc>
          <w:tcPr>
            <w:tcW w:w="7360" w:type="dxa"/>
          </w:tcPr>
          <w:p w14:paraId="2EA6D477" w14:textId="77777777" w:rsidR="00000000" w:rsidRDefault="00000000"/>
        </w:tc>
      </w:tr>
      <w:tr w:rsidR="00000000" w14:paraId="43ABAC3E" w14:textId="77777777">
        <w:tc>
          <w:tcPr>
            <w:tcW w:w="2000" w:type="dxa"/>
          </w:tcPr>
          <w:p w14:paraId="7AC0CA6F" w14:textId="77777777" w:rsidR="00A77B3E" w:rsidRDefault="00A77B3E">
            <w:pPr>
              <w:keepLines/>
            </w:pPr>
            <w:r>
              <w:t>Heading</w:t>
            </w:r>
          </w:p>
        </w:tc>
        <w:tc>
          <w:tcPr>
            <w:tcW w:w="7360" w:type="dxa"/>
          </w:tcPr>
          <w:p w14:paraId="5122EB5A" w14:textId="77777777" w:rsidR="00A77B3E" w:rsidRDefault="00A77B3E">
            <w:pPr>
              <w:keepLines/>
            </w:pPr>
            <w:r>
              <w:rPr>
                <w:noProof/>
              </w:rPr>
              <w:t>1.2.1.4.2.2</w:t>
            </w:r>
          </w:p>
        </w:tc>
      </w:tr>
      <w:tr w:rsidR="00000000" w14:paraId="414EF622" w14:textId="77777777">
        <w:tc>
          <w:tcPr>
            <w:tcW w:w="2000" w:type="dxa"/>
          </w:tcPr>
          <w:p w14:paraId="2BFBAA7B" w14:textId="77777777" w:rsidR="00A77B3E" w:rsidRDefault="00A77B3E">
            <w:pPr>
              <w:keepLines/>
            </w:pPr>
            <w:r>
              <w:t>Created Date</w:t>
            </w:r>
          </w:p>
        </w:tc>
        <w:tc>
          <w:tcPr>
            <w:tcW w:w="7360" w:type="dxa"/>
          </w:tcPr>
          <w:p w14:paraId="70C7EFFF" w14:textId="77777777" w:rsidR="00A77B3E" w:rsidRDefault="00A77B3E">
            <w:pPr>
              <w:keepLines/>
            </w:pPr>
            <w:r>
              <w:rPr>
                <w:noProof/>
              </w:rPr>
              <w:t>12/13/2024</w:t>
            </w:r>
          </w:p>
        </w:tc>
      </w:tr>
      <w:tr w:rsidR="00000000" w14:paraId="2936FF79" w14:textId="77777777">
        <w:tc>
          <w:tcPr>
            <w:tcW w:w="2000" w:type="dxa"/>
          </w:tcPr>
          <w:p w14:paraId="0D4550CB" w14:textId="77777777" w:rsidR="00A77B3E" w:rsidRDefault="00A77B3E">
            <w:pPr>
              <w:keepLines/>
            </w:pPr>
            <w:r>
              <w:t>Created By</w:t>
            </w:r>
          </w:p>
        </w:tc>
        <w:tc>
          <w:tcPr>
            <w:tcW w:w="7360" w:type="dxa"/>
          </w:tcPr>
          <w:p w14:paraId="37393870" w14:textId="77777777" w:rsidR="00A77B3E" w:rsidRDefault="00A77B3E">
            <w:pPr>
              <w:keepLines/>
            </w:pPr>
            <w:r>
              <w:rPr>
                <w:noProof/>
              </w:rPr>
              <w:t>Nicole Sierra</w:t>
            </w:r>
          </w:p>
        </w:tc>
      </w:tr>
      <w:tr w:rsidR="00000000" w14:paraId="42EB459F" w14:textId="77777777">
        <w:tc>
          <w:tcPr>
            <w:tcW w:w="2000" w:type="dxa"/>
          </w:tcPr>
          <w:p w14:paraId="3DF3962E" w14:textId="77777777" w:rsidR="00A77B3E" w:rsidRDefault="00A77B3E">
            <w:pPr>
              <w:keepLines/>
            </w:pPr>
            <w:r>
              <w:t>Item Path</w:t>
            </w:r>
          </w:p>
        </w:tc>
        <w:tc>
          <w:tcPr>
            <w:tcW w:w="7360" w:type="dxa"/>
          </w:tcPr>
          <w:p w14:paraId="44D538A7" w14:textId="77777777" w:rsidR="00000000" w:rsidRDefault="00000000"/>
        </w:tc>
      </w:tr>
      <w:tr w:rsidR="00000000" w14:paraId="553BB99F" w14:textId="77777777">
        <w:tc>
          <w:tcPr>
            <w:tcW w:w="2000" w:type="dxa"/>
          </w:tcPr>
          <w:p w14:paraId="56DAAE44" w14:textId="77777777" w:rsidR="00A77B3E" w:rsidRDefault="00A77B3E">
            <w:pPr>
              <w:keepLines/>
            </w:pPr>
            <w:r>
              <w:t># of Comments</w:t>
            </w:r>
          </w:p>
        </w:tc>
        <w:tc>
          <w:tcPr>
            <w:tcW w:w="7360" w:type="dxa"/>
          </w:tcPr>
          <w:p w14:paraId="1E5C47D0" w14:textId="77777777" w:rsidR="00A77B3E" w:rsidRDefault="00A77B3E">
            <w:pPr>
              <w:keepLines/>
            </w:pPr>
            <w:r>
              <w:rPr>
                <w:noProof/>
              </w:rPr>
              <w:t>0</w:t>
            </w:r>
          </w:p>
        </w:tc>
      </w:tr>
      <w:tr w:rsidR="00000000" w14:paraId="696E880B" w14:textId="77777777">
        <w:tc>
          <w:tcPr>
            <w:tcW w:w="2000" w:type="dxa"/>
          </w:tcPr>
          <w:p w14:paraId="6F4CF867" w14:textId="77777777" w:rsidR="00A77B3E" w:rsidRDefault="00A77B3E">
            <w:pPr>
              <w:keepLines/>
            </w:pPr>
            <w:r>
              <w:t>Modified Date</w:t>
            </w:r>
          </w:p>
        </w:tc>
        <w:tc>
          <w:tcPr>
            <w:tcW w:w="7360" w:type="dxa"/>
          </w:tcPr>
          <w:p w14:paraId="76E279FB" w14:textId="77777777" w:rsidR="00A77B3E" w:rsidRDefault="00A77B3E">
            <w:pPr>
              <w:keepLines/>
            </w:pPr>
            <w:r>
              <w:rPr>
                <w:noProof/>
              </w:rPr>
              <w:t>12/13/2024</w:t>
            </w:r>
          </w:p>
        </w:tc>
      </w:tr>
      <w:tr w:rsidR="00000000" w14:paraId="3A6F9D71" w14:textId="77777777">
        <w:tc>
          <w:tcPr>
            <w:tcW w:w="2000" w:type="dxa"/>
          </w:tcPr>
          <w:p w14:paraId="5066038F" w14:textId="77777777" w:rsidR="00A77B3E" w:rsidRDefault="00A77B3E">
            <w:pPr>
              <w:keepLines/>
            </w:pPr>
            <w:r>
              <w:t>Current version</w:t>
            </w:r>
          </w:p>
        </w:tc>
        <w:tc>
          <w:tcPr>
            <w:tcW w:w="7360" w:type="dxa"/>
          </w:tcPr>
          <w:p w14:paraId="74A35E90" w14:textId="77777777" w:rsidR="00A77B3E" w:rsidRDefault="00A77B3E">
            <w:pPr>
              <w:keepLines/>
            </w:pPr>
            <w:r>
              <w:rPr>
                <w:noProof/>
              </w:rPr>
              <w:t>1</w:t>
            </w:r>
          </w:p>
        </w:tc>
      </w:tr>
      <w:tr w:rsidR="00000000" w14:paraId="1D7BDB66" w14:textId="77777777">
        <w:tc>
          <w:tcPr>
            <w:tcW w:w="2000" w:type="dxa"/>
          </w:tcPr>
          <w:p w14:paraId="66F7DDE0" w14:textId="77777777" w:rsidR="00A77B3E" w:rsidRDefault="00A77B3E">
            <w:pPr>
              <w:keepLines/>
            </w:pPr>
            <w:r>
              <w:t>Export Controlled</w:t>
            </w:r>
          </w:p>
        </w:tc>
        <w:tc>
          <w:tcPr>
            <w:tcW w:w="7360" w:type="dxa"/>
          </w:tcPr>
          <w:p w14:paraId="4E07D4CF" w14:textId="77777777" w:rsidR="00000000" w:rsidRDefault="00000000"/>
        </w:tc>
      </w:tr>
      <w:tr w:rsidR="00000000" w14:paraId="7BCE861C" w14:textId="77777777">
        <w:tc>
          <w:tcPr>
            <w:tcW w:w="2000" w:type="dxa"/>
          </w:tcPr>
          <w:p w14:paraId="339C957F" w14:textId="77777777" w:rsidR="00A77B3E" w:rsidRDefault="00A77B3E">
            <w:pPr>
              <w:keepLines/>
            </w:pPr>
            <w:r>
              <w:t># of Links</w:t>
            </w:r>
          </w:p>
        </w:tc>
        <w:tc>
          <w:tcPr>
            <w:tcW w:w="7360" w:type="dxa"/>
          </w:tcPr>
          <w:p w14:paraId="192000E1" w14:textId="77777777" w:rsidR="00A77B3E" w:rsidRDefault="00A77B3E">
            <w:pPr>
              <w:keepLines/>
            </w:pPr>
            <w:r>
              <w:rPr>
                <w:noProof/>
              </w:rPr>
              <w:t>0</w:t>
            </w:r>
          </w:p>
        </w:tc>
      </w:tr>
    </w:tbl>
    <w:p w14:paraId="3CFBE03A" w14:textId="77777777" w:rsidR="00A77B3E" w:rsidRDefault="00A77B3E">
      <w:pPr>
        <w:keepLines/>
      </w:pPr>
      <w:r>
        <w:t xml:space="preserve">Tags: </w:t>
      </w:r>
    </w:p>
    <w:p w14:paraId="25D5D4E2" w14:textId="77777777" w:rsidR="00A77B3E" w:rsidRDefault="00A77B3E">
      <w:pPr>
        <w:keepLines/>
      </w:pPr>
      <w:r>
        <w:t xml:space="preserve">Synchronized Items: </w:t>
      </w:r>
    </w:p>
    <w:p w14:paraId="1754A457" w14:textId="77777777" w:rsidR="00A77B3E" w:rsidRDefault="00A77B3E">
      <w:pPr>
        <w:keepLines/>
      </w:pPr>
      <w:r>
        <w:t xml:space="preserve">Comments: </w:t>
      </w:r>
    </w:p>
    <w:p w14:paraId="253166F6" w14:textId="77777777" w:rsidR="00A77B3E" w:rsidRDefault="00A77B3E">
      <w:pPr>
        <w:keepLines/>
      </w:pPr>
      <w:r>
        <w:t xml:space="preserve">Versions: </w:t>
      </w:r>
    </w:p>
    <w:p w14:paraId="7347BE89" w14:textId="77777777" w:rsidR="00A77B3E" w:rsidRDefault="00A77B3E">
      <w:pPr>
        <w:keepLines/>
      </w:pPr>
      <w:r>
        <w:t>#</w:t>
      </w:r>
      <w:r>
        <w:rPr>
          <w:noProof/>
        </w:rPr>
        <w:t>1</w:t>
      </w:r>
      <w:r>
        <w:t xml:space="preserve">: </w:t>
      </w:r>
      <w:r>
        <w:rPr>
          <w:noProof/>
        </w:rPr>
        <w:t>12/13/2024</w:t>
      </w:r>
      <w:r>
        <w:t xml:space="preserve"> - </w:t>
      </w:r>
      <w:r>
        <w:rPr>
          <w:noProof/>
        </w:rPr>
        <w:t>Initial creation</w:t>
      </w:r>
      <w:r>
        <w:t xml:space="preserve"> - . Baselines: </w:t>
      </w:r>
      <w:r>
        <w:rPr>
          <w:noProof/>
        </w:rPr>
        <w:t>B1 - Project Decagon Post SyRR - 07/11/2025,</w:t>
      </w:r>
    </w:p>
    <w:bookmarkStart w:id="54" w:name="DECAGON-REQ_RC-30_1"/>
    <w:p w14:paraId="22657F70" w14:textId="77777777" w:rsidR="00A77B3E" w:rsidRDefault="00A77B3E">
      <w:pPr>
        <w:pStyle w:val="Heading3"/>
        <w:keepLines/>
      </w:pPr>
      <w:r>
        <w:rPr>
          <w:noProof/>
        </w:rPr>
        <w:lastRenderedPageBreak/>
        <w:fldChar w:fldCharType="begin"/>
      </w:r>
      <w:r>
        <w:rPr>
          <w:noProof/>
        </w:rPr>
        <w:instrText xml:space="preserve"> HYPERLINK "https://jama02.rockwellcollins.com/contour/perspective.req?projectId=636&amp;docId=18755596" </w:instrText>
      </w:r>
      <w:r>
        <w:rPr>
          <w:noProof/>
        </w:rPr>
      </w:r>
      <w:r>
        <w:rPr>
          <w:noProof/>
        </w:rPr>
        <w:fldChar w:fldCharType="separate"/>
      </w:r>
      <w:r>
        <w:rPr>
          <w:noProof/>
        </w:rPr>
        <w:t>DECAGON-REQ_RC-30</w:t>
      </w:r>
      <w:r>
        <w:rPr>
          <w:noProof/>
        </w:rPr>
        <w:fldChar w:fldCharType="end"/>
      </w:r>
      <w:bookmarkEnd w:id="54"/>
      <w:r>
        <w:t xml:space="preserve"> </w:t>
      </w:r>
      <w:bookmarkStart w:id="55" w:name="DECAGON-REQ_RC-30_0_0"/>
      <w:r>
        <w:rPr>
          <w:noProof/>
        </w:rPr>
        <w:t>Display Processor Power Requirements</w:t>
      </w:r>
      <w:bookmarkEnd w:id="55"/>
    </w:p>
    <w:p w14:paraId="2AD6B44B" w14:textId="77777777" w:rsidR="00A77B3E" w:rsidRDefault="00A77B3E">
      <w:pPr>
        <w:keepLines/>
        <w:rPr>
          <w:noProof/>
          <w:lang w:val="en-US" w:eastAsia="en-US" w:bidi="ar-SA"/>
        </w:rPr>
      </w:pPr>
      <w:r>
        <w:rPr>
          <w:noProof/>
          <w:lang w:val="en-US" w:eastAsia="en-US" w:bidi="ar-SA"/>
        </w:rPr>
        <w:t>The Bscan test system shall provide the following voltages at the maximum UUT currents to the UUT pins specified in the table below.</w:t>
      </w:r>
    </w:p>
    <w:p w14:paraId="09CF7B77" w14:textId="77777777" w:rsidR="00A77B3E" w:rsidRDefault="00A77B3E">
      <w:pPr>
        <w:keepLines/>
        <w:rPr>
          <w:noProof/>
          <w:lang w:val="en-US" w:eastAsia="en-US" w:bidi="ar-SA"/>
        </w:rPr>
      </w:pPr>
      <w:r>
        <w:rPr>
          <w:noProof/>
          <w:lang w:val="en-US" w:eastAsia="en-US" w:bidi="ar-SA"/>
        </w:rPr>
        <w:t> </w:t>
      </w:r>
    </w:p>
    <w:tbl>
      <w:tblPr>
        <w:tblW w:w="12000" w:type="dxa"/>
        <w:tblInd w:w="136" w:type="dxa"/>
        <w:tblBorders>
          <w:top w:val="outset" w:sz="6" w:space="0" w:color="808080"/>
          <w:left w:val="outset" w:sz="6" w:space="0" w:color="808080"/>
          <w:bottom w:val="outset" w:sz="6" w:space="0" w:color="808080"/>
          <w:right w:val="outset" w:sz="6" w:space="0" w:color="808080"/>
          <w:insideH w:val="nil"/>
          <w:insideV w:val="nil"/>
        </w:tblBorders>
        <w:tblCellMar>
          <w:top w:w="15" w:type="dxa"/>
          <w:left w:w="15" w:type="dxa"/>
          <w:bottom w:w="15" w:type="dxa"/>
          <w:right w:w="15" w:type="dxa"/>
        </w:tblCellMar>
        <w:tblLook w:val="04A0" w:firstRow="1" w:lastRow="0" w:firstColumn="1" w:lastColumn="0" w:noHBand="0" w:noVBand="1"/>
      </w:tblPr>
      <w:tblGrid>
        <w:gridCol w:w="1615"/>
        <w:gridCol w:w="289"/>
        <w:gridCol w:w="2168"/>
        <w:gridCol w:w="1587"/>
        <w:gridCol w:w="2215"/>
        <w:gridCol w:w="1413"/>
        <w:gridCol w:w="2713"/>
      </w:tblGrid>
      <w:tr w:rsidR="00000000" w14:paraId="44811F90" w14:textId="77777777">
        <w:tc>
          <w:tcPr>
            <w:tcW w:w="1695" w:type="dxa"/>
            <w:tcBorders>
              <w:top w:val="single" w:sz="6" w:space="0" w:color="000000"/>
              <w:left w:val="single" w:sz="6" w:space="0" w:color="000000"/>
              <w:bottom w:val="single" w:sz="6" w:space="0" w:color="000000"/>
              <w:right w:val="single" w:sz="6" w:space="0" w:color="000000"/>
            </w:tcBorders>
            <w:tcMar>
              <w:top w:w="45" w:type="dxa"/>
              <w:left w:w="128" w:type="dxa"/>
              <w:bottom w:w="45" w:type="dxa"/>
              <w:right w:w="128" w:type="dxa"/>
            </w:tcMar>
            <w:hideMark/>
          </w:tcPr>
          <w:p w14:paraId="77C02C04" w14:textId="77777777" w:rsidR="00A77B3E" w:rsidRDefault="00A77B3E">
            <w:pPr>
              <w:keepLines/>
              <w:jc w:val="center"/>
              <w:rPr>
                <w:noProof/>
                <w:lang w:val="en-US" w:eastAsia="en-US" w:bidi="ar-SA"/>
              </w:rPr>
            </w:pPr>
            <w:r>
              <w:rPr>
                <w:rFonts w:ascii="Arial" w:eastAsia="Arial" w:hAnsi="Arial" w:cs="Arial"/>
                <w:b/>
                <w:bCs/>
                <w:noProof/>
                <w:sz w:val="20"/>
                <w:szCs w:val="20"/>
                <w:lang w:val="en-US" w:eastAsia="en-US" w:bidi="ar-SA"/>
              </w:rPr>
              <w:t>Power-up Order</w:t>
            </w:r>
          </w:p>
        </w:tc>
        <w:tc>
          <w:tcPr>
            <w:tcW w:w="2832" w:type="dxa"/>
            <w:gridSpan w:val="2"/>
            <w:tcBorders>
              <w:top w:val="single" w:sz="6" w:space="0" w:color="000000"/>
              <w:bottom w:val="single" w:sz="6" w:space="0" w:color="000000"/>
              <w:right w:val="single" w:sz="6" w:space="0" w:color="000000"/>
            </w:tcBorders>
            <w:tcMar>
              <w:top w:w="45" w:type="dxa"/>
              <w:left w:w="125" w:type="dxa"/>
              <w:bottom w:w="45" w:type="dxa"/>
              <w:right w:w="128" w:type="dxa"/>
            </w:tcMar>
            <w:hideMark/>
          </w:tcPr>
          <w:p w14:paraId="2265809A" w14:textId="77777777" w:rsidR="00A77B3E" w:rsidRDefault="00A77B3E">
            <w:pPr>
              <w:keepLines/>
              <w:jc w:val="center"/>
              <w:rPr>
                <w:noProof/>
                <w:lang w:val="en-US" w:eastAsia="en-US" w:bidi="ar-SA"/>
              </w:rPr>
            </w:pPr>
            <w:r>
              <w:rPr>
                <w:rFonts w:ascii="Arial" w:eastAsia="Arial" w:hAnsi="Arial" w:cs="Arial"/>
                <w:b/>
                <w:bCs/>
                <w:noProof/>
                <w:sz w:val="20"/>
                <w:szCs w:val="20"/>
                <w:lang w:val="en-US" w:eastAsia="en-US" w:bidi="ar-SA"/>
              </w:rPr>
              <w:t>Notes</w:t>
            </w:r>
          </w:p>
        </w:tc>
        <w:tc>
          <w:tcPr>
            <w:tcW w:w="1422" w:type="dxa"/>
            <w:tcBorders>
              <w:top w:val="single" w:sz="6" w:space="0" w:color="000000"/>
              <w:bottom w:val="single" w:sz="6" w:space="0" w:color="000000"/>
              <w:right w:val="single" w:sz="6" w:space="0" w:color="000000"/>
            </w:tcBorders>
            <w:tcMar>
              <w:top w:w="45" w:type="dxa"/>
              <w:left w:w="125" w:type="dxa"/>
              <w:bottom w:w="45" w:type="dxa"/>
              <w:right w:w="128" w:type="dxa"/>
            </w:tcMar>
            <w:vAlign w:val="center"/>
            <w:hideMark/>
          </w:tcPr>
          <w:p w14:paraId="2B036432" w14:textId="77777777" w:rsidR="00A77B3E" w:rsidRDefault="00A77B3E">
            <w:pPr>
              <w:keepLines/>
              <w:jc w:val="center"/>
              <w:rPr>
                <w:noProof/>
                <w:lang w:val="en-US" w:eastAsia="en-US" w:bidi="ar-SA"/>
              </w:rPr>
            </w:pPr>
            <w:r>
              <w:rPr>
                <w:rFonts w:ascii="Arial" w:eastAsia="Arial" w:hAnsi="Arial" w:cs="Arial"/>
                <w:b/>
                <w:bCs/>
                <w:noProof/>
                <w:sz w:val="20"/>
                <w:szCs w:val="20"/>
                <w:lang w:val="en-US" w:eastAsia="en-US" w:bidi="ar-SA"/>
              </w:rPr>
              <w:t>Signal Name</w:t>
            </w:r>
          </w:p>
        </w:tc>
        <w:tc>
          <w:tcPr>
            <w:tcW w:w="2668" w:type="dxa"/>
            <w:tcBorders>
              <w:top w:val="single" w:sz="6" w:space="0" w:color="000000"/>
              <w:bottom w:val="single" w:sz="6" w:space="0" w:color="000000"/>
              <w:right w:val="single" w:sz="6" w:space="0" w:color="000000"/>
            </w:tcBorders>
            <w:tcMar>
              <w:top w:w="45" w:type="dxa"/>
              <w:left w:w="125" w:type="dxa"/>
              <w:bottom w:w="45" w:type="dxa"/>
              <w:right w:w="128" w:type="dxa"/>
            </w:tcMar>
            <w:vAlign w:val="center"/>
            <w:hideMark/>
          </w:tcPr>
          <w:p w14:paraId="3C279A3F" w14:textId="77777777" w:rsidR="00A77B3E" w:rsidRDefault="00A77B3E">
            <w:pPr>
              <w:keepLines/>
              <w:jc w:val="center"/>
              <w:rPr>
                <w:noProof/>
                <w:lang w:val="en-US" w:eastAsia="en-US" w:bidi="ar-SA"/>
              </w:rPr>
            </w:pPr>
            <w:r>
              <w:rPr>
                <w:rFonts w:ascii="Arial" w:eastAsia="Arial" w:hAnsi="Arial" w:cs="Arial"/>
                <w:b/>
                <w:bCs/>
                <w:noProof/>
                <w:sz w:val="20"/>
                <w:szCs w:val="20"/>
                <w:lang w:val="en-US" w:eastAsia="en-US" w:bidi="ar-SA"/>
              </w:rPr>
              <w:t>Voltage</w:t>
            </w:r>
          </w:p>
        </w:tc>
        <w:tc>
          <w:tcPr>
            <w:tcW w:w="1512" w:type="dxa"/>
            <w:tcBorders>
              <w:top w:val="single" w:sz="6" w:space="0" w:color="000000"/>
              <w:bottom w:val="single" w:sz="6" w:space="0" w:color="000000"/>
              <w:right w:val="single" w:sz="6" w:space="0" w:color="000000"/>
            </w:tcBorders>
            <w:tcMar>
              <w:top w:w="45" w:type="dxa"/>
              <w:left w:w="125" w:type="dxa"/>
              <w:bottom w:w="45" w:type="dxa"/>
              <w:right w:w="128" w:type="dxa"/>
            </w:tcMar>
            <w:hideMark/>
          </w:tcPr>
          <w:p w14:paraId="565532AF" w14:textId="77777777" w:rsidR="00A77B3E" w:rsidRDefault="00A77B3E">
            <w:pPr>
              <w:keepLines/>
              <w:jc w:val="center"/>
              <w:rPr>
                <w:noProof/>
                <w:lang w:val="en-US" w:eastAsia="en-US" w:bidi="ar-SA"/>
              </w:rPr>
            </w:pPr>
            <w:r>
              <w:rPr>
                <w:rFonts w:ascii="Arial" w:eastAsia="Arial" w:hAnsi="Arial" w:cs="Arial"/>
                <w:b/>
                <w:bCs/>
                <w:noProof/>
                <w:sz w:val="20"/>
                <w:szCs w:val="20"/>
                <w:lang w:val="en-US" w:eastAsia="en-US" w:bidi="ar-SA"/>
              </w:rPr>
              <w:t>Expected Current</w:t>
            </w:r>
          </w:p>
        </w:tc>
        <w:tc>
          <w:tcPr>
            <w:tcW w:w="3222" w:type="dxa"/>
            <w:tcBorders>
              <w:top w:val="single" w:sz="6" w:space="0" w:color="000000"/>
              <w:bottom w:val="single" w:sz="6" w:space="0" w:color="000000"/>
              <w:right w:val="single" w:sz="6" w:space="0" w:color="000000"/>
            </w:tcBorders>
            <w:tcMar>
              <w:top w:w="45" w:type="dxa"/>
              <w:left w:w="125" w:type="dxa"/>
              <w:bottom w:w="45" w:type="dxa"/>
              <w:right w:w="128" w:type="dxa"/>
            </w:tcMar>
            <w:vAlign w:val="center"/>
            <w:hideMark/>
          </w:tcPr>
          <w:p w14:paraId="1D864E93" w14:textId="77777777" w:rsidR="00A77B3E" w:rsidRDefault="00A77B3E">
            <w:pPr>
              <w:keepLines/>
              <w:jc w:val="center"/>
              <w:rPr>
                <w:noProof/>
                <w:lang w:val="en-US" w:eastAsia="en-US" w:bidi="ar-SA"/>
              </w:rPr>
            </w:pPr>
            <w:r>
              <w:rPr>
                <w:rFonts w:ascii="Arial" w:eastAsia="Arial" w:hAnsi="Arial" w:cs="Arial"/>
                <w:b/>
                <w:bCs/>
                <w:noProof/>
                <w:sz w:val="20"/>
                <w:szCs w:val="20"/>
                <w:lang w:val="en-US" w:eastAsia="en-US" w:bidi="ar-SA"/>
              </w:rPr>
              <w:t>CCA Connector-Pin #</w:t>
            </w:r>
          </w:p>
        </w:tc>
      </w:tr>
      <w:tr w:rsidR="00000000" w14:paraId="2C82CDAF" w14:textId="77777777">
        <w:tc>
          <w:tcPr>
            <w:tcW w:w="1695" w:type="dxa"/>
            <w:tcBorders>
              <w:left w:val="single" w:sz="6" w:space="0" w:color="000000"/>
              <w:bottom w:val="single" w:sz="6" w:space="0" w:color="000000"/>
              <w:right w:val="single" w:sz="6" w:space="0" w:color="000000"/>
            </w:tcBorders>
            <w:tcMar>
              <w:top w:w="45" w:type="dxa"/>
              <w:left w:w="128" w:type="dxa"/>
              <w:bottom w:w="45" w:type="dxa"/>
              <w:right w:w="128" w:type="dxa"/>
            </w:tcMar>
            <w:hideMark/>
          </w:tcPr>
          <w:p w14:paraId="28A4C010" w14:textId="77777777" w:rsidR="00A77B3E" w:rsidRDefault="00A77B3E">
            <w:pPr>
              <w:keepLines/>
              <w:spacing w:before="45" w:after="45"/>
              <w:rPr>
                <w:noProof/>
                <w:lang w:val="en-US" w:eastAsia="en-US" w:bidi="ar-SA"/>
              </w:rPr>
            </w:pPr>
            <w:r>
              <w:rPr>
                <w:rFonts w:ascii="Arial" w:eastAsia="Arial" w:hAnsi="Arial" w:cs="Arial"/>
                <w:noProof/>
                <w:sz w:val="20"/>
                <w:szCs w:val="20"/>
                <w:lang w:val="en-US" w:eastAsia="en-US" w:bidi="ar-SA"/>
              </w:rPr>
              <w:t>1</w:t>
            </w:r>
          </w:p>
        </w:tc>
        <w:tc>
          <w:tcPr>
            <w:tcW w:w="2832" w:type="dxa"/>
            <w:gridSpan w:val="2"/>
            <w:tcBorders>
              <w:bottom w:val="single" w:sz="6" w:space="0" w:color="000000"/>
              <w:right w:val="single" w:sz="6" w:space="0" w:color="000000"/>
            </w:tcBorders>
            <w:tcMar>
              <w:top w:w="45" w:type="dxa"/>
              <w:left w:w="125" w:type="dxa"/>
              <w:bottom w:w="45" w:type="dxa"/>
              <w:right w:w="128" w:type="dxa"/>
            </w:tcMar>
            <w:hideMark/>
          </w:tcPr>
          <w:p w14:paraId="5368FD1A" w14:textId="77777777" w:rsidR="00A77B3E" w:rsidRDefault="00A77B3E">
            <w:pPr>
              <w:keepLines/>
              <w:spacing w:before="45" w:after="45"/>
              <w:rPr>
                <w:noProof/>
                <w:lang w:val="en-US" w:eastAsia="en-US" w:bidi="ar-SA"/>
              </w:rPr>
            </w:pPr>
            <w:r>
              <w:rPr>
                <w:noProof/>
                <w:lang w:val="en-US" w:eastAsia="en-US" w:bidi="ar-SA"/>
              </w:rPr>
              <w:t> </w:t>
            </w:r>
          </w:p>
        </w:tc>
        <w:tc>
          <w:tcPr>
            <w:tcW w:w="1422" w:type="dxa"/>
            <w:tcBorders>
              <w:bottom w:val="single" w:sz="6" w:space="0" w:color="000000"/>
              <w:right w:val="single" w:sz="6" w:space="0" w:color="000000"/>
            </w:tcBorders>
            <w:tcMar>
              <w:top w:w="45" w:type="dxa"/>
              <w:left w:w="125" w:type="dxa"/>
              <w:bottom w:w="45" w:type="dxa"/>
              <w:right w:w="128" w:type="dxa"/>
            </w:tcMar>
            <w:hideMark/>
          </w:tcPr>
          <w:p w14:paraId="7DC2BFBC" w14:textId="77777777" w:rsidR="00A77B3E" w:rsidRDefault="00A77B3E">
            <w:pPr>
              <w:keepLines/>
              <w:spacing w:before="45" w:after="45"/>
              <w:rPr>
                <w:noProof/>
                <w:lang w:val="en-US" w:eastAsia="en-US" w:bidi="ar-SA"/>
              </w:rPr>
            </w:pPr>
            <w:r>
              <w:rPr>
                <w:rFonts w:ascii="Arial" w:eastAsia="Arial" w:hAnsi="Arial" w:cs="Arial"/>
                <w:noProof/>
                <w:sz w:val="20"/>
                <w:szCs w:val="20"/>
                <w:lang w:val="en-US" w:eastAsia="en-US" w:bidi="ar-SA"/>
              </w:rPr>
              <w:t>+15V</w:t>
            </w:r>
          </w:p>
        </w:tc>
        <w:tc>
          <w:tcPr>
            <w:tcW w:w="2668" w:type="dxa"/>
            <w:tcBorders>
              <w:bottom w:val="single" w:sz="6" w:space="0" w:color="000000"/>
              <w:right w:val="single" w:sz="6" w:space="0" w:color="000000"/>
            </w:tcBorders>
            <w:tcMar>
              <w:top w:w="45" w:type="dxa"/>
              <w:left w:w="125" w:type="dxa"/>
              <w:bottom w:w="45" w:type="dxa"/>
              <w:right w:w="128" w:type="dxa"/>
            </w:tcMar>
            <w:hideMark/>
          </w:tcPr>
          <w:p w14:paraId="334281B7" w14:textId="77777777" w:rsidR="00A77B3E" w:rsidRDefault="00A77B3E">
            <w:pPr>
              <w:keepLines/>
              <w:spacing w:before="45" w:after="45"/>
              <w:jc w:val="center"/>
              <w:rPr>
                <w:noProof/>
                <w:lang w:val="en-US" w:eastAsia="en-US" w:bidi="ar-SA"/>
              </w:rPr>
            </w:pPr>
            <w:r>
              <w:rPr>
                <w:rFonts w:ascii="Arial" w:eastAsia="Arial" w:hAnsi="Arial" w:cs="Arial"/>
                <w:noProof/>
                <w:sz w:val="20"/>
                <w:szCs w:val="20"/>
                <w:lang w:val="en-US" w:eastAsia="en-US" w:bidi="ar-SA"/>
              </w:rPr>
              <w:t>+15 V +/- 0.5 V</w:t>
            </w:r>
          </w:p>
        </w:tc>
        <w:tc>
          <w:tcPr>
            <w:tcW w:w="1512" w:type="dxa"/>
            <w:tcBorders>
              <w:bottom w:val="single" w:sz="6" w:space="0" w:color="000000"/>
              <w:right w:val="single" w:sz="6" w:space="0" w:color="000000"/>
            </w:tcBorders>
            <w:tcMar>
              <w:top w:w="45" w:type="dxa"/>
              <w:left w:w="125" w:type="dxa"/>
              <w:bottom w:w="45" w:type="dxa"/>
              <w:right w:w="128" w:type="dxa"/>
            </w:tcMar>
            <w:hideMark/>
          </w:tcPr>
          <w:p w14:paraId="19770B0C" w14:textId="77777777" w:rsidR="00A77B3E" w:rsidRDefault="00A77B3E">
            <w:pPr>
              <w:keepLines/>
              <w:spacing w:before="45" w:after="45"/>
              <w:jc w:val="center"/>
              <w:rPr>
                <w:noProof/>
                <w:lang w:val="en-US" w:eastAsia="en-US" w:bidi="ar-SA"/>
              </w:rPr>
            </w:pPr>
            <w:r>
              <w:rPr>
                <w:rFonts w:ascii="Arial" w:eastAsia="Arial" w:hAnsi="Arial" w:cs="Arial"/>
                <w:noProof/>
                <w:sz w:val="20"/>
                <w:szCs w:val="20"/>
                <w:lang w:val="en-US" w:eastAsia="en-US" w:bidi="ar-SA"/>
              </w:rPr>
              <w:t>&lt; 0.5 Amps</w:t>
            </w:r>
          </w:p>
        </w:tc>
        <w:tc>
          <w:tcPr>
            <w:tcW w:w="3222" w:type="dxa"/>
            <w:tcBorders>
              <w:bottom w:val="single" w:sz="6" w:space="0" w:color="000000"/>
              <w:right w:val="single" w:sz="6" w:space="0" w:color="000000"/>
            </w:tcBorders>
            <w:tcMar>
              <w:top w:w="45" w:type="dxa"/>
              <w:left w:w="125" w:type="dxa"/>
              <w:bottom w:w="45" w:type="dxa"/>
              <w:right w:w="128" w:type="dxa"/>
            </w:tcMar>
            <w:hideMark/>
          </w:tcPr>
          <w:p w14:paraId="06EF7C5E" w14:textId="77777777" w:rsidR="00A77B3E" w:rsidRDefault="00A77B3E">
            <w:pPr>
              <w:keepLines/>
              <w:spacing w:before="45" w:after="45"/>
              <w:jc w:val="center"/>
              <w:rPr>
                <w:noProof/>
                <w:lang w:val="en-US" w:eastAsia="en-US" w:bidi="ar-SA"/>
              </w:rPr>
            </w:pPr>
            <w:r>
              <w:rPr>
                <w:rFonts w:ascii="Arial" w:eastAsia="Arial" w:hAnsi="Arial" w:cs="Arial"/>
                <w:noProof/>
                <w:sz w:val="20"/>
                <w:szCs w:val="20"/>
                <w:lang w:val="en-US" w:eastAsia="en-US" w:bidi="ar-SA"/>
              </w:rPr>
              <w:t>P1-40</w:t>
            </w:r>
          </w:p>
        </w:tc>
      </w:tr>
      <w:tr w:rsidR="00000000" w14:paraId="3C1A79C2" w14:textId="77777777">
        <w:tc>
          <w:tcPr>
            <w:tcW w:w="1695" w:type="dxa"/>
            <w:tcBorders>
              <w:left w:val="single" w:sz="6" w:space="0" w:color="000000"/>
              <w:bottom w:val="single" w:sz="6" w:space="0" w:color="000000"/>
              <w:right w:val="single" w:sz="6" w:space="0" w:color="000000"/>
            </w:tcBorders>
            <w:tcMar>
              <w:top w:w="45" w:type="dxa"/>
              <w:left w:w="128" w:type="dxa"/>
              <w:bottom w:w="45" w:type="dxa"/>
              <w:right w:w="128" w:type="dxa"/>
            </w:tcMar>
            <w:hideMark/>
          </w:tcPr>
          <w:p w14:paraId="31197A82" w14:textId="77777777" w:rsidR="00A77B3E" w:rsidRDefault="00A77B3E">
            <w:pPr>
              <w:keepLines/>
              <w:spacing w:before="45" w:after="45"/>
              <w:rPr>
                <w:noProof/>
                <w:lang w:val="en-US" w:eastAsia="en-US" w:bidi="ar-SA"/>
              </w:rPr>
            </w:pPr>
            <w:r>
              <w:rPr>
                <w:rFonts w:ascii="Arial" w:eastAsia="Arial" w:hAnsi="Arial" w:cs="Arial"/>
                <w:noProof/>
                <w:sz w:val="20"/>
                <w:szCs w:val="20"/>
                <w:lang w:val="en-US" w:eastAsia="en-US" w:bidi="ar-SA"/>
              </w:rPr>
              <w:t>1</w:t>
            </w:r>
          </w:p>
        </w:tc>
        <w:tc>
          <w:tcPr>
            <w:tcW w:w="2832" w:type="dxa"/>
            <w:gridSpan w:val="2"/>
            <w:tcBorders>
              <w:bottom w:val="single" w:sz="6" w:space="0" w:color="000000"/>
              <w:right w:val="single" w:sz="6" w:space="0" w:color="000000"/>
            </w:tcBorders>
            <w:tcMar>
              <w:top w:w="45" w:type="dxa"/>
              <w:left w:w="125" w:type="dxa"/>
              <w:bottom w:w="45" w:type="dxa"/>
              <w:right w:w="128" w:type="dxa"/>
            </w:tcMar>
            <w:hideMark/>
          </w:tcPr>
          <w:p w14:paraId="397D8F17" w14:textId="77777777" w:rsidR="00A77B3E" w:rsidRDefault="00A77B3E">
            <w:pPr>
              <w:keepLines/>
              <w:spacing w:before="45" w:after="45"/>
              <w:rPr>
                <w:noProof/>
                <w:lang w:val="en-US" w:eastAsia="en-US" w:bidi="ar-SA"/>
              </w:rPr>
            </w:pPr>
            <w:r>
              <w:rPr>
                <w:noProof/>
                <w:lang w:val="en-US" w:eastAsia="en-US" w:bidi="ar-SA"/>
              </w:rPr>
              <w:t> </w:t>
            </w:r>
          </w:p>
        </w:tc>
        <w:tc>
          <w:tcPr>
            <w:tcW w:w="1422" w:type="dxa"/>
            <w:tcBorders>
              <w:bottom w:val="single" w:sz="6" w:space="0" w:color="000000"/>
              <w:right w:val="single" w:sz="6" w:space="0" w:color="000000"/>
            </w:tcBorders>
            <w:tcMar>
              <w:top w:w="45" w:type="dxa"/>
              <w:left w:w="125" w:type="dxa"/>
              <w:bottom w:w="45" w:type="dxa"/>
              <w:right w:w="128" w:type="dxa"/>
            </w:tcMar>
            <w:hideMark/>
          </w:tcPr>
          <w:p w14:paraId="20E7323C" w14:textId="77777777" w:rsidR="00A77B3E" w:rsidRDefault="00A77B3E">
            <w:pPr>
              <w:keepLines/>
              <w:spacing w:before="45" w:after="45"/>
              <w:rPr>
                <w:noProof/>
                <w:lang w:val="en-US" w:eastAsia="en-US" w:bidi="ar-SA"/>
              </w:rPr>
            </w:pPr>
            <w:r>
              <w:rPr>
                <w:rFonts w:ascii="Arial" w:eastAsia="Arial" w:hAnsi="Arial" w:cs="Arial"/>
                <w:noProof/>
                <w:sz w:val="20"/>
                <w:szCs w:val="20"/>
                <w:lang w:val="en-US" w:eastAsia="en-US" w:bidi="ar-SA"/>
              </w:rPr>
              <w:t>-15V</w:t>
            </w:r>
          </w:p>
        </w:tc>
        <w:tc>
          <w:tcPr>
            <w:tcW w:w="2668" w:type="dxa"/>
            <w:tcBorders>
              <w:bottom w:val="single" w:sz="6" w:space="0" w:color="000000"/>
              <w:right w:val="single" w:sz="6" w:space="0" w:color="000000"/>
            </w:tcBorders>
            <w:tcMar>
              <w:top w:w="45" w:type="dxa"/>
              <w:left w:w="125" w:type="dxa"/>
              <w:bottom w:w="45" w:type="dxa"/>
              <w:right w:w="128" w:type="dxa"/>
            </w:tcMar>
            <w:hideMark/>
          </w:tcPr>
          <w:p w14:paraId="607EE935" w14:textId="77777777" w:rsidR="00A77B3E" w:rsidRDefault="00A77B3E">
            <w:pPr>
              <w:keepLines/>
              <w:spacing w:before="45" w:after="45"/>
              <w:jc w:val="center"/>
              <w:rPr>
                <w:noProof/>
                <w:lang w:val="en-US" w:eastAsia="en-US" w:bidi="ar-SA"/>
              </w:rPr>
            </w:pPr>
            <w:r>
              <w:rPr>
                <w:rFonts w:ascii="Arial" w:eastAsia="Arial" w:hAnsi="Arial" w:cs="Arial"/>
                <w:noProof/>
                <w:sz w:val="20"/>
                <w:szCs w:val="20"/>
                <w:lang w:val="en-US" w:eastAsia="en-US" w:bidi="ar-SA"/>
              </w:rPr>
              <w:t>-15V +/- 0.5V</w:t>
            </w:r>
          </w:p>
        </w:tc>
        <w:tc>
          <w:tcPr>
            <w:tcW w:w="1512" w:type="dxa"/>
            <w:tcBorders>
              <w:bottom w:val="single" w:sz="6" w:space="0" w:color="000000"/>
              <w:right w:val="single" w:sz="6" w:space="0" w:color="000000"/>
            </w:tcBorders>
            <w:tcMar>
              <w:top w:w="45" w:type="dxa"/>
              <w:left w:w="125" w:type="dxa"/>
              <w:bottom w:w="45" w:type="dxa"/>
              <w:right w:w="128" w:type="dxa"/>
            </w:tcMar>
            <w:hideMark/>
          </w:tcPr>
          <w:p w14:paraId="7FC5860B" w14:textId="77777777" w:rsidR="00A77B3E" w:rsidRDefault="00A77B3E">
            <w:pPr>
              <w:keepLines/>
              <w:spacing w:before="45" w:after="45"/>
              <w:jc w:val="center"/>
              <w:rPr>
                <w:noProof/>
                <w:lang w:val="en-US" w:eastAsia="en-US" w:bidi="ar-SA"/>
              </w:rPr>
            </w:pPr>
            <w:r>
              <w:rPr>
                <w:rFonts w:ascii="Arial" w:eastAsia="Arial" w:hAnsi="Arial" w:cs="Arial"/>
                <w:noProof/>
                <w:sz w:val="20"/>
                <w:szCs w:val="20"/>
                <w:lang w:val="en-US" w:eastAsia="en-US" w:bidi="ar-SA"/>
              </w:rPr>
              <w:t>&lt; 0.5 Amps</w:t>
            </w:r>
          </w:p>
        </w:tc>
        <w:tc>
          <w:tcPr>
            <w:tcW w:w="3222" w:type="dxa"/>
            <w:tcBorders>
              <w:bottom w:val="single" w:sz="6" w:space="0" w:color="000000"/>
              <w:right w:val="single" w:sz="6" w:space="0" w:color="000000"/>
            </w:tcBorders>
            <w:tcMar>
              <w:top w:w="45" w:type="dxa"/>
              <w:left w:w="125" w:type="dxa"/>
              <w:bottom w:w="45" w:type="dxa"/>
              <w:right w:w="128" w:type="dxa"/>
            </w:tcMar>
            <w:hideMark/>
          </w:tcPr>
          <w:p w14:paraId="57B4547F" w14:textId="77777777" w:rsidR="00A77B3E" w:rsidRDefault="00A77B3E">
            <w:pPr>
              <w:keepLines/>
              <w:spacing w:before="45" w:after="45"/>
              <w:jc w:val="center"/>
              <w:rPr>
                <w:noProof/>
                <w:lang w:val="en-US" w:eastAsia="en-US" w:bidi="ar-SA"/>
              </w:rPr>
            </w:pPr>
            <w:r>
              <w:rPr>
                <w:rFonts w:ascii="Arial" w:eastAsia="Arial" w:hAnsi="Arial" w:cs="Arial"/>
                <w:noProof/>
                <w:sz w:val="20"/>
                <w:szCs w:val="20"/>
                <w:lang w:val="en-US" w:eastAsia="en-US" w:bidi="ar-SA"/>
              </w:rPr>
              <w:t>P1-2</w:t>
            </w:r>
          </w:p>
        </w:tc>
      </w:tr>
      <w:tr w:rsidR="00000000" w14:paraId="114FCAB6" w14:textId="77777777">
        <w:tc>
          <w:tcPr>
            <w:tcW w:w="1695" w:type="dxa"/>
            <w:tcBorders>
              <w:left w:val="single" w:sz="6" w:space="0" w:color="000000"/>
              <w:bottom w:val="single" w:sz="6" w:space="0" w:color="000000"/>
              <w:right w:val="single" w:sz="6" w:space="0" w:color="000000"/>
            </w:tcBorders>
            <w:tcMar>
              <w:top w:w="45" w:type="dxa"/>
              <w:left w:w="128" w:type="dxa"/>
              <w:bottom w:w="45" w:type="dxa"/>
              <w:right w:w="128" w:type="dxa"/>
            </w:tcMar>
            <w:hideMark/>
          </w:tcPr>
          <w:p w14:paraId="5EBDD759" w14:textId="77777777" w:rsidR="00A77B3E" w:rsidRDefault="00A77B3E">
            <w:pPr>
              <w:keepLines/>
              <w:spacing w:before="45" w:after="45"/>
              <w:rPr>
                <w:noProof/>
                <w:lang w:val="en-US" w:eastAsia="en-US" w:bidi="ar-SA"/>
              </w:rPr>
            </w:pPr>
            <w:r>
              <w:rPr>
                <w:rFonts w:ascii="Arial" w:eastAsia="Arial" w:hAnsi="Arial" w:cs="Arial"/>
                <w:noProof/>
                <w:sz w:val="20"/>
                <w:szCs w:val="20"/>
                <w:lang w:val="en-US" w:eastAsia="en-US" w:bidi="ar-SA"/>
              </w:rPr>
              <w:t>2</w:t>
            </w:r>
          </w:p>
        </w:tc>
        <w:tc>
          <w:tcPr>
            <w:tcW w:w="2832" w:type="dxa"/>
            <w:gridSpan w:val="2"/>
            <w:tcBorders>
              <w:bottom w:val="single" w:sz="6" w:space="0" w:color="000000"/>
              <w:right w:val="single" w:sz="6" w:space="0" w:color="000000"/>
            </w:tcBorders>
            <w:tcMar>
              <w:top w:w="45" w:type="dxa"/>
              <w:left w:w="125" w:type="dxa"/>
              <w:bottom w:w="45" w:type="dxa"/>
              <w:right w:w="128" w:type="dxa"/>
            </w:tcMar>
            <w:hideMark/>
          </w:tcPr>
          <w:p w14:paraId="33FB634D" w14:textId="77777777" w:rsidR="00A77B3E" w:rsidRDefault="00A77B3E">
            <w:pPr>
              <w:keepLines/>
              <w:spacing w:before="45" w:after="45"/>
              <w:rPr>
                <w:noProof/>
                <w:lang w:val="en-US" w:eastAsia="en-US" w:bidi="ar-SA"/>
              </w:rPr>
            </w:pPr>
            <w:r>
              <w:rPr>
                <w:rFonts w:ascii="Arial" w:eastAsia="Arial" w:hAnsi="Arial" w:cs="Arial"/>
                <w:noProof/>
                <w:sz w:val="20"/>
                <w:szCs w:val="20"/>
                <w:lang w:val="en-US" w:eastAsia="en-US" w:bidi="ar-SA"/>
              </w:rPr>
              <w:t>The +15V rail must be &gt;+13V before the +3.3V and +1.8V rails come up.</w:t>
            </w:r>
          </w:p>
          <w:p w14:paraId="4E1D3F03" w14:textId="77777777" w:rsidR="00A77B3E" w:rsidRDefault="00A77B3E">
            <w:pPr>
              <w:keepLines/>
              <w:spacing w:before="45" w:after="45"/>
              <w:rPr>
                <w:noProof/>
                <w:lang w:val="en-US" w:eastAsia="en-US" w:bidi="ar-SA"/>
              </w:rPr>
            </w:pPr>
            <w:r>
              <w:rPr>
                <w:noProof/>
                <w:lang w:val="en-US" w:eastAsia="en-US" w:bidi="ar-SA"/>
              </w:rPr>
              <w:br/>
            </w:r>
            <w:r>
              <w:rPr>
                <w:rFonts w:ascii="Arial" w:eastAsia="Arial" w:hAnsi="Arial" w:cs="Arial"/>
                <w:noProof/>
                <w:sz w:val="20"/>
                <w:szCs w:val="20"/>
                <w:lang w:val="en-US" w:eastAsia="en-US" w:bidi="ar-SA"/>
              </w:rPr>
              <w:t>The +3.3V rail and +1.8V rails must ramp from 0V to operational level in no more than 12 ms.</w:t>
            </w:r>
          </w:p>
          <w:p w14:paraId="53073F37" w14:textId="77777777" w:rsidR="00A77B3E" w:rsidRDefault="00A77B3E">
            <w:pPr>
              <w:keepLines/>
              <w:spacing w:before="45" w:after="45"/>
              <w:rPr>
                <w:noProof/>
                <w:lang w:val="en-US" w:eastAsia="en-US" w:bidi="ar-SA"/>
              </w:rPr>
            </w:pPr>
            <w:r>
              <w:rPr>
                <w:noProof/>
                <w:lang w:val="en-US" w:eastAsia="en-US" w:bidi="ar-SA"/>
              </w:rPr>
              <w:t> </w:t>
            </w:r>
          </w:p>
          <w:p w14:paraId="5810F4C0" w14:textId="77777777" w:rsidR="00A77B3E" w:rsidRDefault="00A77B3E">
            <w:pPr>
              <w:keepLines/>
              <w:spacing w:before="45" w:after="45"/>
              <w:rPr>
                <w:noProof/>
                <w:lang w:val="en-US" w:eastAsia="en-US" w:bidi="ar-SA"/>
              </w:rPr>
            </w:pPr>
            <w:r>
              <w:rPr>
                <w:rFonts w:ascii="Arial" w:eastAsia="Arial" w:hAnsi="Arial" w:cs="Arial"/>
                <w:noProof/>
                <w:sz w:val="20"/>
                <w:szCs w:val="20"/>
                <w:lang w:val="en-US" w:eastAsia="en-US" w:bidi="ar-SA"/>
              </w:rPr>
              <w:t>The +3.3V and +1.8V rail startup ramp must occur within 8 ms of each other.</w:t>
            </w:r>
          </w:p>
          <w:p w14:paraId="1D8A4670" w14:textId="77777777" w:rsidR="00A77B3E" w:rsidRDefault="00A77B3E">
            <w:pPr>
              <w:keepLines/>
              <w:spacing w:before="45" w:after="45"/>
              <w:rPr>
                <w:noProof/>
                <w:lang w:val="en-US" w:eastAsia="en-US" w:bidi="ar-SA"/>
              </w:rPr>
            </w:pPr>
            <w:r>
              <w:rPr>
                <w:noProof/>
                <w:lang w:val="en-US" w:eastAsia="en-US" w:bidi="ar-SA"/>
              </w:rPr>
              <w:t> </w:t>
            </w:r>
          </w:p>
          <w:p w14:paraId="5CBD049D" w14:textId="77777777" w:rsidR="00A77B3E" w:rsidRDefault="00A77B3E">
            <w:pPr>
              <w:keepLines/>
              <w:spacing w:before="45" w:after="45"/>
              <w:rPr>
                <w:noProof/>
                <w:lang w:val="en-US" w:eastAsia="en-US" w:bidi="ar-SA"/>
              </w:rPr>
            </w:pPr>
            <w:r>
              <w:rPr>
                <w:rFonts w:ascii="Arial" w:eastAsia="Arial" w:hAnsi="Arial" w:cs="Arial"/>
                <w:noProof/>
                <w:sz w:val="20"/>
                <w:szCs w:val="20"/>
                <w:lang w:val="en-US" w:eastAsia="en-US" w:bidi="ar-SA"/>
              </w:rPr>
              <w:t>It is advisable that the full power-up sequence take no longer than 20ms.</w:t>
            </w:r>
          </w:p>
          <w:p w14:paraId="5A66D147" w14:textId="77777777" w:rsidR="00A77B3E" w:rsidRDefault="00A77B3E">
            <w:pPr>
              <w:keepLines/>
              <w:spacing w:before="45" w:after="45"/>
              <w:rPr>
                <w:noProof/>
                <w:lang w:val="en-US" w:eastAsia="en-US" w:bidi="ar-SA"/>
              </w:rPr>
            </w:pPr>
            <w:r>
              <w:rPr>
                <w:noProof/>
                <w:lang w:val="en-US" w:eastAsia="en-US" w:bidi="ar-SA"/>
              </w:rPr>
              <w:t> </w:t>
            </w:r>
          </w:p>
          <w:p w14:paraId="35776D41" w14:textId="77777777" w:rsidR="00A77B3E" w:rsidRDefault="00A77B3E">
            <w:pPr>
              <w:keepLines/>
              <w:spacing w:before="45" w:after="45"/>
              <w:rPr>
                <w:noProof/>
                <w:lang w:val="en-US" w:eastAsia="en-US" w:bidi="ar-SA"/>
              </w:rPr>
            </w:pPr>
            <w:r>
              <w:rPr>
                <w:rFonts w:ascii="Arial" w:eastAsia="Arial" w:hAnsi="Arial" w:cs="Arial"/>
                <w:noProof/>
                <w:sz w:val="20"/>
                <w:szCs w:val="20"/>
                <w:lang w:val="en-US" w:eastAsia="en-US" w:bidi="ar-SA"/>
              </w:rPr>
              <w:t>Additionally: The +3.3 and +1.8V rails must ramp from operational level to 0V within 20 ms of each other on power-down.</w:t>
            </w:r>
          </w:p>
        </w:tc>
        <w:tc>
          <w:tcPr>
            <w:tcW w:w="1422" w:type="dxa"/>
            <w:tcBorders>
              <w:bottom w:val="single" w:sz="6" w:space="0" w:color="000000"/>
              <w:right w:val="single" w:sz="6" w:space="0" w:color="000000"/>
            </w:tcBorders>
            <w:tcMar>
              <w:top w:w="45" w:type="dxa"/>
              <w:left w:w="125" w:type="dxa"/>
              <w:bottom w:w="45" w:type="dxa"/>
              <w:right w:w="128" w:type="dxa"/>
            </w:tcMar>
            <w:hideMark/>
          </w:tcPr>
          <w:p w14:paraId="41A735FF" w14:textId="77777777" w:rsidR="00A77B3E" w:rsidRDefault="00A77B3E">
            <w:pPr>
              <w:keepLines/>
              <w:spacing w:before="45" w:after="45"/>
              <w:rPr>
                <w:noProof/>
                <w:lang w:val="en-US" w:eastAsia="en-US" w:bidi="ar-SA"/>
              </w:rPr>
            </w:pPr>
            <w:r>
              <w:rPr>
                <w:rFonts w:ascii="Arial" w:eastAsia="Arial" w:hAnsi="Arial" w:cs="Arial"/>
                <w:noProof/>
                <w:sz w:val="20"/>
                <w:szCs w:val="20"/>
                <w:lang w:val="en-US" w:eastAsia="en-US" w:bidi="ar-SA"/>
              </w:rPr>
              <w:t>+3.3V</w:t>
            </w:r>
          </w:p>
        </w:tc>
        <w:tc>
          <w:tcPr>
            <w:tcW w:w="2668" w:type="dxa"/>
            <w:tcBorders>
              <w:bottom w:val="single" w:sz="6" w:space="0" w:color="000000"/>
              <w:right w:val="single" w:sz="6" w:space="0" w:color="000000"/>
            </w:tcBorders>
            <w:tcMar>
              <w:top w:w="45" w:type="dxa"/>
              <w:left w:w="125" w:type="dxa"/>
              <w:bottom w:w="45" w:type="dxa"/>
              <w:right w:w="128" w:type="dxa"/>
            </w:tcMar>
            <w:hideMark/>
          </w:tcPr>
          <w:p w14:paraId="46CF5A3E" w14:textId="77777777" w:rsidR="00A77B3E" w:rsidRDefault="00A77B3E">
            <w:pPr>
              <w:keepLines/>
              <w:spacing w:before="45" w:after="45"/>
              <w:jc w:val="center"/>
              <w:rPr>
                <w:noProof/>
                <w:lang w:val="en-US" w:eastAsia="en-US" w:bidi="ar-SA"/>
              </w:rPr>
            </w:pPr>
            <w:r>
              <w:rPr>
                <w:rFonts w:ascii="Arial" w:eastAsia="Arial" w:hAnsi="Arial" w:cs="Arial"/>
                <w:noProof/>
                <w:sz w:val="20"/>
                <w:szCs w:val="20"/>
                <w:lang w:val="en-US" w:eastAsia="en-US" w:bidi="ar-SA"/>
              </w:rPr>
              <w:t>+3.3V +/- 0.08V</w:t>
            </w:r>
          </w:p>
        </w:tc>
        <w:tc>
          <w:tcPr>
            <w:tcW w:w="1512" w:type="dxa"/>
            <w:tcBorders>
              <w:bottom w:val="single" w:sz="6" w:space="0" w:color="000000"/>
              <w:right w:val="single" w:sz="6" w:space="0" w:color="000000"/>
            </w:tcBorders>
            <w:tcMar>
              <w:top w:w="45" w:type="dxa"/>
              <w:left w:w="125" w:type="dxa"/>
              <w:bottom w:w="45" w:type="dxa"/>
              <w:right w:w="128" w:type="dxa"/>
            </w:tcMar>
            <w:hideMark/>
          </w:tcPr>
          <w:p w14:paraId="1BC5D7DD" w14:textId="77777777" w:rsidR="00A77B3E" w:rsidRDefault="00A77B3E">
            <w:pPr>
              <w:keepLines/>
              <w:spacing w:before="45" w:after="45"/>
              <w:jc w:val="center"/>
              <w:rPr>
                <w:noProof/>
                <w:lang w:val="en-US" w:eastAsia="en-US" w:bidi="ar-SA"/>
              </w:rPr>
            </w:pPr>
            <w:r>
              <w:rPr>
                <w:rFonts w:ascii="Arial" w:eastAsia="Arial" w:hAnsi="Arial" w:cs="Arial"/>
                <w:noProof/>
                <w:sz w:val="20"/>
                <w:szCs w:val="20"/>
                <w:lang w:val="en-US" w:eastAsia="en-US" w:bidi="ar-SA"/>
              </w:rPr>
              <w:t>&lt; 2 Amps</w:t>
            </w:r>
          </w:p>
        </w:tc>
        <w:tc>
          <w:tcPr>
            <w:tcW w:w="3222" w:type="dxa"/>
            <w:tcBorders>
              <w:bottom w:val="single" w:sz="6" w:space="0" w:color="000000"/>
              <w:right w:val="single" w:sz="6" w:space="0" w:color="000000"/>
            </w:tcBorders>
            <w:tcMar>
              <w:top w:w="45" w:type="dxa"/>
              <w:left w:w="125" w:type="dxa"/>
              <w:bottom w:w="45" w:type="dxa"/>
              <w:right w:w="128" w:type="dxa"/>
            </w:tcMar>
            <w:hideMark/>
          </w:tcPr>
          <w:p w14:paraId="0FF6FCE0" w14:textId="77777777" w:rsidR="00A77B3E" w:rsidRDefault="00A77B3E">
            <w:pPr>
              <w:keepLines/>
              <w:spacing w:before="45" w:after="45"/>
              <w:jc w:val="center"/>
              <w:rPr>
                <w:noProof/>
                <w:lang w:val="en-US" w:eastAsia="en-US" w:bidi="ar-SA"/>
              </w:rPr>
            </w:pPr>
            <w:r>
              <w:rPr>
                <w:rFonts w:ascii="Arial" w:eastAsia="Arial" w:hAnsi="Arial" w:cs="Arial"/>
                <w:noProof/>
                <w:sz w:val="20"/>
                <w:szCs w:val="20"/>
                <w:lang w:val="en-US" w:eastAsia="en-US" w:bidi="ar-SA"/>
              </w:rPr>
              <w:t>P1-4, 5, 84, and 85</w:t>
            </w:r>
          </w:p>
        </w:tc>
      </w:tr>
      <w:tr w:rsidR="00000000" w14:paraId="32EA3198" w14:textId="77777777">
        <w:tc>
          <w:tcPr>
            <w:tcW w:w="1695" w:type="dxa"/>
            <w:tcBorders>
              <w:left w:val="single" w:sz="6" w:space="0" w:color="000000"/>
              <w:bottom w:val="single" w:sz="6" w:space="0" w:color="000000"/>
              <w:right w:val="single" w:sz="6" w:space="0" w:color="000000"/>
            </w:tcBorders>
            <w:tcMar>
              <w:top w:w="45" w:type="dxa"/>
              <w:left w:w="128" w:type="dxa"/>
              <w:bottom w:w="45" w:type="dxa"/>
              <w:right w:w="128" w:type="dxa"/>
            </w:tcMar>
            <w:hideMark/>
          </w:tcPr>
          <w:p w14:paraId="3D205779" w14:textId="77777777" w:rsidR="00A77B3E" w:rsidRDefault="00A77B3E">
            <w:pPr>
              <w:keepLines/>
              <w:spacing w:before="45" w:after="45"/>
              <w:rPr>
                <w:noProof/>
                <w:lang w:val="en-US" w:eastAsia="en-US" w:bidi="ar-SA"/>
              </w:rPr>
            </w:pPr>
            <w:r>
              <w:rPr>
                <w:rFonts w:ascii="Arial" w:eastAsia="Arial" w:hAnsi="Arial" w:cs="Arial"/>
                <w:noProof/>
                <w:sz w:val="20"/>
                <w:szCs w:val="20"/>
                <w:lang w:val="en-US" w:eastAsia="en-US" w:bidi="ar-SA"/>
              </w:rPr>
              <w:t>2</w:t>
            </w:r>
          </w:p>
        </w:tc>
        <w:tc>
          <w:tcPr>
            <w:tcW w:w="2832" w:type="dxa"/>
            <w:gridSpan w:val="2"/>
            <w:tcBorders>
              <w:bottom w:val="single" w:sz="6" w:space="0" w:color="000000"/>
              <w:right w:val="single" w:sz="6" w:space="0" w:color="000000"/>
            </w:tcBorders>
            <w:tcMar>
              <w:top w:w="45" w:type="dxa"/>
              <w:left w:w="125" w:type="dxa"/>
              <w:bottom w:w="45" w:type="dxa"/>
              <w:right w:w="128" w:type="dxa"/>
            </w:tcMar>
            <w:hideMark/>
          </w:tcPr>
          <w:p w14:paraId="1CC88F02" w14:textId="77777777" w:rsidR="00A77B3E" w:rsidRDefault="00A77B3E">
            <w:pPr>
              <w:keepLines/>
              <w:spacing w:before="45" w:after="45"/>
              <w:rPr>
                <w:noProof/>
                <w:lang w:val="en-US" w:eastAsia="en-US" w:bidi="ar-SA"/>
              </w:rPr>
            </w:pPr>
            <w:r>
              <w:rPr>
                <w:rFonts w:ascii="Arial" w:eastAsia="Arial" w:hAnsi="Arial" w:cs="Arial"/>
                <w:noProof/>
                <w:sz w:val="20"/>
                <w:szCs w:val="20"/>
                <w:lang w:val="en-US" w:eastAsia="en-US" w:bidi="ar-SA"/>
              </w:rPr>
              <w:t>See above.</w:t>
            </w:r>
          </w:p>
        </w:tc>
        <w:tc>
          <w:tcPr>
            <w:tcW w:w="1422" w:type="dxa"/>
            <w:tcBorders>
              <w:bottom w:val="single" w:sz="6" w:space="0" w:color="000000"/>
              <w:right w:val="single" w:sz="6" w:space="0" w:color="000000"/>
            </w:tcBorders>
            <w:tcMar>
              <w:top w:w="45" w:type="dxa"/>
              <w:left w:w="125" w:type="dxa"/>
              <w:bottom w:w="45" w:type="dxa"/>
              <w:right w:w="128" w:type="dxa"/>
            </w:tcMar>
            <w:hideMark/>
          </w:tcPr>
          <w:p w14:paraId="5522EF3B" w14:textId="77777777" w:rsidR="00A77B3E" w:rsidRDefault="00A77B3E">
            <w:pPr>
              <w:keepLines/>
              <w:spacing w:before="45" w:after="45"/>
              <w:rPr>
                <w:noProof/>
                <w:lang w:val="en-US" w:eastAsia="en-US" w:bidi="ar-SA"/>
              </w:rPr>
            </w:pPr>
            <w:r>
              <w:rPr>
                <w:rFonts w:ascii="Arial" w:eastAsia="Arial" w:hAnsi="Arial" w:cs="Arial"/>
                <w:noProof/>
                <w:sz w:val="20"/>
                <w:szCs w:val="20"/>
                <w:lang w:val="en-US" w:eastAsia="en-US" w:bidi="ar-SA"/>
              </w:rPr>
              <w:t>+1.8V</w:t>
            </w:r>
          </w:p>
        </w:tc>
        <w:tc>
          <w:tcPr>
            <w:tcW w:w="2668" w:type="dxa"/>
            <w:tcBorders>
              <w:bottom w:val="single" w:sz="6" w:space="0" w:color="000000"/>
              <w:right w:val="single" w:sz="6" w:space="0" w:color="000000"/>
            </w:tcBorders>
            <w:tcMar>
              <w:top w:w="45" w:type="dxa"/>
              <w:left w:w="125" w:type="dxa"/>
              <w:bottom w:w="45" w:type="dxa"/>
              <w:right w:w="128" w:type="dxa"/>
            </w:tcMar>
            <w:hideMark/>
          </w:tcPr>
          <w:p w14:paraId="38408A6B" w14:textId="77777777" w:rsidR="00A77B3E" w:rsidRDefault="00A77B3E">
            <w:pPr>
              <w:keepLines/>
              <w:spacing w:before="45" w:after="45"/>
              <w:jc w:val="center"/>
              <w:rPr>
                <w:noProof/>
                <w:lang w:val="en-US" w:eastAsia="en-US" w:bidi="ar-SA"/>
              </w:rPr>
            </w:pPr>
            <w:r>
              <w:rPr>
                <w:rFonts w:ascii="Arial" w:eastAsia="Arial" w:hAnsi="Arial" w:cs="Arial"/>
                <w:noProof/>
                <w:sz w:val="20"/>
                <w:szCs w:val="20"/>
                <w:lang w:val="en-US" w:eastAsia="en-US" w:bidi="ar-SA"/>
              </w:rPr>
              <w:t>+1.8V +/- 0.06</w:t>
            </w:r>
          </w:p>
        </w:tc>
        <w:tc>
          <w:tcPr>
            <w:tcW w:w="1512" w:type="dxa"/>
            <w:tcBorders>
              <w:bottom w:val="single" w:sz="6" w:space="0" w:color="000000"/>
              <w:right w:val="single" w:sz="6" w:space="0" w:color="000000"/>
            </w:tcBorders>
            <w:tcMar>
              <w:top w:w="45" w:type="dxa"/>
              <w:left w:w="125" w:type="dxa"/>
              <w:bottom w:w="45" w:type="dxa"/>
              <w:right w:w="128" w:type="dxa"/>
            </w:tcMar>
            <w:hideMark/>
          </w:tcPr>
          <w:p w14:paraId="1F0AF880" w14:textId="77777777" w:rsidR="00A77B3E" w:rsidRDefault="00A77B3E">
            <w:pPr>
              <w:keepLines/>
              <w:spacing w:before="45" w:after="45"/>
              <w:jc w:val="center"/>
              <w:rPr>
                <w:noProof/>
                <w:lang w:val="en-US" w:eastAsia="en-US" w:bidi="ar-SA"/>
              </w:rPr>
            </w:pPr>
            <w:r>
              <w:rPr>
                <w:rFonts w:ascii="Arial" w:eastAsia="Arial" w:hAnsi="Arial" w:cs="Arial"/>
                <w:noProof/>
                <w:sz w:val="20"/>
                <w:szCs w:val="20"/>
                <w:lang w:val="en-US" w:eastAsia="en-US" w:bidi="ar-SA"/>
              </w:rPr>
              <w:t>&lt; 2 Amps</w:t>
            </w:r>
          </w:p>
        </w:tc>
        <w:tc>
          <w:tcPr>
            <w:tcW w:w="3222" w:type="dxa"/>
            <w:tcBorders>
              <w:bottom w:val="single" w:sz="6" w:space="0" w:color="000000"/>
              <w:right w:val="single" w:sz="6" w:space="0" w:color="000000"/>
            </w:tcBorders>
            <w:tcMar>
              <w:top w:w="45" w:type="dxa"/>
              <w:left w:w="125" w:type="dxa"/>
              <w:bottom w:w="45" w:type="dxa"/>
              <w:right w:w="128" w:type="dxa"/>
            </w:tcMar>
            <w:hideMark/>
          </w:tcPr>
          <w:p w14:paraId="02EC00E0" w14:textId="77777777" w:rsidR="00A77B3E" w:rsidRDefault="00A77B3E">
            <w:pPr>
              <w:keepLines/>
              <w:spacing w:before="45" w:after="45"/>
              <w:jc w:val="center"/>
              <w:rPr>
                <w:noProof/>
                <w:lang w:val="en-US" w:eastAsia="en-US" w:bidi="ar-SA"/>
              </w:rPr>
            </w:pPr>
            <w:r>
              <w:rPr>
                <w:rFonts w:ascii="Arial" w:eastAsia="Arial" w:hAnsi="Arial" w:cs="Arial"/>
                <w:noProof/>
                <w:sz w:val="20"/>
                <w:szCs w:val="20"/>
                <w:lang w:val="en-US" w:eastAsia="en-US" w:bidi="ar-SA"/>
              </w:rPr>
              <w:t>P1-42, 49, 55, 62, 68, 75, and 81</w:t>
            </w:r>
          </w:p>
        </w:tc>
      </w:tr>
      <w:tr w:rsidR="00000000" w14:paraId="214CD355" w14:textId="77777777">
        <w:tc>
          <w:tcPr>
            <w:tcW w:w="1695" w:type="dxa"/>
            <w:tcBorders>
              <w:left w:val="single" w:sz="6" w:space="0" w:color="000000"/>
              <w:bottom w:val="single" w:sz="6" w:space="0" w:color="000000"/>
              <w:right w:val="single" w:sz="6" w:space="0" w:color="000000"/>
            </w:tcBorders>
            <w:tcMar>
              <w:top w:w="45" w:type="dxa"/>
              <w:left w:w="128" w:type="dxa"/>
              <w:bottom w:w="45" w:type="dxa"/>
              <w:right w:w="128" w:type="dxa"/>
            </w:tcMar>
            <w:hideMark/>
          </w:tcPr>
          <w:p w14:paraId="5D7D721B" w14:textId="77777777" w:rsidR="00A77B3E" w:rsidRDefault="00A77B3E">
            <w:pPr>
              <w:keepLines/>
              <w:spacing w:before="45" w:after="45"/>
              <w:rPr>
                <w:noProof/>
                <w:lang w:val="en-US" w:eastAsia="en-US" w:bidi="ar-SA"/>
              </w:rPr>
            </w:pPr>
            <w:r>
              <w:rPr>
                <w:rFonts w:ascii="Arial" w:eastAsia="Arial" w:hAnsi="Arial" w:cs="Arial"/>
                <w:noProof/>
                <w:sz w:val="20"/>
                <w:szCs w:val="20"/>
                <w:lang w:val="en-US" w:eastAsia="en-US" w:bidi="ar-SA"/>
              </w:rPr>
              <w:t>N/A</w:t>
            </w:r>
          </w:p>
        </w:tc>
        <w:tc>
          <w:tcPr>
            <w:tcW w:w="2832" w:type="dxa"/>
            <w:gridSpan w:val="2"/>
            <w:tcBorders>
              <w:bottom w:val="single" w:sz="6" w:space="0" w:color="000000"/>
              <w:right w:val="single" w:sz="6" w:space="0" w:color="000000"/>
            </w:tcBorders>
            <w:tcMar>
              <w:top w:w="45" w:type="dxa"/>
              <w:left w:w="125" w:type="dxa"/>
              <w:bottom w:w="45" w:type="dxa"/>
              <w:right w:w="128" w:type="dxa"/>
            </w:tcMar>
            <w:hideMark/>
          </w:tcPr>
          <w:p w14:paraId="308F5724" w14:textId="77777777" w:rsidR="00A77B3E" w:rsidRDefault="00A77B3E">
            <w:pPr>
              <w:keepLines/>
              <w:spacing w:before="45" w:after="45"/>
              <w:rPr>
                <w:noProof/>
                <w:lang w:val="en-US" w:eastAsia="en-US" w:bidi="ar-SA"/>
              </w:rPr>
            </w:pPr>
            <w:r>
              <w:rPr>
                <w:noProof/>
                <w:lang w:val="en-US" w:eastAsia="en-US" w:bidi="ar-SA"/>
              </w:rPr>
              <w:t> </w:t>
            </w:r>
          </w:p>
        </w:tc>
        <w:tc>
          <w:tcPr>
            <w:tcW w:w="1422" w:type="dxa"/>
            <w:tcBorders>
              <w:bottom w:val="single" w:sz="6" w:space="0" w:color="000000"/>
              <w:right w:val="single" w:sz="6" w:space="0" w:color="000000"/>
            </w:tcBorders>
            <w:tcMar>
              <w:top w:w="45" w:type="dxa"/>
              <w:left w:w="125" w:type="dxa"/>
              <w:bottom w:w="45" w:type="dxa"/>
              <w:right w:w="128" w:type="dxa"/>
            </w:tcMar>
            <w:hideMark/>
          </w:tcPr>
          <w:p w14:paraId="060ED80C" w14:textId="77777777" w:rsidR="00A77B3E" w:rsidRDefault="00A77B3E">
            <w:pPr>
              <w:keepLines/>
              <w:spacing w:before="45" w:after="45"/>
              <w:rPr>
                <w:noProof/>
                <w:lang w:val="en-US" w:eastAsia="en-US" w:bidi="ar-SA"/>
              </w:rPr>
            </w:pPr>
            <w:r>
              <w:rPr>
                <w:rFonts w:ascii="Arial" w:eastAsia="Arial" w:hAnsi="Arial" w:cs="Arial"/>
                <w:noProof/>
                <w:sz w:val="20"/>
                <w:szCs w:val="20"/>
                <w:lang w:val="en-US" w:eastAsia="en-US" w:bidi="ar-SA"/>
              </w:rPr>
              <w:t>DIGITAL_GND</w:t>
            </w:r>
          </w:p>
        </w:tc>
        <w:tc>
          <w:tcPr>
            <w:tcW w:w="2668" w:type="dxa"/>
            <w:tcBorders>
              <w:bottom w:val="single" w:sz="6" w:space="0" w:color="000000"/>
              <w:right w:val="single" w:sz="6" w:space="0" w:color="000000"/>
            </w:tcBorders>
            <w:tcMar>
              <w:top w:w="45" w:type="dxa"/>
              <w:left w:w="125" w:type="dxa"/>
              <w:bottom w:w="45" w:type="dxa"/>
              <w:right w:w="128" w:type="dxa"/>
            </w:tcMar>
            <w:hideMark/>
          </w:tcPr>
          <w:p w14:paraId="02830148" w14:textId="77777777" w:rsidR="00A77B3E" w:rsidRDefault="00A77B3E">
            <w:pPr>
              <w:keepLines/>
              <w:spacing w:before="45" w:after="45"/>
              <w:jc w:val="center"/>
              <w:rPr>
                <w:noProof/>
                <w:lang w:val="en-US" w:eastAsia="en-US" w:bidi="ar-SA"/>
              </w:rPr>
            </w:pPr>
            <w:r>
              <w:rPr>
                <w:rFonts w:ascii="Arial" w:eastAsia="Arial" w:hAnsi="Arial" w:cs="Arial"/>
                <w:noProof/>
                <w:sz w:val="20"/>
                <w:szCs w:val="20"/>
                <w:lang w:val="en-US" w:eastAsia="en-US" w:bidi="ar-SA"/>
              </w:rPr>
              <w:t>Ground / Return</w:t>
            </w:r>
          </w:p>
        </w:tc>
        <w:tc>
          <w:tcPr>
            <w:tcW w:w="1512" w:type="dxa"/>
            <w:tcBorders>
              <w:bottom w:val="single" w:sz="6" w:space="0" w:color="000000"/>
              <w:right w:val="single" w:sz="6" w:space="0" w:color="000000"/>
            </w:tcBorders>
            <w:tcMar>
              <w:top w:w="45" w:type="dxa"/>
              <w:left w:w="125" w:type="dxa"/>
              <w:bottom w:w="45" w:type="dxa"/>
              <w:right w:w="128" w:type="dxa"/>
            </w:tcMar>
            <w:hideMark/>
          </w:tcPr>
          <w:p w14:paraId="76D4CE1E" w14:textId="77777777" w:rsidR="00A77B3E" w:rsidRDefault="00A77B3E">
            <w:pPr>
              <w:keepLines/>
              <w:spacing w:before="45" w:after="45"/>
              <w:jc w:val="center"/>
              <w:rPr>
                <w:noProof/>
                <w:lang w:val="en-US" w:eastAsia="en-US" w:bidi="ar-SA"/>
              </w:rPr>
            </w:pPr>
            <w:r>
              <w:rPr>
                <w:rFonts w:ascii="Arial" w:eastAsia="Arial" w:hAnsi="Arial" w:cs="Arial"/>
                <w:noProof/>
                <w:sz w:val="20"/>
                <w:szCs w:val="20"/>
                <w:lang w:val="en-US" w:eastAsia="en-US" w:bidi="ar-SA"/>
              </w:rPr>
              <w:t>&lt; 3 Amps</w:t>
            </w:r>
          </w:p>
        </w:tc>
        <w:tc>
          <w:tcPr>
            <w:tcW w:w="3222" w:type="dxa"/>
            <w:tcBorders>
              <w:bottom w:val="single" w:sz="6" w:space="0" w:color="000000"/>
              <w:right w:val="single" w:sz="6" w:space="0" w:color="000000"/>
            </w:tcBorders>
            <w:tcMar>
              <w:top w:w="45" w:type="dxa"/>
              <w:left w:w="125" w:type="dxa"/>
              <w:bottom w:w="45" w:type="dxa"/>
              <w:right w:w="128" w:type="dxa"/>
            </w:tcMar>
            <w:hideMark/>
          </w:tcPr>
          <w:p w14:paraId="5CF4401F" w14:textId="77777777" w:rsidR="00A77B3E" w:rsidRDefault="00A77B3E">
            <w:pPr>
              <w:keepLines/>
              <w:spacing w:before="45" w:after="45"/>
              <w:jc w:val="center"/>
              <w:rPr>
                <w:noProof/>
                <w:lang w:val="en-US" w:eastAsia="en-US" w:bidi="ar-SA"/>
              </w:rPr>
            </w:pPr>
            <w:r>
              <w:rPr>
                <w:rFonts w:ascii="Arial" w:eastAsia="Arial" w:hAnsi="Arial" w:cs="Arial"/>
                <w:noProof/>
                <w:sz w:val="20"/>
                <w:szCs w:val="20"/>
                <w:lang w:val="en-US" w:eastAsia="en-US" w:bidi="ar-SA"/>
              </w:rPr>
              <w:t>P1-1, 9, 15, 22, 28, 35, 41, 82, 90, 96, 103, 109, 116, and 122</w:t>
            </w:r>
          </w:p>
        </w:tc>
      </w:tr>
      <w:tr w:rsidR="00000000" w14:paraId="26E3DDDB"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2726" w:type="dxa"/>
        </w:trPr>
        <w:tc>
          <w:tcPr>
            <w:tcW w:w="2000" w:type="dxa"/>
            <w:gridSpan w:val="2"/>
          </w:tcPr>
          <w:p w14:paraId="1B543734" w14:textId="77777777" w:rsidR="00A77B3E" w:rsidRDefault="00A77B3E">
            <w:pPr>
              <w:keepLines/>
            </w:pPr>
            <w:r>
              <w:t># of Downstream Relationships</w:t>
            </w:r>
          </w:p>
        </w:tc>
        <w:tc>
          <w:tcPr>
            <w:tcW w:w="7360" w:type="dxa"/>
            <w:gridSpan w:val="4"/>
          </w:tcPr>
          <w:p w14:paraId="08D678C5" w14:textId="77777777" w:rsidR="00A77B3E" w:rsidRDefault="00A77B3E">
            <w:pPr>
              <w:keepLines/>
            </w:pPr>
            <w:r>
              <w:rPr>
                <w:noProof/>
              </w:rPr>
              <w:t>0</w:t>
            </w:r>
          </w:p>
        </w:tc>
      </w:tr>
      <w:tr w:rsidR="00000000" w14:paraId="17FB7B7E"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2726" w:type="dxa"/>
        </w:trPr>
        <w:tc>
          <w:tcPr>
            <w:tcW w:w="2000" w:type="dxa"/>
            <w:gridSpan w:val="2"/>
          </w:tcPr>
          <w:p w14:paraId="0EC2EE8E" w14:textId="77777777" w:rsidR="00A77B3E" w:rsidRDefault="00A77B3E">
            <w:pPr>
              <w:keepLines/>
            </w:pPr>
            <w:r>
              <w:t>Connected Users</w:t>
            </w:r>
          </w:p>
        </w:tc>
        <w:tc>
          <w:tcPr>
            <w:tcW w:w="7360" w:type="dxa"/>
            <w:gridSpan w:val="4"/>
          </w:tcPr>
          <w:p w14:paraId="674688D0" w14:textId="77777777" w:rsidR="00A77B3E" w:rsidRDefault="00A77B3E">
            <w:pPr>
              <w:keepLines/>
            </w:pPr>
            <w:r>
              <w:rPr>
                <w:noProof/>
              </w:rPr>
              <w:t>2</w:t>
            </w:r>
          </w:p>
        </w:tc>
      </w:tr>
      <w:tr w:rsidR="00000000" w14:paraId="277EBCBC"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2726" w:type="dxa"/>
        </w:trPr>
        <w:tc>
          <w:tcPr>
            <w:tcW w:w="2000" w:type="dxa"/>
            <w:gridSpan w:val="2"/>
          </w:tcPr>
          <w:p w14:paraId="25BD41C7" w14:textId="77777777" w:rsidR="00A77B3E" w:rsidRDefault="00A77B3E">
            <w:pPr>
              <w:keepLines/>
            </w:pPr>
            <w:r>
              <w:t>Verification Method/s</w:t>
            </w:r>
          </w:p>
        </w:tc>
        <w:tc>
          <w:tcPr>
            <w:tcW w:w="7360" w:type="dxa"/>
            <w:gridSpan w:val="4"/>
          </w:tcPr>
          <w:p w14:paraId="68914130" w14:textId="77777777" w:rsidR="00A77B3E" w:rsidRDefault="00A77B3E">
            <w:pPr>
              <w:keepLines/>
            </w:pPr>
            <w:r>
              <w:rPr>
                <w:noProof/>
              </w:rPr>
              <w:t>Demonstration</w:t>
            </w:r>
          </w:p>
        </w:tc>
      </w:tr>
      <w:tr w:rsidR="00000000" w14:paraId="1A048458"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2726" w:type="dxa"/>
        </w:trPr>
        <w:tc>
          <w:tcPr>
            <w:tcW w:w="2000" w:type="dxa"/>
            <w:gridSpan w:val="2"/>
          </w:tcPr>
          <w:p w14:paraId="441B3A29" w14:textId="77777777" w:rsidR="00A77B3E" w:rsidRDefault="00A77B3E">
            <w:pPr>
              <w:keepLines/>
            </w:pPr>
            <w:r>
              <w:t>Release</w:t>
            </w:r>
          </w:p>
        </w:tc>
        <w:tc>
          <w:tcPr>
            <w:tcW w:w="7360" w:type="dxa"/>
            <w:gridSpan w:val="4"/>
          </w:tcPr>
          <w:p w14:paraId="639303C5" w14:textId="77777777" w:rsidR="00000000" w:rsidRDefault="00000000"/>
        </w:tc>
      </w:tr>
      <w:tr w:rsidR="00000000" w14:paraId="31EF1159"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2726" w:type="dxa"/>
        </w:trPr>
        <w:tc>
          <w:tcPr>
            <w:tcW w:w="2000" w:type="dxa"/>
            <w:gridSpan w:val="2"/>
          </w:tcPr>
          <w:p w14:paraId="3A55ED66" w14:textId="77777777" w:rsidR="00A77B3E" w:rsidRDefault="00A77B3E">
            <w:pPr>
              <w:keepLines/>
            </w:pPr>
            <w:r>
              <w:lastRenderedPageBreak/>
              <w:t>Project Defined</w:t>
            </w:r>
          </w:p>
        </w:tc>
        <w:tc>
          <w:tcPr>
            <w:tcW w:w="7360" w:type="dxa"/>
            <w:gridSpan w:val="4"/>
          </w:tcPr>
          <w:p w14:paraId="0D813C32" w14:textId="77777777" w:rsidR="00000000" w:rsidRDefault="00000000"/>
        </w:tc>
      </w:tr>
      <w:tr w:rsidR="00000000" w14:paraId="2792B522"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2726" w:type="dxa"/>
        </w:trPr>
        <w:tc>
          <w:tcPr>
            <w:tcW w:w="2000" w:type="dxa"/>
            <w:gridSpan w:val="2"/>
          </w:tcPr>
          <w:p w14:paraId="3B794C3D" w14:textId="77777777" w:rsidR="00A77B3E" w:rsidRDefault="00A77B3E">
            <w:pPr>
              <w:keepLines/>
            </w:pPr>
            <w:r>
              <w:t>Project</w:t>
            </w:r>
          </w:p>
        </w:tc>
        <w:tc>
          <w:tcPr>
            <w:tcW w:w="7360" w:type="dxa"/>
            <w:gridSpan w:val="4"/>
          </w:tcPr>
          <w:p w14:paraId="376E8FE2" w14:textId="77777777" w:rsidR="00A77B3E" w:rsidRDefault="00A77B3E">
            <w:pPr>
              <w:keepLines/>
            </w:pPr>
            <w:r>
              <w:rPr>
                <w:noProof/>
              </w:rPr>
              <w:t>Decagon_Boundary Scan</w:t>
            </w:r>
          </w:p>
        </w:tc>
      </w:tr>
      <w:tr w:rsidR="00000000" w14:paraId="22C475E3"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2726" w:type="dxa"/>
        </w:trPr>
        <w:tc>
          <w:tcPr>
            <w:tcW w:w="2000" w:type="dxa"/>
            <w:gridSpan w:val="2"/>
          </w:tcPr>
          <w:p w14:paraId="423B9FA2" w14:textId="77777777" w:rsidR="00A77B3E" w:rsidRDefault="00A77B3E">
            <w:pPr>
              <w:keepLines/>
            </w:pPr>
            <w:r>
              <w:t>Relationship Status</w:t>
            </w:r>
          </w:p>
        </w:tc>
        <w:tc>
          <w:tcPr>
            <w:tcW w:w="7360" w:type="dxa"/>
            <w:gridSpan w:val="4"/>
          </w:tcPr>
          <w:p w14:paraId="0467F23B" w14:textId="77777777" w:rsidR="00000000" w:rsidRDefault="00000000"/>
        </w:tc>
      </w:tr>
      <w:tr w:rsidR="00000000" w14:paraId="72449EC9"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2726" w:type="dxa"/>
        </w:trPr>
        <w:tc>
          <w:tcPr>
            <w:tcW w:w="2000" w:type="dxa"/>
            <w:gridSpan w:val="2"/>
          </w:tcPr>
          <w:p w14:paraId="65EB3EA2" w14:textId="77777777" w:rsidR="00A77B3E" w:rsidRDefault="00A77B3E">
            <w:pPr>
              <w:keepLines/>
            </w:pPr>
            <w:r>
              <w:t>DOORS Relationship</w:t>
            </w:r>
          </w:p>
        </w:tc>
        <w:tc>
          <w:tcPr>
            <w:tcW w:w="7360" w:type="dxa"/>
            <w:gridSpan w:val="4"/>
          </w:tcPr>
          <w:p w14:paraId="0CCEBD66" w14:textId="77777777" w:rsidR="00000000" w:rsidRDefault="00000000"/>
        </w:tc>
      </w:tr>
      <w:tr w:rsidR="00000000" w14:paraId="591A8502"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2726" w:type="dxa"/>
        </w:trPr>
        <w:tc>
          <w:tcPr>
            <w:tcW w:w="2000" w:type="dxa"/>
            <w:gridSpan w:val="2"/>
          </w:tcPr>
          <w:p w14:paraId="4D8C6FB8" w14:textId="77777777" w:rsidR="00A77B3E" w:rsidRDefault="00A77B3E">
            <w:pPr>
              <w:keepLines/>
            </w:pPr>
            <w:r>
              <w:t>Version</w:t>
            </w:r>
          </w:p>
        </w:tc>
        <w:tc>
          <w:tcPr>
            <w:tcW w:w="7360" w:type="dxa"/>
            <w:gridSpan w:val="4"/>
          </w:tcPr>
          <w:p w14:paraId="1FA6B27F" w14:textId="77777777" w:rsidR="00A77B3E" w:rsidRDefault="00A77B3E">
            <w:pPr>
              <w:keepLines/>
            </w:pPr>
            <w:r>
              <w:rPr>
                <w:noProof/>
              </w:rPr>
              <w:t>6</w:t>
            </w:r>
          </w:p>
        </w:tc>
      </w:tr>
      <w:tr w:rsidR="00000000" w14:paraId="356224A0"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2726" w:type="dxa"/>
        </w:trPr>
        <w:tc>
          <w:tcPr>
            <w:tcW w:w="2000" w:type="dxa"/>
            <w:gridSpan w:val="2"/>
          </w:tcPr>
          <w:p w14:paraId="696D7384" w14:textId="77777777" w:rsidR="00A77B3E" w:rsidRDefault="00A77B3E">
            <w:pPr>
              <w:keepLines/>
            </w:pPr>
            <w:r>
              <w:t>Last Activity Date</w:t>
            </w:r>
          </w:p>
        </w:tc>
        <w:tc>
          <w:tcPr>
            <w:tcW w:w="7360" w:type="dxa"/>
            <w:gridSpan w:val="4"/>
          </w:tcPr>
          <w:p w14:paraId="26F58E55" w14:textId="77777777" w:rsidR="00A77B3E" w:rsidRDefault="00A77B3E">
            <w:pPr>
              <w:keepLines/>
            </w:pPr>
            <w:r>
              <w:rPr>
                <w:noProof/>
              </w:rPr>
              <w:t>2025-05-08 20:23:43.0</w:t>
            </w:r>
          </w:p>
        </w:tc>
      </w:tr>
      <w:tr w:rsidR="00000000" w14:paraId="2B7E054C"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2726" w:type="dxa"/>
        </w:trPr>
        <w:tc>
          <w:tcPr>
            <w:tcW w:w="2000" w:type="dxa"/>
            <w:gridSpan w:val="2"/>
          </w:tcPr>
          <w:p w14:paraId="1123EE7C" w14:textId="77777777" w:rsidR="00A77B3E" w:rsidRDefault="00A77B3E">
            <w:pPr>
              <w:keepLines/>
            </w:pPr>
            <w:r>
              <w:t>Upstream Cross Instance Relationships</w:t>
            </w:r>
          </w:p>
        </w:tc>
        <w:tc>
          <w:tcPr>
            <w:tcW w:w="7360" w:type="dxa"/>
            <w:gridSpan w:val="4"/>
          </w:tcPr>
          <w:p w14:paraId="2A80D527" w14:textId="77777777" w:rsidR="00000000" w:rsidRDefault="00000000"/>
        </w:tc>
      </w:tr>
      <w:tr w:rsidR="00000000" w14:paraId="1595D589"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2726" w:type="dxa"/>
        </w:trPr>
        <w:tc>
          <w:tcPr>
            <w:tcW w:w="2000" w:type="dxa"/>
            <w:gridSpan w:val="2"/>
          </w:tcPr>
          <w:p w14:paraId="1C9DFD11" w14:textId="77777777" w:rsidR="00A77B3E" w:rsidRDefault="00A77B3E">
            <w:pPr>
              <w:keepLines/>
            </w:pPr>
            <w:r>
              <w:t>Validation Method/s</w:t>
            </w:r>
          </w:p>
        </w:tc>
        <w:tc>
          <w:tcPr>
            <w:tcW w:w="7360" w:type="dxa"/>
            <w:gridSpan w:val="4"/>
          </w:tcPr>
          <w:p w14:paraId="74024173" w14:textId="77777777" w:rsidR="00A77B3E" w:rsidRDefault="00A77B3E">
            <w:pPr>
              <w:keepLines/>
            </w:pPr>
            <w:r>
              <w:rPr>
                <w:noProof/>
              </w:rPr>
              <w:t>Traceability</w:t>
            </w:r>
          </w:p>
        </w:tc>
      </w:tr>
      <w:tr w:rsidR="00000000" w14:paraId="450F9111"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2726" w:type="dxa"/>
        </w:trPr>
        <w:tc>
          <w:tcPr>
            <w:tcW w:w="2000" w:type="dxa"/>
            <w:gridSpan w:val="2"/>
          </w:tcPr>
          <w:p w14:paraId="302DACE1" w14:textId="77777777" w:rsidR="00A77B3E" w:rsidRDefault="00A77B3E">
            <w:pPr>
              <w:keepLines/>
            </w:pPr>
            <w:r>
              <w:t>API ID</w:t>
            </w:r>
          </w:p>
        </w:tc>
        <w:tc>
          <w:tcPr>
            <w:tcW w:w="7360" w:type="dxa"/>
            <w:gridSpan w:val="4"/>
          </w:tcPr>
          <w:p w14:paraId="634E11D9" w14:textId="77777777" w:rsidR="00A77B3E" w:rsidRDefault="00A77B3E">
            <w:pPr>
              <w:keepLines/>
            </w:pPr>
            <w:r>
              <w:rPr>
                <w:noProof/>
              </w:rPr>
              <w:t>18755596</w:t>
            </w:r>
          </w:p>
        </w:tc>
      </w:tr>
      <w:tr w:rsidR="00000000" w14:paraId="70D3E48F"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2726" w:type="dxa"/>
        </w:trPr>
        <w:tc>
          <w:tcPr>
            <w:tcW w:w="2000" w:type="dxa"/>
            <w:gridSpan w:val="2"/>
          </w:tcPr>
          <w:p w14:paraId="013D0DD9" w14:textId="77777777" w:rsidR="00A77B3E" w:rsidRDefault="00A77B3E">
            <w:pPr>
              <w:keepLines/>
            </w:pPr>
            <w:r>
              <w:t>Locked</w:t>
            </w:r>
          </w:p>
        </w:tc>
        <w:tc>
          <w:tcPr>
            <w:tcW w:w="7360" w:type="dxa"/>
            <w:gridSpan w:val="4"/>
          </w:tcPr>
          <w:p w14:paraId="1E48FB0D" w14:textId="77777777" w:rsidR="00A77B3E" w:rsidRDefault="00A77B3E">
            <w:pPr>
              <w:keepLines/>
            </w:pPr>
            <w:r>
              <w:rPr>
                <w:noProof/>
              </w:rPr>
              <w:t>false</w:t>
            </w:r>
          </w:p>
        </w:tc>
      </w:tr>
      <w:tr w:rsidR="00000000" w14:paraId="6942452F"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2726" w:type="dxa"/>
        </w:trPr>
        <w:tc>
          <w:tcPr>
            <w:tcW w:w="2000" w:type="dxa"/>
            <w:gridSpan w:val="2"/>
          </w:tcPr>
          <w:p w14:paraId="0BF42831" w14:textId="77777777" w:rsidR="00A77B3E" w:rsidRDefault="00A77B3E">
            <w:pPr>
              <w:keepLines/>
            </w:pPr>
            <w:r>
              <w:t>Derived Requirement</w:t>
            </w:r>
          </w:p>
        </w:tc>
        <w:tc>
          <w:tcPr>
            <w:tcW w:w="7360" w:type="dxa"/>
            <w:gridSpan w:val="4"/>
          </w:tcPr>
          <w:p w14:paraId="30B6A0C4" w14:textId="77777777" w:rsidR="00A77B3E" w:rsidRDefault="00A77B3E">
            <w:pPr>
              <w:keepLines/>
            </w:pPr>
            <w:r>
              <w:rPr>
                <w:noProof/>
              </w:rPr>
              <w:t>Yes</w:t>
            </w:r>
          </w:p>
        </w:tc>
      </w:tr>
      <w:tr w:rsidR="00000000" w14:paraId="381B8B15"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2726" w:type="dxa"/>
        </w:trPr>
        <w:tc>
          <w:tcPr>
            <w:tcW w:w="2000" w:type="dxa"/>
            <w:gridSpan w:val="2"/>
          </w:tcPr>
          <w:p w14:paraId="2E650EF1" w14:textId="77777777" w:rsidR="00A77B3E" w:rsidRDefault="00A77B3E">
            <w:pPr>
              <w:keepLines/>
            </w:pPr>
            <w:r>
              <w:t>Security Requirement</w:t>
            </w:r>
          </w:p>
        </w:tc>
        <w:tc>
          <w:tcPr>
            <w:tcW w:w="7360" w:type="dxa"/>
            <w:gridSpan w:val="4"/>
          </w:tcPr>
          <w:p w14:paraId="75FAF87B" w14:textId="77777777" w:rsidR="00A77B3E" w:rsidRDefault="00A77B3E">
            <w:pPr>
              <w:keepLines/>
            </w:pPr>
            <w:r>
              <w:rPr>
                <w:noProof/>
              </w:rPr>
              <w:t>No</w:t>
            </w:r>
          </w:p>
        </w:tc>
      </w:tr>
      <w:tr w:rsidR="00000000" w14:paraId="68292B47"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2726" w:type="dxa"/>
        </w:trPr>
        <w:tc>
          <w:tcPr>
            <w:tcW w:w="2000" w:type="dxa"/>
            <w:gridSpan w:val="2"/>
          </w:tcPr>
          <w:p w14:paraId="13B37CF9" w14:textId="77777777" w:rsidR="00A77B3E" w:rsidRDefault="00A77B3E">
            <w:pPr>
              <w:keepLines/>
            </w:pPr>
            <w:r>
              <w:t>DOORS ID</w:t>
            </w:r>
          </w:p>
        </w:tc>
        <w:tc>
          <w:tcPr>
            <w:tcW w:w="7360" w:type="dxa"/>
            <w:gridSpan w:val="4"/>
          </w:tcPr>
          <w:p w14:paraId="67CE15DA" w14:textId="77777777" w:rsidR="00000000" w:rsidRDefault="00000000"/>
        </w:tc>
      </w:tr>
      <w:tr w:rsidR="00000000" w14:paraId="30FAEFF9"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2726" w:type="dxa"/>
        </w:trPr>
        <w:tc>
          <w:tcPr>
            <w:tcW w:w="2000" w:type="dxa"/>
            <w:gridSpan w:val="2"/>
          </w:tcPr>
          <w:p w14:paraId="0E6E2FE4" w14:textId="77777777" w:rsidR="00A77B3E" w:rsidRDefault="00A77B3E">
            <w:pPr>
              <w:keepLines/>
            </w:pPr>
            <w:r>
              <w:t>Safety Requirement</w:t>
            </w:r>
          </w:p>
        </w:tc>
        <w:tc>
          <w:tcPr>
            <w:tcW w:w="7360" w:type="dxa"/>
            <w:gridSpan w:val="4"/>
          </w:tcPr>
          <w:p w14:paraId="3430034A" w14:textId="77777777" w:rsidR="00A77B3E" w:rsidRDefault="00A77B3E">
            <w:pPr>
              <w:keepLines/>
            </w:pPr>
            <w:r>
              <w:rPr>
                <w:noProof/>
              </w:rPr>
              <w:t>No</w:t>
            </w:r>
          </w:p>
        </w:tc>
      </w:tr>
      <w:tr w:rsidR="00000000" w14:paraId="5D1899EF"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2726" w:type="dxa"/>
        </w:trPr>
        <w:tc>
          <w:tcPr>
            <w:tcW w:w="2000" w:type="dxa"/>
            <w:gridSpan w:val="2"/>
          </w:tcPr>
          <w:p w14:paraId="25D4DEE1" w14:textId="77777777" w:rsidR="00A77B3E" w:rsidRDefault="00A77B3E">
            <w:pPr>
              <w:keepLines/>
            </w:pPr>
            <w:r>
              <w:t>Statement of Compliance</w:t>
            </w:r>
          </w:p>
        </w:tc>
        <w:tc>
          <w:tcPr>
            <w:tcW w:w="7360" w:type="dxa"/>
            <w:gridSpan w:val="4"/>
          </w:tcPr>
          <w:p w14:paraId="727712C9" w14:textId="77777777" w:rsidR="00A77B3E" w:rsidRDefault="00A77B3E">
            <w:pPr>
              <w:keepLines/>
            </w:pPr>
            <w:r>
              <w:rPr>
                <w:noProof/>
              </w:rPr>
              <w:t>Unassigned</w:t>
            </w:r>
          </w:p>
        </w:tc>
      </w:tr>
      <w:tr w:rsidR="00000000" w14:paraId="5F4E923D"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2726" w:type="dxa"/>
        </w:trPr>
        <w:tc>
          <w:tcPr>
            <w:tcW w:w="2000" w:type="dxa"/>
            <w:gridSpan w:val="2"/>
          </w:tcPr>
          <w:p w14:paraId="13D65BD7" w14:textId="77777777" w:rsidR="00A77B3E" w:rsidRDefault="00A77B3E">
            <w:pPr>
              <w:keepLines/>
            </w:pPr>
            <w:r>
              <w:t>Export Controlled</w:t>
            </w:r>
          </w:p>
        </w:tc>
        <w:tc>
          <w:tcPr>
            <w:tcW w:w="7360" w:type="dxa"/>
            <w:gridSpan w:val="4"/>
          </w:tcPr>
          <w:p w14:paraId="218DFDCE" w14:textId="77777777" w:rsidR="00000000" w:rsidRDefault="00000000"/>
        </w:tc>
      </w:tr>
      <w:tr w:rsidR="00000000" w14:paraId="57340235"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2726" w:type="dxa"/>
        </w:trPr>
        <w:tc>
          <w:tcPr>
            <w:tcW w:w="2000" w:type="dxa"/>
            <w:gridSpan w:val="2"/>
          </w:tcPr>
          <w:p w14:paraId="644D1629" w14:textId="77777777" w:rsidR="00A77B3E" w:rsidRDefault="00A77B3E">
            <w:pPr>
              <w:keepLines/>
            </w:pPr>
            <w:r>
              <w:t>Global ID</w:t>
            </w:r>
          </w:p>
        </w:tc>
        <w:tc>
          <w:tcPr>
            <w:tcW w:w="7360" w:type="dxa"/>
            <w:gridSpan w:val="4"/>
          </w:tcPr>
          <w:p w14:paraId="7C58013A" w14:textId="77777777" w:rsidR="00A77B3E" w:rsidRDefault="00A77B3E">
            <w:pPr>
              <w:keepLines/>
            </w:pPr>
            <w:r>
              <w:rPr>
                <w:noProof/>
              </w:rPr>
              <w:t>COL02-REQ_RC-10679263</w:t>
            </w:r>
          </w:p>
        </w:tc>
      </w:tr>
      <w:tr w:rsidR="00000000" w14:paraId="0A98961C"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2726" w:type="dxa"/>
        </w:trPr>
        <w:tc>
          <w:tcPr>
            <w:tcW w:w="2000" w:type="dxa"/>
            <w:gridSpan w:val="2"/>
          </w:tcPr>
          <w:p w14:paraId="01459A14" w14:textId="77777777" w:rsidR="00A77B3E" w:rsidRDefault="00A77B3E">
            <w:pPr>
              <w:keepLines/>
            </w:pPr>
            <w:r>
              <w:t>Downstream Cross Instance Relationships</w:t>
            </w:r>
          </w:p>
        </w:tc>
        <w:tc>
          <w:tcPr>
            <w:tcW w:w="7360" w:type="dxa"/>
            <w:gridSpan w:val="4"/>
          </w:tcPr>
          <w:p w14:paraId="6634972D" w14:textId="77777777" w:rsidR="00000000" w:rsidRDefault="00000000"/>
        </w:tc>
      </w:tr>
      <w:tr w:rsidR="00000000" w14:paraId="3EB4434C"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2726" w:type="dxa"/>
        </w:trPr>
        <w:tc>
          <w:tcPr>
            <w:tcW w:w="2000" w:type="dxa"/>
            <w:gridSpan w:val="2"/>
          </w:tcPr>
          <w:p w14:paraId="1AC3594F" w14:textId="77777777" w:rsidR="00A77B3E" w:rsidRDefault="00A77B3E">
            <w:pPr>
              <w:keepLines/>
            </w:pPr>
            <w:r>
              <w:t>Last Locked</w:t>
            </w:r>
          </w:p>
        </w:tc>
        <w:tc>
          <w:tcPr>
            <w:tcW w:w="7360" w:type="dxa"/>
            <w:gridSpan w:val="4"/>
          </w:tcPr>
          <w:p w14:paraId="5345FAD3" w14:textId="77777777" w:rsidR="00A77B3E" w:rsidRDefault="00A77B3E">
            <w:pPr>
              <w:keepLines/>
            </w:pPr>
            <w:r>
              <w:rPr>
                <w:noProof/>
              </w:rPr>
              <w:t>2025-03-20 21:38:29.0</w:t>
            </w:r>
          </w:p>
        </w:tc>
      </w:tr>
      <w:tr w:rsidR="00000000" w14:paraId="7B210C98"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2726" w:type="dxa"/>
        </w:trPr>
        <w:tc>
          <w:tcPr>
            <w:tcW w:w="2000" w:type="dxa"/>
            <w:gridSpan w:val="2"/>
          </w:tcPr>
          <w:p w14:paraId="2486A1DD" w14:textId="77777777" w:rsidR="00A77B3E" w:rsidRDefault="00A77B3E">
            <w:pPr>
              <w:keepLines/>
            </w:pPr>
            <w:r>
              <w:t>Requirement Type</w:t>
            </w:r>
          </w:p>
        </w:tc>
        <w:tc>
          <w:tcPr>
            <w:tcW w:w="7360" w:type="dxa"/>
            <w:gridSpan w:val="4"/>
          </w:tcPr>
          <w:p w14:paraId="5BFC5A4C" w14:textId="77777777" w:rsidR="00A77B3E" w:rsidRDefault="00A77B3E">
            <w:pPr>
              <w:keepLines/>
            </w:pPr>
            <w:r>
              <w:rPr>
                <w:noProof/>
              </w:rPr>
              <w:t>System</w:t>
            </w:r>
          </w:p>
        </w:tc>
      </w:tr>
      <w:tr w:rsidR="00000000" w14:paraId="3BA57F98"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2726" w:type="dxa"/>
        </w:trPr>
        <w:tc>
          <w:tcPr>
            <w:tcW w:w="2000" w:type="dxa"/>
            <w:gridSpan w:val="2"/>
          </w:tcPr>
          <w:p w14:paraId="3DED0E24" w14:textId="77777777" w:rsidR="00A77B3E" w:rsidRDefault="00A77B3E">
            <w:pPr>
              <w:keepLines/>
            </w:pPr>
            <w:r>
              <w:t>Tags</w:t>
            </w:r>
          </w:p>
        </w:tc>
        <w:tc>
          <w:tcPr>
            <w:tcW w:w="7360" w:type="dxa"/>
            <w:gridSpan w:val="4"/>
          </w:tcPr>
          <w:p w14:paraId="4A445CB6" w14:textId="77777777" w:rsidR="00000000" w:rsidRDefault="00000000"/>
        </w:tc>
      </w:tr>
      <w:tr w:rsidR="00000000" w14:paraId="0C7FADEF"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2726" w:type="dxa"/>
        </w:trPr>
        <w:tc>
          <w:tcPr>
            <w:tcW w:w="2000" w:type="dxa"/>
            <w:gridSpan w:val="2"/>
          </w:tcPr>
          <w:p w14:paraId="571CBD03" w14:textId="77777777" w:rsidR="00A77B3E" w:rsidRDefault="00A77B3E">
            <w:pPr>
              <w:keepLines/>
            </w:pPr>
            <w:r>
              <w:t>Heading</w:t>
            </w:r>
          </w:p>
        </w:tc>
        <w:tc>
          <w:tcPr>
            <w:tcW w:w="7360" w:type="dxa"/>
            <w:gridSpan w:val="4"/>
          </w:tcPr>
          <w:p w14:paraId="048C1148" w14:textId="77777777" w:rsidR="00A77B3E" w:rsidRDefault="00A77B3E">
            <w:pPr>
              <w:keepLines/>
            </w:pPr>
            <w:r>
              <w:rPr>
                <w:noProof/>
              </w:rPr>
              <w:t>1.2.1.4.2.3</w:t>
            </w:r>
          </w:p>
        </w:tc>
      </w:tr>
      <w:tr w:rsidR="00000000" w14:paraId="1E9DE9B0"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2726" w:type="dxa"/>
        </w:trPr>
        <w:tc>
          <w:tcPr>
            <w:tcW w:w="2000" w:type="dxa"/>
            <w:gridSpan w:val="2"/>
          </w:tcPr>
          <w:p w14:paraId="194054D6" w14:textId="77777777" w:rsidR="00A77B3E" w:rsidRDefault="00A77B3E">
            <w:pPr>
              <w:keepLines/>
            </w:pPr>
            <w:r>
              <w:t>Rationale</w:t>
            </w:r>
          </w:p>
        </w:tc>
        <w:tc>
          <w:tcPr>
            <w:tcW w:w="7360" w:type="dxa"/>
            <w:gridSpan w:val="4"/>
          </w:tcPr>
          <w:p w14:paraId="54035342" w14:textId="77777777" w:rsidR="00A77B3E" w:rsidRDefault="00A77B3E">
            <w:pPr>
              <w:keepLines/>
              <w:rPr>
                <w:noProof/>
                <w:lang w:val="en-US" w:eastAsia="en-US" w:bidi="ar-SA"/>
              </w:rPr>
            </w:pPr>
            <w:r>
              <w:rPr>
                <w:noProof/>
                <w:lang w:val="en-US" w:eastAsia="en-US" w:bidi="ar-SA"/>
              </w:rPr>
              <w:t>This requirement is driven by design engineering. The test engineers need this information to do their fixture.</w:t>
            </w:r>
          </w:p>
        </w:tc>
      </w:tr>
      <w:tr w:rsidR="00000000" w14:paraId="04A958DE"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2726" w:type="dxa"/>
        </w:trPr>
        <w:tc>
          <w:tcPr>
            <w:tcW w:w="2000" w:type="dxa"/>
            <w:gridSpan w:val="2"/>
          </w:tcPr>
          <w:p w14:paraId="2B1ACF31" w14:textId="77777777" w:rsidR="00A77B3E" w:rsidRDefault="00A77B3E">
            <w:pPr>
              <w:keepLines/>
            </w:pPr>
            <w:r>
              <w:t>Safety Rationale</w:t>
            </w:r>
          </w:p>
        </w:tc>
        <w:tc>
          <w:tcPr>
            <w:tcW w:w="7360" w:type="dxa"/>
            <w:gridSpan w:val="4"/>
          </w:tcPr>
          <w:p w14:paraId="3E8B64DD" w14:textId="77777777" w:rsidR="00000000" w:rsidRDefault="00000000"/>
        </w:tc>
      </w:tr>
      <w:tr w:rsidR="00000000" w14:paraId="2001FAC6"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2726" w:type="dxa"/>
        </w:trPr>
        <w:tc>
          <w:tcPr>
            <w:tcW w:w="2000" w:type="dxa"/>
            <w:gridSpan w:val="2"/>
          </w:tcPr>
          <w:p w14:paraId="6FC2E34F" w14:textId="77777777" w:rsidR="00A77B3E" w:rsidRDefault="00A77B3E">
            <w:pPr>
              <w:keepLines/>
            </w:pPr>
            <w:r>
              <w:t>Change Driver</w:t>
            </w:r>
          </w:p>
        </w:tc>
        <w:tc>
          <w:tcPr>
            <w:tcW w:w="7360" w:type="dxa"/>
            <w:gridSpan w:val="4"/>
          </w:tcPr>
          <w:p w14:paraId="2297436A" w14:textId="77777777" w:rsidR="00000000" w:rsidRDefault="00000000"/>
        </w:tc>
      </w:tr>
      <w:tr w:rsidR="00000000" w14:paraId="79E961D4"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2726" w:type="dxa"/>
        </w:trPr>
        <w:tc>
          <w:tcPr>
            <w:tcW w:w="2000" w:type="dxa"/>
            <w:gridSpan w:val="2"/>
          </w:tcPr>
          <w:p w14:paraId="06FE396D" w14:textId="77777777" w:rsidR="00A77B3E" w:rsidRDefault="00A77B3E">
            <w:pPr>
              <w:keepLines/>
            </w:pPr>
            <w:r>
              <w:t>Allocation/s</w:t>
            </w:r>
          </w:p>
        </w:tc>
        <w:tc>
          <w:tcPr>
            <w:tcW w:w="7360" w:type="dxa"/>
            <w:gridSpan w:val="4"/>
          </w:tcPr>
          <w:p w14:paraId="61EDC69D" w14:textId="77777777" w:rsidR="00000000" w:rsidRDefault="00000000"/>
        </w:tc>
      </w:tr>
      <w:tr w:rsidR="00000000" w14:paraId="4268E925"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2726" w:type="dxa"/>
        </w:trPr>
        <w:tc>
          <w:tcPr>
            <w:tcW w:w="2000" w:type="dxa"/>
            <w:gridSpan w:val="2"/>
          </w:tcPr>
          <w:p w14:paraId="095AF855" w14:textId="77777777" w:rsidR="00A77B3E" w:rsidRDefault="00A77B3E">
            <w:pPr>
              <w:keepLines/>
            </w:pPr>
            <w:r>
              <w:t>Modified Date</w:t>
            </w:r>
          </w:p>
        </w:tc>
        <w:tc>
          <w:tcPr>
            <w:tcW w:w="7360" w:type="dxa"/>
            <w:gridSpan w:val="4"/>
          </w:tcPr>
          <w:p w14:paraId="01F5812A" w14:textId="77777777" w:rsidR="00A77B3E" w:rsidRDefault="00A77B3E">
            <w:pPr>
              <w:keepLines/>
            </w:pPr>
            <w:r>
              <w:rPr>
                <w:noProof/>
              </w:rPr>
              <w:t>03/20/2025</w:t>
            </w:r>
          </w:p>
        </w:tc>
      </w:tr>
      <w:tr w:rsidR="00000000" w14:paraId="4BA6F2DD"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2726" w:type="dxa"/>
        </w:trPr>
        <w:tc>
          <w:tcPr>
            <w:tcW w:w="2000" w:type="dxa"/>
            <w:gridSpan w:val="2"/>
          </w:tcPr>
          <w:p w14:paraId="4DC515D2" w14:textId="77777777" w:rsidR="00A77B3E" w:rsidRDefault="00A77B3E">
            <w:pPr>
              <w:keepLines/>
            </w:pPr>
            <w:r>
              <w:t>Compliance Rationale</w:t>
            </w:r>
          </w:p>
        </w:tc>
        <w:tc>
          <w:tcPr>
            <w:tcW w:w="7360" w:type="dxa"/>
            <w:gridSpan w:val="4"/>
          </w:tcPr>
          <w:p w14:paraId="1CE300EB" w14:textId="77777777" w:rsidR="00000000" w:rsidRDefault="00000000"/>
        </w:tc>
      </w:tr>
      <w:tr w:rsidR="00000000" w14:paraId="55A9DF89"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2726" w:type="dxa"/>
        </w:trPr>
        <w:tc>
          <w:tcPr>
            <w:tcW w:w="2000" w:type="dxa"/>
            <w:gridSpan w:val="2"/>
          </w:tcPr>
          <w:p w14:paraId="5EBFEAAA" w14:textId="77777777" w:rsidR="00A77B3E" w:rsidRDefault="00A77B3E">
            <w:pPr>
              <w:keepLines/>
            </w:pPr>
            <w:r>
              <w:lastRenderedPageBreak/>
              <w:t>Security Rationale</w:t>
            </w:r>
          </w:p>
        </w:tc>
        <w:tc>
          <w:tcPr>
            <w:tcW w:w="7360" w:type="dxa"/>
            <w:gridSpan w:val="4"/>
          </w:tcPr>
          <w:p w14:paraId="039A688F" w14:textId="77777777" w:rsidR="00000000" w:rsidRDefault="00000000"/>
        </w:tc>
      </w:tr>
      <w:tr w:rsidR="00000000" w14:paraId="0E59980B"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2726" w:type="dxa"/>
        </w:trPr>
        <w:tc>
          <w:tcPr>
            <w:tcW w:w="2000" w:type="dxa"/>
            <w:gridSpan w:val="2"/>
          </w:tcPr>
          <w:p w14:paraId="70F15D56" w14:textId="77777777" w:rsidR="00A77B3E" w:rsidRDefault="00A77B3E">
            <w:pPr>
              <w:keepLines/>
            </w:pPr>
            <w:r>
              <w:t>Customer ID</w:t>
            </w:r>
          </w:p>
        </w:tc>
        <w:tc>
          <w:tcPr>
            <w:tcW w:w="7360" w:type="dxa"/>
            <w:gridSpan w:val="4"/>
          </w:tcPr>
          <w:p w14:paraId="7696B2E3" w14:textId="77777777" w:rsidR="00000000" w:rsidRDefault="00000000"/>
        </w:tc>
      </w:tr>
      <w:tr w:rsidR="00000000" w14:paraId="33940999"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2726" w:type="dxa"/>
        </w:trPr>
        <w:tc>
          <w:tcPr>
            <w:tcW w:w="2000" w:type="dxa"/>
            <w:gridSpan w:val="2"/>
          </w:tcPr>
          <w:p w14:paraId="1E2A8EED" w14:textId="77777777" w:rsidR="00A77B3E" w:rsidRDefault="00A77B3E">
            <w:pPr>
              <w:keepLines/>
            </w:pPr>
            <w:r>
              <w:t>Status</w:t>
            </w:r>
          </w:p>
        </w:tc>
        <w:tc>
          <w:tcPr>
            <w:tcW w:w="7360" w:type="dxa"/>
            <w:gridSpan w:val="4"/>
          </w:tcPr>
          <w:p w14:paraId="61B9E506" w14:textId="77777777" w:rsidR="00A77B3E" w:rsidRDefault="00A77B3E">
            <w:pPr>
              <w:keepLines/>
            </w:pPr>
            <w:r>
              <w:rPr>
                <w:noProof/>
              </w:rPr>
              <w:t>Ready For Review</w:t>
            </w:r>
          </w:p>
        </w:tc>
      </w:tr>
      <w:tr w:rsidR="00000000" w14:paraId="09429B35"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2726" w:type="dxa"/>
        </w:trPr>
        <w:tc>
          <w:tcPr>
            <w:tcW w:w="2000" w:type="dxa"/>
            <w:gridSpan w:val="2"/>
          </w:tcPr>
          <w:p w14:paraId="5140F412" w14:textId="77777777" w:rsidR="00A77B3E" w:rsidRDefault="00A77B3E">
            <w:pPr>
              <w:keepLines/>
            </w:pPr>
            <w:r>
              <w:t>Robust Rationale</w:t>
            </w:r>
          </w:p>
        </w:tc>
        <w:tc>
          <w:tcPr>
            <w:tcW w:w="7360" w:type="dxa"/>
            <w:gridSpan w:val="4"/>
          </w:tcPr>
          <w:p w14:paraId="43E026F0" w14:textId="77777777" w:rsidR="00000000" w:rsidRDefault="00000000"/>
        </w:tc>
      </w:tr>
      <w:tr w:rsidR="00000000" w14:paraId="4F48D465"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2726" w:type="dxa"/>
        </w:trPr>
        <w:tc>
          <w:tcPr>
            <w:tcW w:w="2000" w:type="dxa"/>
            <w:gridSpan w:val="2"/>
          </w:tcPr>
          <w:p w14:paraId="5B4907CF" w14:textId="77777777" w:rsidR="00A77B3E" w:rsidRDefault="00A77B3E">
            <w:pPr>
              <w:keepLines/>
            </w:pPr>
            <w:r>
              <w:t>Item Type</w:t>
            </w:r>
          </w:p>
        </w:tc>
        <w:tc>
          <w:tcPr>
            <w:tcW w:w="7360" w:type="dxa"/>
            <w:gridSpan w:val="4"/>
          </w:tcPr>
          <w:p w14:paraId="1BBD7BF3" w14:textId="77777777" w:rsidR="00A77B3E" w:rsidRDefault="00A77B3E">
            <w:pPr>
              <w:keepLines/>
            </w:pPr>
            <w:r>
              <w:rPr>
                <w:noProof/>
              </w:rPr>
              <w:t>Requirement</w:t>
            </w:r>
          </w:p>
        </w:tc>
      </w:tr>
      <w:tr w:rsidR="00000000" w14:paraId="620AF80D"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2726" w:type="dxa"/>
        </w:trPr>
        <w:tc>
          <w:tcPr>
            <w:tcW w:w="2000" w:type="dxa"/>
            <w:gridSpan w:val="2"/>
          </w:tcPr>
          <w:p w14:paraId="38090C98" w14:textId="77777777" w:rsidR="00A77B3E" w:rsidRDefault="00A77B3E">
            <w:pPr>
              <w:keepLines/>
            </w:pPr>
            <w:r>
              <w:t>Validation Conclusion</w:t>
            </w:r>
          </w:p>
        </w:tc>
        <w:tc>
          <w:tcPr>
            <w:tcW w:w="7360" w:type="dxa"/>
            <w:gridSpan w:val="4"/>
          </w:tcPr>
          <w:p w14:paraId="4E34FE42" w14:textId="77777777" w:rsidR="00A77B3E" w:rsidRDefault="00A77B3E">
            <w:pPr>
              <w:keepLines/>
            </w:pPr>
            <w:r>
              <w:rPr>
                <w:noProof/>
              </w:rPr>
              <w:t>Yes</w:t>
            </w:r>
          </w:p>
        </w:tc>
      </w:tr>
      <w:tr w:rsidR="00000000" w14:paraId="46D566D9"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2726" w:type="dxa"/>
        </w:trPr>
        <w:tc>
          <w:tcPr>
            <w:tcW w:w="2000" w:type="dxa"/>
            <w:gridSpan w:val="2"/>
          </w:tcPr>
          <w:p w14:paraId="59DAEEE7" w14:textId="77777777" w:rsidR="00A77B3E" w:rsidRDefault="00A77B3E">
            <w:pPr>
              <w:keepLines/>
            </w:pPr>
            <w:r>
              <w:t>FDAL</w:t>
            </w:r>
          </w:p>
        </w:tc>
        <w:tc>
          <w:tcPr>
            <w:tcW w:w="7360" w:type="dxa"/>
            <w:gridSpan w:val="4"/>
          </w:tcPr>
          <w:p w14:paraId="3F0BE823" w14:textId="77777777" w:rsidR="00A77B3E" w:rsidRDefault="00A77B3E">
            <w:pPr>
              <w:keepLines/>
            </w:pPr>
            <w:r>
              <w:rPr>
                <w:noProof/>
              </w:rPr>
              <w:t>Unassigned</w:t>
            </w:r>
          </w:p>
        </w:tc>
      </w:tr>
      <w:tr w:rsidR="00000000" w14:paraId="3DDB5F68"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2726" w:type="dxa"/>
        </w:trPr>
        <w:tc>
          <w:tcPr>
            <w:tcW w:w="2000" w:type="dxa"/>
            <w:gridSpan w:val="2"/>
          </w:tcPr>
          <w:p w14:paraId="03D76E66" w14:textId="77777777" w:rsidR="00A77B3E" w:rsidRDefault="00A77B3E">
            <w:pPr>
              <w:keepLines/>
            </w:pPr>
            <w:r>
              <w:t>Key Characteristics</w:t>
            </w:r>
          </w:p>
        </w:tc>
        <w:tc>
          <w:tcPr>
            <w:tcW w:w="7360" w:type="dxa"/>
            <w:gridSpan w:val="4"/>
          </w:tcPr>
          <w:p w14:paraId="7AB2F12E" w14:textId="77777777" w:rsidR="00A77B3E" w:rsidRDefault="00A77B3E">
            <w:pPr>
              <w:keepLines/>
            </w:pPr>
            <w:r>
              <w:rPr>
                <w:noProof/>
              </w:rPr>
              <w:t>Unassigned</w:t>
            </w:r>
          </w:p>
        </w:tc>
      </w:tr>
      <w:tr w:rsidR="00000000" w14:paraId="29B1E317"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2726" w:type="dxa"/>
        </w:trPr>
        <w:tc>
          <w:tcPr>
            <w:tcW w:w="2000" w:type="dxa"/>
            <w:gridSpan w:val="2"/>
          </w:tcPr>
          <w:p w14:paraId="23E7EFA0" w14:textId="77777777" w:rsidR="00A77B3E" w:rsidRDefault="00A77B3E">
            <w:pPr>
              <w:keepLines/>
            </w:pPr>
            <w:r>
              <w:t># of Attachments</w:t>
            </w:r>
          </w:p>
        </w:tc>
        <w:tc>
          <w:tcPr>
            <w:tcW w:w="7360" w:type="dxa"/>
            <w:gridSpan w:val="4"/>
          </w:tcPr>
          <w:p w14:paraId="13E0949C" w14:textId="77777777" w:rsidR="00A77B3E" w:rsidRDefault="00A77B3E">
            <w:pPr>
              <w:keepLines/>
            </w:pPr>
            <w:r>
              <w:rPr>
                <w:noProof/>
              </w:rPr>
              <w:t>0</w:t>
            </w:r>
          </w:p>
        </w:tc>
      </w:tr>
      <w:tr w:rsidR="00000000" w14:paraId="685BE1F2"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2726" w:type="dxa"/>
        </w:trPr>
        <w:tc>
          <w:tcPr>
            <w:tcW w:w="2000" w:type="dxa"/>
            <w:gridSpan w:val="2"/>
          </w:tcPr>
          <w:p w14:paraId="2861A899" w14:textId="77777777" w:rsidR="00A77B3E" w:rsidRDefault="00A77B3E">
            <w:pPr>
              <w:keepLines/>
            </w:pPr>
            <w:r>
              <w:t>Last Locked By</w:t>
            </w:r>
          </w:p>
        </w:tc>
        <w:tc>
          <w:tcPr>
            <w:tcW w:w="7360" w:type="dxa"/>
            <w:gridSpan w:val="4"/>
          </w:tcPr>
          <w:p w14:paraId="458DB4BF" w14:textId="77777777" w:rsidR="00A77B3E" w:rsidRDefault="00A77B3E">
            <w:pPr>
              <w:keepLines/>
            </w:pPr>
            <w:r>
              <w:rPr>
                <w:noProof/>
              </w:rPr>
              <w:t>Anthony Su</w:t>
            </w:r>
          </w:p>
        </w:tc>
      </w:tr>
      <w:tr w:rsidR="00000000" w14:paraId="03639A83"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2726" w:type="dxa"/>
        </w:trPr>
        <w:tc>
          <w:tcPr>
            <w:tcW w:w="2000" w:type="dxa"/>
            <w:gridSpan w:val="2"/>
          </w:tcPr>
          <w:p w14:paraId="27F7E399" w14:textId="77777777" w:rsidR="00A77B3E" w:rsidRDefault="00A77B3E">
            <w:pPr>
              <w:keepLines/>
            </w:pPr>
            <w:r>
              <w:t>Modified By</w:t>
            </w:r>
          </w:p>
        </w:tc>
        <w:tc>
          <w:tcPr>
            <w:tcW w:w="7360" w:type="dxa"/>
            <w:gridSpan w:val="4"/>
          </w:tcPr>
          <w:p w14:paraId="6BE32086" w14:textId="77777777" w:rsidR="00A77B3E" w:rsidRDefault="00A77B3E">
            <w:pPr>
              <w:keepLines/>
            </w:pPr>
            <w:r>
              <w:rPr>
                <w:noProof/>
              </w:rPr>
              <w:t>Anthony Su</w:t>
            </w:r>
          </w:p>
        </w:tc>
      </w:tr>
      <w:tr w:rsidR="00000000" w14:paraId="25E61786"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2726" w:type="dxa"/>
        </w:trPr>
        <w:tc>
          <w:tcPr>
            <w:tcW w:w="2000" w:type="dxa"/>
            <w:gridSpan w:val="2"/>
          </w:tcPr>
          <w:p w14:paraId="1F2B4160" w14:textId="77777777" w:rsidR="00A77B3E" w:rsidRDefault="00A77B3E">
            <w:pPr>
              <w:keepLines/>
            </w:pPr>
            <w:r>
              <w:t>Validation Evidence</w:t>
            </w:r>
          </w:p>
        </w:tc>
        <w:tc>
          <w:tcPr>
            <w:tcW w:w="7360" w:type="dxa"/>
            <w:gridSpan w:val="4"/>
          </w:tcPr>
          <w:p w14:paraId="5977B2AD" w14:textId="77777777" w:rsidR="00A77B3E" w:rsidRDefault="00A77B3E">
            <w:pPr>
              <w:keepLines/>
              <w:rPr>
                <w:noProof/>
                <w:lang w:val="en-US" w:eastAsia="en-US" w:bidi="ar-SA"/>
              </w:rPr>
            </w:pPr>
            <w:r>
              <w:rPr>
                <w:noProof/>
                <w:lang w:val="en-US" w:eastAsia="en-US" w:bidi="ar-SA"/>
              </w:rPr>
              <w:t>The Power requirements for the 2600-1760-001 CCA are specified in the SLP 946-24N9-001A Rev - Table 3 EGDP CCA Power Connections.</w:t>
            </w:r>
          </w:p>
          <w:p w14:paraId="600E7688" w14:textId="77777777" w:rsidR="00A77B3E" w:rsidRDefault="00A77B3E">
            <w:pPr>
              <w:keepLines/>
              <w:rPr>
                <w:noProof/>
                <w:lang w:val="en-US" w:eastAsia="en-US" w:bidi="ar-SA"/>
              </w:rPr>
            </w:pPr>
            <w:r>
              <w:rPr>
                <w:noProof/>
                <w:lang w:val="en-US" w:eastAsia="en-US" w:bidi="ar-SA"/>
              </w:rPr>
              <w:t>The requirement passes all validation criteria outlined in Appendix B of the RMP 946-3FG8-001 Rev A.</w:t>
            </w:r>
          </w:p>
        </w:tc>
      </w:tr>
      <w:tr w:rsidR="00000000" w14:paraId="4E76BD2B"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2726" w:type="dxa"/>
        </w:trPr>
        <w:tc>
          <w:tcPr>
            <w:tcW w:w="2000" w:type="dxa"/>
            <w:gridSpan w:val="2"/>
          </w:tcPr>
          <w:p w14:paraId="07213A89" w14:textId="77777777" w:rsidR="00A77B3E" w:rsidRDefault="00A77B3E">
            <w:pPr>
              <w:keepLines/>
            </w:pPr>
            <w:r>
              <w:t>Robust Requirement</w:t>
            </w:r>
          </w:p>
        </w:tc>
        <w:tc>
          <w:tcPr>
            <w:tcW w:w="7360" w:type="dxa"/>
            <w:gridSpan w:val="4"/>
          </w:tcPr>
          <w:p w14:paraId="20CF5EDB" w14:textId="77777777" w:rsidR="00A77B3E" w:rsidRDefault="00A77B3E">
            <w:pPr>
              <w:keepLines/>
            </w:pPr>
            <w:r>
              <w:rPr>
                <w:noProof/>
              </w:rPr>
              <w:t>Unassigned</w:t>
            </w:r>
          </w:p>
        </w:tc>
      </w:tr>
      <w:tr w:rsidR="00000000" w14:paraId="16AC6BD9"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2726" w:type="dxa"/>
        </w:trPr>
        <w:tc>
          <w:tcPr>
            <w:tcW w:w="2000" w:type="dxa"/>
            <w:gridSpan w:val="2"/>
          </w:tcPr>
          <w:p w14:paraId="3C43EAA5" w14:textId="77777777" w:rsidR="00A77B3E" w:rsidRDefault="00A77B3E">
            <w:pPr>
              <w:keepLines/>
            </w:pPr>
            <w:r>
              <w:t># of Upstream Relationships</w:t>
            </w:r>
          </w:p>
        </w:tc>
        <w:tc>
          <w:tcPr>
            <w:tcW w:w="7360" w:type="dxa"/>
            <w:gridSpan w:val="4"/>
          </w:tcPr>
          <w:p w14:paraId="148D957C" w14:textId="77777777" w:rsidR="00A77B3E" w:rsidRDefault="00A77B3E">
            <w:pPr>
              <w:keepLines/>
            </w:pPr>
            <w:r>
              <w:rPr>
                <w:noProof/>
              </w:rPr>
              <w:t>1</w:t>
            </w:r>
          </w:p>
        </w:tc>
      </w:tr>
      <w:tr w:rsidR="00000000" w14:paraId="21ABB181"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2726" w:type="dxa"/>
        </w:trPr>
        <w:tc>
          <w:tcPr>
            <w:tcW w:w="2000" w:type="dxa"/>
            <w:gridSpan w:val="2"/>
          </w:tcPr>
          <w:p w14:paraId="6FB22757" w14:textId="77777777" w:rsidR="00A77B3E" w:rsidRDefault="00A77B3E">
            <w:pPr>
              <w:keepLines/>
            </w:pPr>
            <w:r>
              <w:t>Created Date</w:t>
            </w:r>
          </w:p>
        </w:tc>
        <w:tc>
          <w:tcPr>
            <w:tcW w:w="7360" w:type="dxa"/>
            <w:gridSpan w:val="4"/>
          </w:tcPr>
          <w:p w14:paraId="209C27B3" w14:textId="77777777" w:rsidR="00A77B3E" w:rsidRDefault="00A77B3E">
            <w:pPr>
              <w:keepLines/>
            </w:pPr>
            <w:r>
              <w:rPr>
                <w:noProof/>
              </w:rPr>
              <w:t>12/13/2024</w:t>
            </w:r>
          </w:p>
        </w:tc>
      </w:tr>
      <w:tr w:rsidR="00000000" w14:paraId="7A877B1E"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2726" w:type="dxa"/>
        </w:trPr>
        <w:tc>
          <w:tcPr>
            <w:tcW w:w="2000" w:type="dxa"/>
            <w:gridSpan w:val="2"/>
          </w:tcPr>
          <w:p w14:paraId="52C57389" w14:textId="77777777" w:rsidR="00A77B3E" w:rsidRDefault="00A77B3E">
            <w:pPr>
              <w:keepLines/>
            </w:pPr>
            <w:r>
              <w:t>Created By</w:t>
            </w:r>
          </w:p>
        </w:tc>
        <w:tc>
          <w:tcPr>
            <w:tcW w:w="7360" w:type="dxa"/>
            <w:gridSpan w:val="4"/>
          </w:tcPr>
          <w:p w14:paraId="7BEE2828" w14:textId="77777777" w:rsidR="00A77B3E" w:rsidRDefault="00A77B3E">
            <w:pPr>
              <w:keepLines/>
            </w:pPr>
            <w:r>
              <w:rPr>
                <w:noProof/>
              </w:rPr>
              <w:t>Nicole Sierra</w:t>
            </w:r>
          </w:p>
        </w:tc>
      </w:tr>
      <w:tr w:rsidR="00000000" w14:paraId="79D80DB6"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2726" w:type="dxa"/>
        </w:trPr>
        <w:tc>
          <w:tcPr>
            <w:tcW w:w="2000" w:type="dxa"/>
            <w:gridSpan w:val="2"/>
          </w:tcPr>
          <w:p w14:paraId="3A8B2004" w14:textId="77777777" w:rsidR="00A77B3E" w:rsidRDefault="00A77B3E">
            <w:pPr>
              <w:keepLines/>
            </w:pPr>
            <w:r>
              <w:t>Item Path</w:t>
            </w:r>
          </w:p>
        </w:tc>
        <w:tc>
          <w:tcPr>
            <w:tcW w:w="7360" w:type="dxa"/>
            <w:gridSpan w:val="4"/>
          </w:tcPr>
          <w:p w14:paraId="06580582" w14:textId="77777777" w:rsidR="00000000" w:rsidRDefault="00000000"/>
        </w:tc>
      </w:tr>
      <w:tr w:rsidR="00000000" w14:paraId="11474FFB"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2726" w:type="dxa"/>
        </w:trPr>
        <w:tc>
          <w:tcPr>
            <w:tcW w:w="2000" w:type="dxa"/>
            <w:gridSpan w:val="2"/>
          </w:tcPr>
          <w:p w14:paraId="7092F5E0" w14:textId="77777777" w:rsidR="00A77B3E" w:rsidRDefault="00A77B3E">
            <w:pPr>
              <w:keepLines/>
            </w:pPr>
            <w:r>
              <w:t># of Comments</w:t>
            </w:r>
          </w:p>
        </w:tc>
        <w:tc>
          <w:tcPr>
            <w:tcW w:w="7360" w:type="dxa"/>
            <w:gridSpan w:val="4"/>
          </w:tcPr>
          <w:p w14:paraId="50EF8ED5" w14:textId="77777777" w:rsidR="00A77B3E" w:rsidRDefault="00A77B3E">
            <w:pPr>
              <w:keepLines/>
            </w:pPr>
            <w:r>
              <w:rPr>
                <w:noProof/>
              </w:rPr>
              <w:t>0</w:t>
            </w:r>
          </w:p>
        </w:tc>
      </w:tr>
      <w:tr w:rsidR="00000000" w14:paraId="4C46C55A"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2726" w:type="dxa"/>
        </w:trPr>
        <w:tc>
          <w:tcPr>
            <w:tcW w:w="2000" w:type="dxa"/>
            <w:gridSpan w:val="2"/>
          </w:tcPr>
          <w:p w14:paraId="77D41869" w14:textId="77777777" w:rsidR="00A77B3E" w:rsidRDefault="00A77B3E">
            <w:pPr>
              <w:keepLines/>
            </w:pPr>
            <w:r>
              <w:t>Current version</w:t>
            </w:r>
          </w:p>
        </w:tc>
        <w:tc>
          <w:tcPr>
            <w:tcW w:w="7360" w:type="dxa"/>
            <w:gridSpan w:val="4"/>
          </w:tcPr>
          <w:p w14:paraId="1EB9783F" w14:textId="77777777" w:rsidR="00A77B3E" w:rsidRDefault="00A77B3E">
            <w:pPr>
              <w:keepLines/>
            </w:pPr>
            <w:r>
              <w:rPr>
                <w:noProof/>
              </w:rPr>
              <w:t>6</w:t>
            </w:r>
          </w:p>
        </w:tc>
      </w:tr>
      <w:tr w:rsidR="00000000" w14:paraId="3F2429C0"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2726" w:type="dxa"/>
        </w:trPr>
        <w:tc>
          <w:tcPr>
            <w:tcW w:w="2000" w:type="dxa"/>
            <w:gridSpan w:val="2"/>
          </w:tcPr>
          <w:p w14:paraId="520DFDF0" w14:textId="77777777" w:rsidR="00A77B3E" w:rsidRDefault="00A77B3E">
            <w:pPr>
              <w:keepLines/>
            </w:pPr>
            <w:r>
              <w:t># of Links</w:t>
            </w:r>
          </w:p>
        </w:tc>
        <w:tc>
          <w:tcPr>
            <w:tcW w:w="7360" w:type="dxa"/>
            <w:gridSpan w:val="4"/>
          </w:tcPr>
          <w:p w14:paraId="7DD3BDC5" w14:textId="77777777" w:rsidR="00A77B3E" w:rsidRDefault="00A77B3E">
            <w:pPr>
              <w:keepLines/>
            </w:pPr>
            <w:r>
              <w:rPr>
                <w:noProof/>
              </w:rPr>
              <w:t>0</w:t>
            </w:r>
          </w:p>
        </w:tc>
      </w:tr>
    </w:tbl>
    <w:p w14:paraId="696275E7" w14:textId="77777777" w:rsidR="00A77B3E" w:rsidRDefault="00A77B3E">
      <w:pPr>
        <w:keepLines/>
      </w:pPr>
      <w:r>
        <w:t xml:space="preserve">Tags: </w:t>
      </w:r>
    </w:p>
    <w:p w14:paraId="0151FFE1" w14:textId="77777777" w:rsidR="00A77B3E" w:rsidRDefault="00A77B3E">
      <w:pPr>
        <w:keepLines/>
      </w:pPr>
      <w:r>
        <w:t xml:space="preserve">Upstream Relationships: </w:t>
      </w:r>
    </w:p>
    <w:p w14:paraId="41D20FDD" w14:textId="77777777" w:rsidR="00A77B3E" w:rsidRDefault="00A77B3E">
      <w:pPr>
        <w:keepLines/>
      </w:pPr>
      <w:r>
        <w:rPr>
          <w:noProof/>
        </w:rPr>
        <w:t>946-24N9-001A for the Enhanced Graphics Display Processor FPGAs</w:t>
      </w:r>
      <w:r>
        <w:t xml:space="preserve"> (</w:t>
      </w:r>
      <w:r>
        <w:rPr>
          <w:noProof/>
        </w:rPr>
        <w:t>Decagon_Boundary Scan</w:t>
      </w:r>
      <w:r>
        <w:t xml:space="preserve">) </w:t>
      </w:r>
      <w:r>
        <w:rPr>
          <w:noProof/>
        </w:rPr>
        <w:t>Traces</w:t>
      </w:r>
      <w:r>
        <w:t xml:space="preserve"> Is Suspect: </w:t>
      </w:r>
      <w:r>
        <w:rPr>
          <w:noProof/>
        </w:rPr>
        <w:t>No</w:t>
      </w:r>
      <w:r>
        <w:t xml:space="preserve"> Status: . Notes: </w:t>
      </w:r>
    </w:p>
    <w:p w14:paraId="32B762CF" w14:textId="77777777" w:rsidR="00A77B3E" w:rsidRDefault="00A77B3E">
      <w:pPr>
        <w:keepLines/>
      </w:pPr>
      <w:r>
        <w:t xml:space="preserve">Relationships: </w:t>
      </w:r>
    </w:p>
    <w:p w14:paraId="4056761E" w14:textId="77777777" w:rsidR="00A77B3E" w:rsidRDefault="00A77B3E">
      <w:pPr>
        <w:keepLines/>
      </w:pPr>
      <w:r>
        <w:t xml:space="preserve">Synchronized Items: </w:t>
      </w:r>
    </w:p>
    <w:p w14:paraId="4FFE2B59" w14:textId="77777777" w:rsidR="00A77B3E" w:rsidRDefault="00A77B3E">
      <w:pPr>
        <w:keepLines/>
      </w:pPr>
      <w:r>
        <w:t xml:space="preserve">Comments: </w:t>
      </w:r>
    </w:p>
    <w:p w14:paraId="64D1D5FD" w14:textId="77777777" w:rsidR="00A77B3E" w:rsidRDefault="00A77B3E">
      <w:pPr>
        <w:keepLines/>
      </w:pPr>
      <w:r>
        <w:t xml:space="preserve">Versions: </w:t>
      </w:r>
    </w:p>
    <w:p w14:paraId="610B30E3" w14:textId="77777777" w:rsidR="00A77B3E" w:rsidRDefault="00A77B3E">
      <w:pPr>
        <w:keepLines/>
      </w:pPr>
      <w:r>
        <w:t>#</w:t>
      </w:r>
      <w:r>
        <w:rPr>
          <w:noProof/>
        </w:rPr>
        <w:t>6</w:t>
      </w:r>
      <w:r>
        <w:t xml:space="preserve">: </w:t>
      </w:r>
      <w:r>
        <w:rPr>
          <w:noProof/>
        </w:rPr>
        <w:t>03/20/2025</w:t>
      </w:r>
      <w:r>
        <w:t xml:space="preserve"> - </w:t>
      </w:r>
      <w:r>
        <w:rPr>
          <w:noProof/>
        </w:rPr>
        <w:t>"Validation Conclusion" changed from "Unassigned" to "Yes"</w:t>
      </w:r>
      <w:r>
        <w:t xml:space="preserve"> - . Baselines: </w:t>
      </w:r>
      <w:r>
        <w:rPr>
          <w:noProof/>
        </w:rPr>
        <w:t>Review Decagon SyRR Jama Review v4, Review Decagon SyRR Jama Review v9, Review Decagon SyRR Jama Review v3, Review Decagon SyRR Jama Review v14, Review Decagon SyRR Jama Review v7, Review Decagon SyRR Jama Review v10, B1 - Project Decagon Post SyRR - 07/11/2025, Review Decagon SyRR Jama Review v8, Review Decagon SyRR Jama Review v2, Review Decagon SyRR Jama Review v5, Review Decagon SyRR Jama Review v6, Review Decagon SyRR Jama Review v13, Review Decagon SyRR Jama Review v12, Review Decagon SyRR Jama Review v11, Review Decagon SyRR Jama Review v1,</w:t>
      </w:r>
    </w:p>
    <w:p w14:paraId="055F567A" w14:textId="77777777" w:rsidR="00A77B3E" w:rsidRDefault="00A77B3E">
      <w:pPr>
        <w:keepLines/>
      </w:pPr>
      <w:r>
        <w:lastRenderedPageBreak/>
        <w:t>#</w:t>
      </w:r>
      <w:r>
        <w:rPr>
          <w:noProof/>
        </w:rPr>
        <w:t>5</w:t>
      </w:r>
      <w:r>
        <w:t xml:space="preserve">: </w:t>
      </w:r>
      <w:r>
        <w:rPr>
          <w:noProof/>
        </w:rPr>
        <w:t>03/20/2025</w:t>
      </w:r>
      <w:r>
        <w:t xml:space="preserve"> - </w:t>
      </w:r>
      <w:r>
        <w:rPr>
          <w:noProof/>
        </w:rPr>
        <w:t>"Name" changed from "Display Processor UUT Power Requirements" to "Display Processor Power Requirements"</w:t>
      </w:r>
      <w:r>
        <w:t xml:space="preserve"> - . Baselines: </w:t>
      </w:r>
    </w:p>
    <w:p w14:paraId="358529EA" w14:textId="77777777" w:rsidR="00A77B3E" w:rsidRDefault="00A77B3E">
      <w:pPr>
        <w:keepLines/>
      </w:pPr>
      <w:r>
        <w:t>#</w:t>
      </w:r>
      <w:r>
        <w:rPr>
          <w:noProof/>
        </w:rPr>
        <w:t>4</w:t>
      </w:r>
      <w:r>
        <w:t xml:space="preserve">: </w:t>
      </w:r>
      <w:r>
        <w:rPr>
          <w:noProof/>
        </w:rPr>
        <w:t>03/20/2025</w:t>
      </w:r>
      <w:r>
        <w:t xml:space="preserve"> - </w:t>
      </w:r>
      <w:r>
        <w:rPr>
          <w:noProof/>
        </w:rPr>
        <w:t>"Name" changed from "UUT Power Requirements" to "Display Processor UUT Power Requirements"</w:t>
      </w:r>
      <w:r>
        <w:t xml:space="preserve"> - . Baselines: </w:t>
      </w:r>
    </w:p>
    <w:p w14:paraId="50A5B433" w14:textId="77777777" w:rsidR="00A77B3E" w:rsidRDefault="00A77B3E">
      <w:pPr>
        <w:keepLines/>
      </w:pPr>
      <w:r>
        <w:t>#</w:t>
      </w:r>
      <w:r>
        <w:rPr>
          <w:noProof/>
        </w:rPr>
        <w:t>3</w:t>
      </w:r>
      <w:r>
        <w:t xml:space="preserve">: </w:t>
      </w:r>
      <w:r>
        <w:rPr>
          <w:noProof/>
        </w:rPr>
        <w:t>12/16/2024</w:t>
      </w:r>
      <w:r>
        <w:t xml:space="preserve"> - </w:t>
      </w:r>
      <w:r>
        <w:rPr>
          <w:noProof/>
        </w:rPr>
        <w:t>"Validation Method/s" changed from "Engineering Judgement" to "Traceability"</w:t>
      </w:r>
      <w:r>
        <w:t xml:space="preserve"> - . Baselines: </w:t>
      </w:r>
    </w:p>
    <w:p w14:paraId="7FFED939" w14:textId="77777777" w:rsidR="00A77B3E" w:rsidRDefault="00A77B3E">
      <w:pPr>
        <w:keepLines/>
      </w:pPr>
      <w:r>
        <w:t>#</w:t>
      </w:r>
      <w:r>
        <w:rPr>
          <w:noProof/>
        </w:rPr>
        <w:t>2</w:t>
      </w:r>
      <w:r>
        <w:t xml:space="preserve">: </w:t>
      </w:r>
      <w:r>
        <w:rPr>
          <w:noProof/>
        </w:rPr>
        <w:t>12/16/2024</w:t>
      </w:r>
      <w:r>
        <w:t xml:space="preserve"> - </w:t>
      </w:r>
      <w:r>
        <w:rPr>
          <w:noProof/>
        </w:rPr>
        <w:t>"Requirement Description" changed, "Rationale" changed, "Validation Evidence" changed</w:t>
      </w:r>
      <w:r>
        <w:t xml:space="preserve"> - . Baselines: </w:t>
      </w:r>
    </w:p>
    <w:p w14:paraId="6EE05198" w14:textId="77777777" w:rsidR="00A77B3E" w:rsidRDefault="00A77B3E">
      <w:pPr>
        <w:keepLines/>
      </w:pPr>
      <w:r>
        <w:t>#</w:t>
      </w:r>
      <w:r>
        <w:rPr>
          <w:noProof/>
        </w:rPr>
        <w:t>1</w:t>
      </w:r>
      <w:r>
        <w:t xml:space="preserve">: </w:t>
      </w:r>
      <w:r>
        <w:rPr>
          <w:noProof/>
        </w:rPr>
        <w:t>12/13/2024</w:t>
      </w:r>
      <w:r>
        <w:t xml:space="preserve"> - </w:t>
      </w:r>
      <w:r>
        <w:rPr>
          <w:noProof/>
        </w:rPr>
        <w:t>Copied from "DECAGON-REQ_RC-3 UUT Power Requirements"</w:t>
      </w:r>
      <w:r>
        <w:t xml:space="preserve"> - . Baselines: </w:t>
      </w:r>
    </w:p>
    <w:bookmarkStart w:id="56" w:name="DECAGON-REQ_RC-53_1"/>
    <w:p w14:paraId="2EA73805" w14:textId="77777777" w:rsidR="00A77B3E" w:rsidRDefault="00A77B3E">
      <w:pPr>
        <w:pStyle w:val="Heading3"/>
        <w:keepLines/>
      </w:pPr>
      <w:r>
        <w:rPr>
          <w:noProof/>
        </w:rPr>
        <w:fldChar w:fldCharType="begin"/>
      </w:r>
      <w:r>
        <w:rPr>
          <w:noProof/>
        </w:rPr>
        <w:instrText xml:space="preserve"> HYPERLINK "https://jama02.rockwellcollins.com/contour/perspective.req?projectId=636&amp;docId=18853614" </w:instrText>
      </w:r>
      <w:r>
        <w:rPr>
          <w:noProof/>
        </w:rPr>
      </w:r>
      <w:r>
        <w:rPr>
          <w:noProof/>
        </w:rPr>
        <w:fldChar w:fldCharType="separate"/>
      </w:r>
      <w:r>
        <w:rPr>
          <w:noProof/>
        </w:rPr>
        <w:t>DECAGON-REQ_RC-53</w:t>
      </w:r>
      <w:r>
        <w:rPr>
          <w:noProof/>
        </w:rPr>
        <w:fldChar w:fldCharType="end"/>
      </w:r>
      <w:bookmarkEnd w:id="56"/>
      <w:r>
        <w:t xml:space="preserve"> </w:t>
      </w:r>
      <w:bookmarkStart w:id="57" w:name="DECAGON-REQ_RC-53_0_0"/>
      <w:r>
        <w:rPr>
          <w:noProof/>
        </w:rPr>
        <w:t>Display Processor CCA Connector Interface</w:t>
      </w:r>
      <w:bookmarkEnd w:id="57"/>
    </w:p>
    <w:p w14:paraId="601CDEC6" w14:textId="77777777" w:rsidR="00A77B3E" w:rsidRDefault="00A77B3E">
      <w:pPr>
        <w:keepLines/>
      </w:pPr>
      <w:r>
        <w:rPr>
          <w:noProof/>
          <w:lang w:val="en-US" w:eastAsia="en-US" w:bidi="ar-SA"/>
        </w:rPr>
        <w:t xml:space="preserve">The test system shall interface with the P5, P4 and P1 connectors on the Display Processor UUT. </w:t>
      </w:r>
    </w:p>
    <w:tbl>
      <w:tblPr>
        <w:tblW w:w="5000" w:type="pct"/>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2046"/>
        <w:gridCol w:w="7530"/>
      </w:tblGrid>
      <w:tr w:rsidR="00000000" w14:paraId="21E240C9" w14:textId="77777777">
        <w:tc>
          <w:tcPr>
            <w:tcW w:w="2000" w:type="dxa"/>
          </w:tcPr>
          <w:p w14:paraId="4E9B2C4B" w14:textId="77777777" w:rsidR="00A77B3E" w:rsidRDefault="00A77B3E">
            <w:pPr>
              <w:keepLines/>
            </w:pPr>
            <w:r>
              <w:t># of Downstream Relationships</w:t>
            </w:r>
          </w:p>
        </w:tc>
        <w:tc>
          <w:tcPr>
            <w:tcW w:w="7360" w:type="dxa"/>
          </w:tcPr>
          <w:p w14:paraId="31FF1556" w14:textId="77777777" w:rsidR="00A77B3E" w:rsidRDefault="00A77B3E">
            <w:pPr>
              <w:keepLines/>
            </w:pPr>
            <w:r>
              <w:rPr>
                <w:noProof/>
              </w:rPr>
              <w:t>1</w:t>
            </w:r>
          </w:p>
        </w:tc>
      </w:tr>
      <w:tr w:rsidR="00000000" w14:paraId="56D9FAE1" w14:textId="77777777">
        <w:tc>
          <w:tcPr>
            <w:tcW w:w="2000" w:type="dxa"/>
          </w:tcPr>
          <w:p w14:paraId="7FDC2FDD" w14:textId="77777777" w:rsidR="00A77B3E" w:rsidRDefault="00A77B3E">
            <w:pPr>
              <w:keepLines/>
            </w:pPr>
            <w:r>
              <w:t>Connected Users</w:t>
            </w:r>
          </w:p>
        </w:tc>
        <w:tc>
          <w:tcPr>
            <w:tcW w:w="7360" w:type="dxa"/>
          </w:tcPr>
          <w:p w14:paraId="3D25311D" w14:textId="77777777" w:rsidR="00A77B3E" w:rsidRDefault="00A77B3E">
            <w:pPr>
              <w:keepLines/>
            </w:pPr>
            <w:r>
              <w:rPr>
                <w:noProof/>
              </w:rPr>
              <w:t>2</w:t>
            </w:r>
          </w:p>
        </w:tc>
      </w:tr>
      <w:tr w:rsidR="00000000" w14:paraId="0E2F6C50" w14:textId="77777777">
        <w:tc>
          <w:tcPr>
            <w:tcW w:w="2000" w:type="dxa"/>
          </w:tcPr>
          <w:p w14:paraId="037A5F4F" w14:textId="77777777" w:rsidR="00A77B3E" w:rsidRDefault="00A77B3E">
            <w:pPr>
              <w:keepLines/>
            </w:pPr>
            <w:r>
              <w:t>Verification Method/s</w:t>
            </w:r>
          </w:p>
        </w:tc>
        <w:tc>
          <w:tcPr>
            <w:tcW w:w="7360" w:type="dxa"/>
          </w:tcPr>
          <w:p w14:paraId="08A71DD0" w14:textId="77777777" w:rsidR="00A77B3E" w:rsidRDefault="00A77B3E">
            <w:pPr>
              <w:keepLines/>
            </w:pPr>
            <w:r>
              <w:rPr>
                <w:noProof/>
              </w:rPr>
              <w:t>Inspection</w:t>
            </w:r>
          </w:p>
        </w:tc>
      </w:tr>
      <w:tr w:rsidR="00000000" w14:paraId="1A9DEF5B" w14:textId="77777777">
        <w:tc>
          <w:tcPr>
            <w:tcW w:w="2000" w:type="dxa"/>
          </w:tcPr>
          <w:p w14:paraId="4C5AF1EF" w14:textId="77777777" w:rsidR="00A77B3E" w:rsidRDefault="00A77B3E">
            <w:pPr>
              <w:keepLines/>
            </w:pPr>
            <w:r>
              <w:t>Release</w:t>
            </w:r>
          </w:p>
        </w:tc>
        <w:tc>
          <w:tcPr>
            <w:tcW w:w="7360" w:type="dxa"/>
          </w:tcPr>
          <w:p w14:paraId="5800327E" w14:textId="77777777" w:rsidR="00000000" w:rsidRDefault="00000000"/>
        </w:tc>
      </w:tr>
      <w:tr w:rsidR="00000000" w14:paraId="7FCD1A06" w14:textId="77777777">
        <w:tc>
          <w:tcPr>
            <w:tcW w:w="2000" w:type="dxa"/>
          </w:tcPr>
          <w:p w14:paraId="37F438E5" w14:textId="77777777" w:rsidR="00A77B3E" w:rsidRDefault="00A77B3E">
            <w:pPr>
              <w:keepLines/>
            </w:pPr>
            <w:r>
              <w:t>Project Defined</w:t>
            </w:r>
          </w:p>
        </w:tc>
        <w:tc>
          <w:tcPr>
            <w:tcW w:w="7360" w:type="dxa"/>
          </w:tcPr>
          <w:p w14:paraId="2F3783EE" w14:textId="77777777" w:rsidR="00000000" w:rsidRDefault="00000000"/>
        </w:tc>
      </w:tr>
      <w:tr w:rsidR="00000000" w14:paraId="76EB7899" w14:textId="77777777">
        <w:tc>
          <w:tcPr>
            <w:tcW w:w="2000" w:type="dxa"/>
          </w:tcPr>
          <w:p w14:paraId="7A6C4CD7" w14:textId="77777777" w:rsidR="00A77B3E" w:rsidRDefault="00A77B3E">
            <w:pPr>
              <w:keepLines/>
            </w:pPr>
            <w:r>
              <w:t>Project</w:t>
            </w:r>
          </w:p>
        </w:tc>
        <w:tc>
          <w:tcPr>
            <w:tcW w:w="7360" w:type="dxa"/>
          </w:tcPr>
          <w:p w14:paraId="27CCCD44" w14:textId="77777777" w:rsidR="00A77B3E" w:rsidRDefault="00A77B3E">
            <w:pPr>
              <w:keepLines/>
            </w:pPr>
            <w:r>
              <w:rPr>
                <w:noProof/>
              </w:rPr>
              <w:t>Decagon_Boundary Scan</w:t>
            </w:r>
          </w:p>
        </w:tc>
      </w:tr>
      <w:tr w:rsidR="00000000" w14:paraId="3596A7B6" w14:textId="77777777">
        <w:tc>
          <w:tcPr>
            <w:tcW w:w="2000" w:type="dxa"/>
          </w:tcPr>
          <w:p w14:paraId="427E900D" w14:textId="77777777" w:rsidR="00A77B3E" w:rsidRDefault="00A77B3E">
            <w:pPr>
              <w:keepLines/>
            </w:pPr>
            <w:r>
              <w:t>Relationship Status</w:t>
            </w:r>
          </w:p>
        </w:tc>
        <w:tc>
          <w:tcPr>
            <w:tcW w:w="7360" w:type="dxa"/>
          </w:tcPr>
          <w:p w14:paraId="0C690FFA" w14:textId="77777777" w:rsidR="00A77B3E" w:rsidRDefault="00A77B3E">
            <w:pPr>
              <w:keepLines/>
            </w:pPr>
            <w:r>
              <w:rPr>
                <w:noProof/>
              </w:rPr>
              <w:t>Causing Suspect</w:t>
            </w:r>
          </w:p>
        </w:tc>
      </w:tr>
      <w:tr w:rsidR="00000000" w14:paraId="0D153A46" w14:textId="77777777">
        <w:tc>
          <w:tcPr>
            <w:tcW w:w="2000" w:type="dxa"/>
          </w:tcPr>
          <w:p w14:paraId="6FACCC4D" w14:textId="77777777" w:rsidR="00A77B3E" w:rsidRDefault="00A77B3E">
            <w:pPr>
              <w:keepLines/>
            </w:pPr>
            <w:r>
              <w:t>DOORS Relationship</w:t>
            </w:r>
          </w:p>
        </w:tc>
        <w:tc>
          <w:tcPr>
            <w:tcW w:w="7360" w:type="dxa"/>
          </w:tcPr>
          <w:p w14:paraId="5326A859" w14:textId="77777777" w:rsidR="00000000" w:rsidRDefault="00000000"/>
        </w:tc>
      </w:tr>
      <w:tr w:rsidR="00000000" w14:paraId="64167A23" w14:textId="77777777">
        <w:tc>
          <w:tcPr>
            <w:tcW w:w="2000" w:type="dxa"/>
          </w:tcPr>
          <w:p w14:paraId="02693E0A" w14:textId="77777777" w:rsidR="00A77B3E" w:rsidRDefault="00A77B3E">
            <w:pPr>
              <w:keepLines/>
            </w:pPr>
            <w:r>
              <w:t>Version</w:t>
            </w:r>
          </w:p>
        </w:tc>
        <w:tc>
          <w:tcPr>
            <w:tcW w:w="7360" w:type="dxa"/>
          </w:tcPr>
          <w:p w14:paraId="1A7DB85D" w14:textId="77777777" w:rsidR="00A77B3E" w:rsidRDefault="00A77B3E">
            <w:pPr>
              <w:keepLines/>
            </w:pPr>
            <w:r>
              <w:rPr>
                <w:noProof/>
              </w:rPr>
              <w:t>6</w:t>
            </w:r>
          </w:p>
        </w:tc>
      </w:tr>
      <w:tr w:rsidR="00000000" w14:paraId="241B454E" w14:textId="77777777">
        <w:tc>
          <w:tcPr>
            <w:tcW w:w="2000" w:type="dxa"/>
          </w:tcPr>
          <w:p w14:paraId="4D5883F4" w14:textId="77777777" w:rsidR="00A77B3E" w:rsidRDefault="00A77B3E">
            <w:pPr>
              <w:keepLines/>
            </w:pPr>
            <w:r>
              <w:t>Last Activity Date</w:t>
            </w:r>
          </w:p>
        </w:tc>
        <w:tc>
          <w:tcPr>
            <w:tcW w:w="7360" w:type="dxa"/>
          </w:tcPr>
          <w:p w14:paraId="57CB0F6A" w14:textId="77777777" w:rsidR="00A77B3E" w:rsidRDefault="00A77B3E">
            <w:pPr>
              <w:keepLines/>
            </w:pPr>
            <w:r>
              <w:rPr>
                <w:noProof/>
              </w:rPr>
              <w:t>2025-07-10 12:27:22.0</w:t>
            </w:r>
          </w:p>
        </w:tc>
      </w:tr>
      <w:tr w:rsidR="00000000" w14:paraId="40657BC0" w14:textId="77777777">
        <w:tc>
          <w:tcPr>
            <w:tcW w:w="2000" w:type="dxa"/>
          </w:tcPr>
          <w:p w14:paraId="453E751D" w14:textId="77777777" w:rsidR="00A77B3E" w:rsidRDefault="00A77B3E">
            <w:pPr>
              <w:keepLines/>
            </w:pPr>
            <w:r>
              <w:t>Upstream Cross Instance Relationships</w:t>
            </w:r>
          </w:p>
        </w:tc>
        <w:tc>
          <w:tcPr>
            <w:tcW w:w="7360" w:type="dxa"/>
          </w:tcPr>
          <w:p w14:paraId="081FA0B9" w14:textId="77777777" w:rsidR="00000000" w:rsidRDefault="00000000"/>
        </w:tc>
      </w:tr>
      <w:tr w:rsidR="00000000" w14:paraId="2CEFE532" w14:textId="77777777">
        <w:tc>
          <w:tcPr>
            <w:tcW w:w="2000" w:type="dxa"/>
          </w:tcPr>
          <w:p w14:paraId="1049447A" w14:textId="77777777" w:rsidR="00A77B3E" w:rsidRDefault="00A77B3E">
            <w:pPr>
              <w:keepLines/>
            </w:pPr>
            <w:r>
              <w:t>Validation Method/s</w:t>
            </w:r>
          </w:p>
        </w:tc>
        <w:tc>
          <w:tcPr>
            <w:tcW w:w="7360" w:type="dxa"/>
          </w:tcPr>
          <w:p w14:paraId="65D4B9FC" w14:textId="77777777" w:rsidR="00A77B3E" w:rsidRDefault="00A77B3E">
            <w:pPr>
              <w:keepLines/>
            </w:pPr>
            <w:r>
              <w:rPr>
                <w:noProof/>
              </w:rPr>
              <w:t>Engineering Judgement</w:t>
            </w:r>
          </w:p>
        </w:tc>
      </w:tr>
      <w:tr w:rsidR="00000000" w14:paraId="5AA5526D" w14:textId="77777777">
        <w:tc>
          <w:tcPr>
            <w:tcW w:w="2000" w:type="dxa"/>
          </w:tcPr>
          <w:p w14:paraId="0A38712E" w14:textId="77777777" w:rsidR="00A77B3E" w:rsidRDefault="00A77B3E">
            <w:pPr>
              <w:keepLines/>
            </w:pPr>
            <w:r>
              <w:t>API ID</w:t>
            </w:r>
          </w:p>
        </w:tc>
        <w:tc>
          <w:tcPr>
            <w:tcW w:w="7360" w:type="dxa"/>
          </w:tcPr>
          <w:p w14:paraId="325AA629" w14:textId="77777777" w:rsidR="00A77B3E" w:rsidRDefault="00A77B3E">
            <w:pPr>
              <w:keepLines/>
            </w:pPr>
            <w:r>
              <w:rPr>
                <w:noProof/>
              </w:rPr>
              <w:t>18853614</w:t>
            </w:r>
          </w:p>
        </w:tc>
      </w:tr>
      <w:tr w:rsidR="00000000" w14:paraId="48F66AAF" w14:textId="77777777">
        <w:tc>
          <w:tcPr>
            <w:tcW w:w="2000" w:type="dxa"/>
          </w:tcPr>
          <w:p w14:paraId="13581025" w14:textId="77777777" w:rsidR="00A77B3E" w:rsidRDefault="00A77B3E">
            <w:pPr>
              <w:keepLines/>
            </w:pPr>
            <w:r>
              <w:t>Locked</w:t>
            </w:r>
          </w:p>
        </w:tc>
        <w:tc>
          <w:tcPr>
            <w:tcW w:w="7360" w:type="dxa"/>
          </w:tcPr>
          <w:p w14:paraId="3470082D" w14:textId="77777777" w:rsidR="00A77B3E" w:rsidRDefault="00A77B3E">
            <w:pPr>
              <w:keepLines/>
            </w:pPr>
            <w:r>
              <w:rPr>
                <w:noProof/>
              </w:rPr>
              <w:t>false</w:t>
            </w:r>
          </w:p>
        </w:tc>
      </w:tr>
      <w:tr w:rsidR="00000000" w14:paraId="0C255259" w14:textId="77777777">
        <w:tc>
          <w:tcPr>
            <w:tcW w:w="2000" w:type="dxa"/>
          </w:tcPr>
          <w:p w14:paraId="3067883A" w14:textId="77777777" w:rsidR="00A77B3E" w:rsidRDefault="00A77B3E">
            <w:pPr>
              <w:keepLines/>
            </w:pPr>
            <w:r>
              <w:t>Derived Requirement</w:t>
            </w:r>
          </w:p>
        </w:tc>
        <w:tc>
          <w:tcPr>
            <w:tcW w:w="7360" w:type="dxa"/>
          </w:tcPr>
          <w:p w14:paraId="0EE1EBF2" w14:textId="77777777" w:rsidR="00A77B3E" w:rsidRDefault="00A77B3E">
            <w:pPr>
              <w:keepLines/>
            </w:pPr>
            <w:r>
              <w:rPr>
                <w:noProof/>
              </w:rPr>
              <w:t>Yes</w:t>
            </w:r>
          </w:p>
        </w:tc>
      </w:tr>
      <w:tr w:rsidR="00000000" w14:paraId="70B9209A" w14:textId="77777777">
        <w:tc>
          <w:tcPr>
            <w:tcW w:w="2000" w:type="dxa"/>
          </w:tcPr>
          <w:p w14:paraId="0ED4D2FD" w14:textId="77777777" w:rsidR="00A77B3E" w:rsidRDefault="00A77B3E">
            <w:pPr>
              <w:keepLines/>
            </w:pPr>
            <w:r>
              <w:t>Security Requirement</w:t>
            </w:r>
          </w:p>
        </w:tc>
        <w:tc>
          <w:tcPr>
            <w:tcW w:w="7360" w:type="dxa"/>
          </w:tcPr>
          <w:p w14:paraId="15AEDF4C" w14:textId="77777777" w:rsidR="00A77B3E" w:rsidRDefault="00A77B3E">
            <w:pPr>
              <w:keepLines/>
            </w:pPr>
            <w:r>
              <w:rPr>
                <w:noProof/>
              </w:rPr>
              <w:t>No</w:t>
            </w:r>
          </w:p>
        </w:tc>
      </w:tr>
      <w:tr w:rsidR="00000000" w14:paraId="4D400F8A" w14:textId="77777777">
        <w:tc>
          <w:tcPr>
            <w:tcW w:w="2000" w:type="dxa"/>
          </w:tcPr>
          <w:p w14:paraId="0924A46B" w14:textId="77777777" w:rsidR="00A77B3E" w:rsidRDefault="00A77B3E">
            <w:pPr>
              <w:keepLines/>
            </w:pPr>
            <w:r>
              <w:t>DOORS ID</w:t>
            </w:r>
          </w:p>
        </w:tc>
        <w:tc>
          <w:tcPr>
            <w:tcW w:w="7360" w:type="dxa"/>
          </w:tcPr>
          <w:p w14:paraId="5DC442B5" w14:textId="77777777" w:rsidR="00000000" w:rsidRDefault="00000000"/>
        </w:tc>
      </w:tr>
      <w:tr w:rsidR="00000000" w14:paraId="03349934" w14:textId="77777777">
        <w:tc>
          <w:tcPr>
            <w:tcW w:w="2000" w:type="dxa"/>
          </w:tcPr>
          <w:p w14:paraId="2DA10FA7" w14:textId="77777777" w:rsidR="00A77B3E" w:rsidRDefault="00A77B3E">
            <w:pPr>
              <w:keepLines/>
            </w:pPr>
            <w:r>
              <w:t>Safety Requirement</w:t>
            </w:r>
          </w:p>
        </w:tc>
        <w:tc>
          <w:tcPr>
            <w:tcW w:w="7360" w:type="dxa"/>
          </w:tcPr>
          <w:p w14:paraId="16E25070" w14:textId="77777777" w:rsidR="00A77B3E" w:rsidRDefault="00A77B3E">
            <w:pPr>
              <w:keepLines/>
            </w:pPr>
            <w:r>
              <w:rPr>
                <w:noProof/>
              </w:rPr>
              <w:t>No</w:t>
            </w:r>
          </w:p>
        </w:tc>
      </w:tr>
      <w:tr w:rsidR="00000000" w14:paraId="303162B5" w14:textId="77777777">
        <w:tc>
          <w:tcPr>
            <w:tcW w:w="2000" w:type="dxa"/>
          </w:tcPr>
          <w:p w14:paraId="13E6226E" w14:textId="77777777" w:rsidR="00A77B3E" w:rsidRDefault="00A77B3E">
            <w:pPr>
              <w:keepLines/>
            </w:pPr>
            <w:r>
              <w:t>Statement of Compliance</w:t>
            </w:r>
          </w:p>
        </w:tc>
        <w:tc>
          <w:tcPr>
            <w:tcW w:w="7360" w:type="dxa"/>
          </w:tcPr>
          <w:p w14:paraId="7EC394D3" w14:textId="77777777" w:rsidR="00A77B3E" w:rsidRDefault="00A77B3E">
            <w:pPr>
              <w:keepLines/>
            </w:pPr>
            <w:r>
              <w:rPr>
                <w:noProof/>
              </w:rPr>
              <w:t>Unassigned</w:t>
            </w:r>
          </w:p>
        </w:tc>
      </w:tr>
      <w:tr w:rsidR="00000000" w14:paraId="028E0B5E" w14:textId="77777777">
        <w:tc>
          <w:tcPr>
            <w:tcW w:w="2000" w:type="dxa"/>
          </w:tcPr>
          <w:p w14:paraId="71A47D90" w14:textId="77777777" w:rsidR="00A77B3E" w:rsidRDefault="00A77B3E">
            <w:pPr>
              <w:keepLines/>
            </w:pPr>
            <w:r>
              <w:t>Export Controlled</w:t>
            </w:r>
          </w:p>
        </w:tc>
        <w:tc>
          <w:tcPr>
            <w:tcW w:w="7360" w:type="dxa"/>
          </w:tcPr>
          <w:p w14:paraId="4E71E5E9" w14:textId="77777777" w:rsidR="00000000" w:rsidRDefault="00000000"/>
        </w:tc>
      </w:tr>
      <w:tr w:rsidR="00000000" w14:paraId="32FB793C" w14:textId="77777777">
        <w:tc>
          <w:tcPr>
            <w:tcW w:w="2000" w:type="dxa"/>
          </w:tcPr>
          <w:p w14:paraId="1E56C1F5" w14:textId="77777777" w:rsidR="00A77B3E" w:rsidRDefault="00A77B3E">
            <w:pPr>
              <w:keepLines/>
            </w:pPr>
            <w:r>
              <w:t>Global ID</w:t>
            </w:r>
          </w:p>
        </w:tc>
        <w:tc>
          <w:tcPr>
            <w:tcW w:w="7360" w:type="dxa"/>
          </w:tcPr>
          <w:p w14:paraId="015B9F50" w14:textId="77777777" w:rsidR="00A77B3E" w:rsidRDefault="00A77B3E">
            <w:pPr>
              <w:keepLines/>
            </w:pPr>
            <w:r>
              <w:rPr>
                <w:noProof/>
              </w:rPr>
              <w:t>COL02-REQ_RC-10704351</w:t>
            </w:r>
          </w:p>
        </w:tc>
      </w:tr>
      <w:tr w:rsidR="00000000" w14:paraId="767958F7" w14:textId="77777777">
        <w:tc>
          <w:tcPr>
            <w:tcW w:w="2000" w:type="dxa"/>
          </w:tcPr>
          <w:p w14:paraId="7466BCF9" w14:textId="77777777" w:rsidR="00A77B3E" w:rsidRDefault="00A77B3E">
            <w:pPr>
              <w:keepLines/>
            </w:pPr>
            <w:r>
              <w:lastRenderedPageBreak/>
              <w:t>Downstream Cross Instance Relationships</w:t>
            </w:r>
          </w:p>
        </w:tc>
        <w:tc>
          <w:tcPr>
            <w:tcW w:w="7360" w:type="dxa"/>
          </w:tcPr>
          <w:p w14:paraId="246CA16B" w14:textId="77777777" w:rsidR="00000000" w:rsidRDefault="00000000"/>
        </w:tc>
      </w:tr>
      <w:tr w:rsidR="00000000" w14:paraId="3B8017E8" w14:textId="77777777">
        <w:tc>
          <w:tcPr>
            <w:tcW w:w="2000" w:type="dxa"/>
          </w:tcPr>
          <w:p w14:paraId="2856E66E" w14:textId="77777777" w:rsidR="00A77B3E" w:rsidRDefault="00A77B3E">
            <w:pPr>
              <w:keepLines/>
            </w:pPr>
            <w:r>
              <w:t>Last Locked</w:t>
            </w:r>
          </w:p>
        </w:tc>
        <w:tc>
          <w:tcPr>
            <w:tcW w:w="7360" w:type="dxa"/>
          </w:tcPr>
          <w:p w14:paraId="28D2D69D" w14:textId="77777777" w:rsidR="00A77B3E" w:rsidRDefault="00A77B3E">
            <w:pPr>
              <w:keepLines/>
            </w:pPr>
            <w:r>
              <w:rPr>
                <w:noProof/>
              </w:rPr>
              <w:t>2025-07-10 12:21:28.0</w:t>
            </w:r>
          </w:p>
        </w:tc>
      </w:tr>
      <w:tr w:rsidR="00000000" w14:paraId="57B3B31E" w14:textId="77777777">
        <w:tc>
          <w:tcPr>
            <w:tcW w:w="2000" w:type="dxa"/>
          </w:tcPr>
          <w:p w14:paraId="3C21F513" w14:textId="77777777" w:rsidR="00A77B3E" w:rsidRDefault="00A77B3E">
            <w:pPr>
              <w:keepLines/>
            </w:pPr>
            <w:r>
              <w:t>Requirement Type</w:t>
            </w:r>
          </w:p>
        </w:tc>
        <w:tc>
          <w:tcPr>
            <w:tcW w:w="7360" w:type="dxa"/>
          </w:tcPr>
          <w:p w14:paraId="7DC3B2EA" w14:textId="77777777" w:rsidR="00A77B3E" w:rsidRDefault="00A77B3E">
            <w:pPr>
              <w:keepLines/>
            </w:pPr>
            <w:r>
              <w:rPr>
                <w:noProof/>
              </w:rPr>
              <w:t>System</w:t>
            </w:r>
          </w:p>
        </w:tc>
      </w:tr>
      <w:tr w:rsidR="00000000" w14:paraId="5688A7A5" w14:textId="77777777">
        <w:tc>
          <w:tcPr>
            <w:tcW w:w="2000" w:type="dxa"/>
          </w:tcPr>
          <w:p w14:paraId="23EB6655" w14:textId="77777777" w:rsidR="00A77B3E" w:rsidRDefault="00A77B3E">
            <w:pPr>
              <w:keepLines/>
            </w:pPr>
            <w:r>
              <w:t>Tags</w:t>
            </w:r>
          </w:p>
        </w:tc>
        <w:tc>
          <w:tcPr>
            <w:tcW w:w="7360" w:type="dxa"/>
          </w:tcPr>
          <w:p w14:paraId="18C19BF4" w14:textId="77777777" w:rsidR="00000000" w:rsidRDefault="00000000"/>
        </w:tc>
      </w:tr>
      <w:tr w:rsidR="00000000" w14:paraId="6B2F62BE" w14:textId="77777777">
        <w:tc>
          <w:tcPr>
            <w:tcW w:w="2000" w:type="dxa"/>
          </w:tcPr>
          <w:p w14:paraId="53945422" w14:textId="77777777" w:rsidR="00A77B3E" w:rsidRDefault="00A77B3E">
            <w:pPr>
              <w:keepLines/>
            </w:pPr>
            <w:r>
              <w:t>Heading</w:t>
            </w:r>
          </w:p>
        </w:tc>
        <w:tc>
          <w:tcPr>
            <w:tcW w:w="7360" w:type="dxa"/>
          </w:tcPr>
          <w:p w14:paraId="7C6C8B78" w14:textId="77777777" w:rsidR="00A77B3E" w:rsidRDefault="00A77B3E">
            <w:pPr>
              <w:keepLines/>
            </w:pPr>
            <w:r>
              <w:rPr>
                <w:noProof/>
              </w:rPr>
              <w:t>1.2.1.4.2.4</w:t>
            </w:r>
          </w:p>
        </w:tc>
      </w:tr>
      <w:tr w:rsidR="00000000" w14:paraId="060D2427" w14:textId="77777777">
        <w:tc>
          <w:tcPr>
            <w:tcW w:w="2000" w:type="dxa"/>
          </w:tcPr>
          <w:p w14:paraId="13EBFF73" w14:textId="77777777" w:rsidR="00A77B3E" w:rsidRDefault="00A77B3E">
            <w:pPr>
              <w:keepLines/>
            </w:pPr>
            <w:r>
              <w:t>Rationale</w:t>
            </w:r>
          </w:p>
        </w:tc>
        <w:tc>
          <w:tcPr>
            <w:tcW w:w="7360" w:type="dxa"/>
          </w:tcPr>
          <w:p w14:paraId="5FB38BF5" w14:textId="77777777" w:rsidR="00A77B3E" w:rsidRDefault="00A77B3E">
            <w:pPr>
              <w:keepLines/>
            </w:pPr>
            <w:r>
              <w:rPr>
                <w:noProof/>
                <w:lang w:val="en-US" w:eastAsia="en-US" w:bidi="ar-SA"/>
              </w:rPr>
              <w:t>P5 is a test connector that interfaces with the JTAG pins.</w:t>
            </w:r>
            <w:r>
              <w:rPr>
                <w:noProof/>
                <w:lang w:val="en-US" w:eastAsia="en-US" w:bidi="ar-SA"/>
              </w:rPr>
              <w:br/>
              <w:t>P4 is a test connector that interfaces with the JTAG pins.</w:t>
            </w:r>
            <w:r>
              <w:rPr>
                <w:noProof/>
                <w:lang w:val="en-US" w:eastAsia="en-US" w:bidi="ar-SA"/>
              </w:rPr>
              <w:br/>
              <w:t xml:space="preserve">P1 is the power connector for the CCA. </w:t>
            </w:r>
          </w:p>
        </w:tc>
      </w:tr>
      <w:tr w:rsidR="00000000" w14:paraId="55A031C5" w14:textId="77777777">
        <w:tc>
          <w:tcPr>
            <w:tcW w:w="2000" w:type="dxa"/>
          </w:tcPr>
          <w:p w14:paraId="4130A018" w14:textId="77777777" w:rsidR="00A77B3E" w:rsidRDefault="00A77B3E">
            <w:pPr>
              <w:keepLines/>
            </w:pPr>
            <w:r>
              <w:t>Safety Rationale</w:t>
            </w:r>
          </w:p>
        </w:tc>
        <w:tc>
          <w:tcPr>
            <w:tcW w:w="7360" w:type="dxa"/>
          </w:tcPr>
          <w:p w14:paraId="017A8DD7" w14:textId="77777777" w:rsidR="00000000" w:rsidRDefault="00000000"/>
        </w:tc>
      </w:tr>
      <w:tr w:rsidR="00000000" w14:paraId="07E04A90" w14:textId="77777777">
        <w:tc>
          <w:tcPr>
            <w:tcW w:w="2000" w:type="dxa"/>
          </w:tcPr>
          <w:p w14:paraId="7DA2230A" w14:textId="77777777" w:rsidR="00A77B3E" w:rsidRDefault="00A77B3E">
            <w:pPr>
              <w:keepLines/>
            </w:pPr>
            <w:r>
              <w:t>Change Driver</w:t>
            </w:r>
          </w:p>
        </w:tc>
        <w:tc>
          <w:tcPr>
            <w:tcW w:w="7360" w:type="dxa"/>
          </w:tcPr>
          <w:p w14:paraId="50271F15" w14:textId="77777777" w:rsidR="00000000" w:rsidRDefault="00000000"/>
        </w:tc>
      </w:tr>
      <w:tr w:rsidR="00000000" w14:paraId="7E961DD7" w14:textId="77777777">
        <w:tc>
          <w:tcPr>
            <w:tcW w:w="2000" w:type="dxa"/>
          </w:tcPr>
          <w:p w14:paraId="4299394C" w14:textId="77777777" w:rsidR="00A77B3E" w:rsidRDefault="00A77B3E">
            <w:pPr>
              <w:keepLines/>
            </w:pPr>
            <w:r>
              <w:t>Allocation/s</w:t>
            </w:r>
          </w:p>
        </w:tc>
        <w:tc>
          <w:tcPr>
            <w:tcW w:w="7360" w:type="dxa"/>
          </w:tcPr>
          <w:p w14:paraId="0B38014A" w14:textId="77777777" w:rsidR="00000000" w:rsidRDefault="00000000"/>
        </w:tc>
      </w:tr>
      <w:tr w:rsidR="00000000" w14:paraId="3BD6F684" w14:textId="77777777">
        <w:tc>
          <w:tcPr>
            <w:tcW w:w="2000" w:type="dxa"/>
          </w:tcPr>
          <w:p w14:paraId="6003B684" w14:textId="77777777" w:rsidR="00A77B3E" w:rsidRDefault="00A77B3E">
            <w:pPr>
              <w:keepLines/>
            </w:pPr>
            <w:r>
              <w:t>Modified Date</w:t>
            </w:r>
          </w:p>
        </w:tc>
        <w:tc>
          <w:tcPr>
            <w:tcW w:w="7360" w:type="dxa"/>
          </w:tcPr>
          <w:p w14:paraId="097DD813" w14:textId="77777777" w:rsidR="00A77B3E" w:rsidRDefault="00A77B3E">
            <w:pPr>
              <w:keepLines/>
            </w:pPr>
            <w:r>
              <w:rPr>
                <w:noProof/>
              </w:rPr>
              <w:t>07/10/2025</w:t>
            </w:r>
          </w:p>
        </w:tc>
      </w:tr>
      <w:tr w:rsidR="00000000" w14:paraId="429923FC" w14:textId="77777777">
        <w:tc>
          <w:tcPr>
            <w:tcW w:w="2000" w:type="dxa"/>
          </w:tcPr>
          <w:p w14:paraId="40BC06D6" w14:textId="77777777" w:rsidR="00A77B3E" w:rsidRDefault="00A77B3E">
            <w:pPr>
              <w:keepLines/>
            </w:pPr>
            <w:r>
              <w:t>Compliance Rationale</w:t>
            </w:r>
          </w:p>
        </w:tc>
        <w:tc>
          <w:tcPr>
            <w:tcW w:w="7360" w:type="dxa"/>
          </w:tcPr>
          <w:p w14:paraId="085F1444" w14:textId="77777777" w:rsidR="00000000" w:rsidRDefault="00000000"/>
        </w:tc>
      </w:tr>
      <w:tr w:rsidR="00000000" w14:paraId="57C76924" w14:textId="77777777">
        <w:tc>
          <w:tcPr>
            <w:tcW w:w="2000" w:type="dxa"/>
          </w:tcPr>
          <w:p w14:paraId="080645A1" w14:textId="77777777" w:rsidR="00A77B3E" w:rsidRDefault="00A77B3E">
            <w:pPr>
              <w:keepLines/>
            </w:pPr>
            <w:r>
              <w:t>Security Rationale</w:t>
            </w:r>
          </w:p>
        </w:tc>
        <w:tc>
          <w:tcPr>
            <w:tcW w:w="7360" w:type="dxa"/>
          </w:tcPr>
          <w:p w14:paraId="73A9E51C" w14:textId="77777777" w:rsidR="00000000" w:rsidRDefault="00000000"/>
        </w:tc>
      </w:tr>
      <w:tr w:rsidR="00000000" w14:paraId="38C94C17" w14:textId="77777777">
        <w:tc>
          <w:tcPr>
            <w:tcW w:w="2000" w:type="dxa"/>
          </w:tcPr>
          <w:p w14:paraId="18198197" w14:textId="77777777" w:rsidR="00A77B3E" w:rsidRDefault="00A77B3E">
            <w:pPr>
              <w:keepLines/>
            </w:pPr>
            <w:r>
              <w:t>Customer ID</w:t>
            </w:r>
          </w:p>
        </w:tc>
        <w:tc>
          <w:tcPr>
            <w:tcW w:w="7360" w:type="dxa"/>
          </w:tcPr>
          <w:p w14:paraId="258D4CD5" w14:textId="77777777" w:rsidR="00000000" w:rsidRDefault="00000000"/>
        </w:tc>
      </w:tr>
      <w:tr w:rsidR="00000000" w14:paraId="65278883" w14:textId="77777777">
        <w:tc>
          <w:tcPr>
            <w:tcW w:w="2000" w:type="dxa"/>
          </w:tcPr>
          <w:p w14:paraId="1D78D77D" w14:textId="77777777" w:rsidR="00A77B3E" w:rsidRDefault="00A77B3E">
            <w:pPr>
              <w:keepLines/>
            </w:pPr>
            <w:r>
              <w:t>Status</w:t>
            </w:r>
          </w:p>
        </w:tc>
        <w:tc>
          <w:tcPr>
            <w:tcW w:w="7360" w:type="dxa"/>
          </w:tcPr>
          <w:p w14:paraId="3FEF94AD" w14:textId="77777777" w:rsidR="00A77B3E" w:rsidRDefault="00A77B3E">
            <w:pPr>
              <w:keepLines/>
            </w:pPr>
            <w:r>
              <w:rPr>
                <w:noProof/>
              </w:rPr>
              <w:t>Ready For Review</w:t>
            </w:r>
          </w:p>
        </w:tc>
      </w:tr>
      <w:tr w:rsidR="00000000" w14:paraId="63B75B28" w14:textId="77777777">
        <w:tc>
          <w:tcPr>
            <w:tcW w:w="2000" w:type="dxa"/>
          </w:tcPr>
          <w:p w14:paraId="38ACF75C" w14:textId="77777777" w:rsidR="00A77B3E" w:rsidRDefault="00A77B3E">
            <w:pPr>
              <w:keepLines/>
            </w:pPr>
            <w:r>
              <w:t>Robust Rationale</w:t>
            </w:r>
          </w:p>
        </w:tc>
        <w:tc>
          <w:tcPr>
            <w:tcW w:w="7360" w:type="dxa"/>
          </w:tcPr>
          <w:p w14:paraId="5E9A623B" w14:textId="77777777" w:rsidR="00000000" w:rsidRDefault="00000000"/>
        </w:tc>
      </w:tr>
      <w:tr w:rsidR="00000000" w14:paraId="0974CEF5" w14:textId="77777777">
        <w:tc>
          <w:tcPr>
            <w:tcW w:w="2000" w:type="dxa"/>
          </w:tcPr>
          <w:p w14:paraId="0C30F2B0" w14:textId="77777777" w:rsidR="00A77B3E" w:rsidRDefault="00A77B3E">
            <w:pPr>
              <w:keepLines/>
            </w:pPr>
            <w:r>
              <w:t>Item Type</w:t>
            </w:r>
          </w:p>
        </w:tc>
        <w:tc>
          <w:tcPr>
            <w:tcW w:w="7360" w:type="dxa"/>
          </w:tcPr>
          <w:p w14:paraId="4CDB05A8" w14:textId="77777777" w:rsidR="00A77B3E" w:rsidRDefault="00A77B3E">
            <w:pPr>
              <w:keepLines/>
            </w:pPr>
            <w:r>
              <w:rPr>
                <w:noProof/>
              </w:rPr>
              <w:t>Requirement</w:t>
            </w:r>
          </w:p>
        </w:tc>
      </w:tr>
      <w:tr w:rsidR="00000000" w14:paraId="266F62D4" w14:textId="77777777">
        <w:tc>
          <w:tcPr>
            <w:tcW w:w="2000" w:type="dxa"/>
          </w:tcPr>
          <w:p w14:paraId="61344712" w14:textId="77777777" w:rsidR="00A77B3E" w:rsidRDefault="00A77B3E">
            <w:pPr>
              <w:keepLines/>
            </w:pPr>
            <w:r>
              <w:t>Validation Conclusion</w:t>
            </w:r>
          </w:p>
        </w:tc>
        <w:tc>
          <w:tcPr>
            <w:tcW w:w="7360" w:type="dxa"/>
          </w:tcPr>
          <w:p w14:paraId="2D9774FA" w14:textId="77777777" w:rsidR="00A77B3E" w:rsidRDefault="00A77B3E">
            <w:pPr>
              <w:keepLines/>
            </w:pPr>
            <w:r>
              <w:rPr>
                <w:noProof/>
              </w:rPr>
              <w:t>Yes</w:t>
            </w:r>
          </w:p>
        </w:tc>
      </w:tr>
      <w:tr w:rsidR="00000000" w14:paraId="2BD6FAA5" w14:textId="77777777">
        <w:tc>
          <w:tcPr>
            <w:tcW w:w="2000" w:type="dxa"/>
          </w:tcPr>
          <w:p w14:paraId="1A2F27D9" w14:textId="77777777" w:rsidR="00A77B3E" w:rsidRDefault="00A77B3E">
            <w:pPr>
              <w:keepLines/>
            </w:pPr>
            <w:r>
              <w:t>FDAL</w:t>
            </w:r>
          </w:p>
        </w:tc>
        <w:tc>
          <w:tcPr>
            <w:tcW w:w="7360" w:type="dxa"/>
          </w:tcPr>
          <w:p w14:paraId="1E187897" w14:textId="77777777" w:rsidR="00A77B3E" w:rsidRDefault="00A77B3E">
            <w:pPr>
              <w:keepLines/>
            </w:pPr>
            <w:r>
              <w:rPr>
                <w:noProof/>
              </w:rPr>
              <w:t>Unassigned</w:t>
            </w:r>
          </w:p>
        </w:tc>
      </w:tr>
      <w:tr w:rsidR="00000000" w14:paraId="560117FD" w14:textId="77777777">
        <w:tc>
          <w:tcPr>
            <w:tcW w:w="2000" w:type="dxa"/>
          </w:tcPr>
          <w:p w14:paraId="715A51D9" w14:textId="77777777" w:rsidR="00A77B3E" w:rsidRDefault="00A77B3E">
            <w:pPr>
              <w:keepLines/>
            </w:pPr>
            <w:r>
              <w:t>Key Characteristics</w:t>
            </w:r>
          </w:p>
        </w:tc>
        <w:tc>
          <w:tcPr>
            <w:tcW w:w="7360" w:type="dxa"/>
          </w:tcPr>
          <w:p w14:paraId="3102DDBB" w14:textId="77777777" w:rsidR="00A77B3E" w:rsidRDefault="00A77B3E">
            <w:pPr>
              <w:keepLines/>
            </w:pPr>
            <w:r>
              <w:rPr>
                <w:noProof/>
              </w:rPr>
              <w:t>Unassigned</w:t>
            </w:r>
          </w:p>
        </w:tc>
      </w:tr>
      <w:tr w:rsidR="00000000" w14:paraId="6C798A0C" w14:textId="77777777">
        <w:tc>
          <w:tcPr>
            <w:tcW w:w="2000" w:type="dxa"/>
          </w:tcPr>
          <w:p w14:paraId="03022293" w14:textId="77777777" w:rsidR="00A77B3E" w:rsidRDefault="00A77B3E">
            <w:pPr>
              <w:keepLines/>
            </w:pPr>
            <w:r>
              <w:t># of Attachments</w:t>
            </w:r>
          </w:p>
        </w:tc>
        <w:tc>
          <w:tcPr>
            <w:tcW w:w="7360" w:type="dxa"/>
          </w:tcPr>
          <w:p w14:paraId="03F516D5" w14:textId="77777777" w:rsidR="00A77B3E" w:rsidRDefault="00A77B3E">
            <w:pPr>
              <w:keepLines/>
            </w:pPr>
            <w:r>
              <w:rPr>
                <w:noProof/>
              </w:rPr>
              <w:t>0</w:t>
            </w:r>
          </w:p>
        </w:tc>
      </w:tr>
      <w:tr w:rsidR="00000000" w14:paraId="78739BF8" w14:textId="77777777">
        <w:tc>
          <w:tcPr>
            <w:tcW w:w="2000" w:type="dxa"/>
          </w:tcPr>
          <w:p w14:paraId="0DB1E6B0" w14:textId="77777777" w:rsidR="00A77B3E" w:rsidRDefault="00A77B3E">
            <w:pPr>
              <w:keepLines/>
            </w:pPr>
            <w:r>
              <w:t>Last Locked By</w:t>
            </w:r>
          </w:p>
        </w:tc>
        <w:tc>
          <w:tcPr>
            <w:tcW w:w="7360" w:type="dxa"/>
          </w:tcPr>
          <w:p w14:paraId="7CEBADB3" w14:textId="77777777" w:rsidR="00A77B3E" w:rsidRDefault="00A77B3E">
            <w:pPr>
              <w:keepLines/>
            </w:pPr>
            <w:r>
              <w:rPr>
                <w:noProof/>
              </w:rPr>
              <w:t>Nicole Sierra</w:t>
            </w:r>
          </w:p>
        </w:tc>
      </w:tr>
      <w:tr w:rsidR="00000000" w14:paraId="587E6867" w14:textId="77777777">
        <w:tc>
          <w:tcPr>
            <w:tcW w:w="2000" w:type="dxa"/>
          </w:tcPr>
          <w:p w14:paraId="06336153" w14:textId="77777777" w:rsidR="00A77B3E" w:rsidRDefault="00A77B3E">
            <w:pPr>
              <w:keepLines/>
            </w:pPr>
            <w:r>
              <w:t>Modified By</w:t>
            </w:r>
          </w:p>
        </w:tc>
        <w:tc>
          <w:tcPr>
            <w:tcW w:w="7360" w:type="dxa"/>
          </w:tcPr>
          <w:p w14:paraId="7C2953BD" w14:textId="77777777" w:rsidR="00A77B3E" w:rsidRDefault="00A77B3E">
            <w:pPr>
              <w:keepLines/>
            </w:pPr>
            <w:r>
              <w:rPr>
                <w:noProof/>
              </w:rPr>
              <w:t>Nicole Sierra</w:t>
            </w:r>
          </w:p>
        </w:tc>
      </w:tr>
      <w:tr w:rsidR="00000000" w14:paraId="09191975" w14:textId="77777777">
        <w:tc>
          <w:tcPr>
            <w:tcW w:w="2000" w:type="dxa"/>
          </w:tcPr>
          <w:p w14:paraId="0478233E" w14:textId="77777777" w:rsidR="00A77B3E" w:rsidRDefault="00A77B3E">
            <w:pPr>
              <w:keepLines/>
            </w:pPr>
            <w:r>
              <w:t>Validation Evidence</w:t>
            </w:r>
          </w:p>
        </w:tc>
        <w:tc>
          <w:tcPr>
            <w:tcW w:w="7360" w:type="dxa"/>
          </w:tcPr>
          <w:p w14:paraId="0FECC39D" w14:textId="77777777" w:rsidR="00A77B3E" w:rsidRDefault="00A77B3E">
            <w:pPr>
              <w:keepLines/>
            </w:pPr>
            <w:r>
              <w:rPr>
                <w:noProof/>
                <w:lang w:val="en-US" w:eastAsia="en-US" w:bidi="ar-SA"/>
              </w:rPr>
              <w:t xml:space="preserve">See rationale. The requirement has been drafted according to guidelines outlined in Appendix B of the Requirements Management Plan 946-3FG8-001 Rev A. </w:t>
            </w:r>
          </w:p>
        </w:tc>
      </w:tr>
      <w:tr w:rsidR="00000000" w14:paraId="09EB20A8" w14:textId="77777777">
        <w:tc>
          <w:tcPr>
            <w:tcW w:w="2000" w:type="dxa"/>
          </w:tcPr>
          <w:p w14:paraId="22F2528E" w14:textId="77777777" w:rsidR="00A77B3E" w:rsidRDefault="00A77B3E">
            <w:pPr>
              <w:keepLines/>
            </w:pPr>
            <w:r>
              <w:t>Robust Requirement</w:t>
            </w:r>
          </w:p>
        </w:tc>
        <w:tc>
          <w:tcPr>
            <w:tcW w:w="7360" w:type="dxa"/>
          </w:tcPr>
          <w:p w14:paraId="4555DC24" w14:textId="77777777" w:rsidR="00A77B3E" w:rsidRDefault="00A77B3E">
            <w:pPr>
              <w:keepLines/>
            </w:pPr>
            <w:r>
              <w:rPr>
                <w:noProof/>
              </w:rPr>
              <w:t>Unassigned</w:t>
            </w:r>
          </w:p>
        </w:tc>
      </w:tr>
      <w:tr w:rsidR="00000000" w14:paraId="6126BE69" w14:textId="77777777">
        <w:tc>
          <w:tcPr>
            <w:tcW w:w="2000" w:type="dxa"/>
          </w:tcPr>
          <w:p w14:paraId="1C507CC3" w14:textId="77777777" w:rsidR="00A77B3E" w:rsidRDefault="00A77B3E">
            <w:pPr>
              <w:keepLines/>
            </w:pPr>
            <w:r>
              <w:t># of Upstream Relationships</w:t>
            </w:r>
          </w:p>
        </w:tc>
        <w:tc>
          <w:tcPr>
            <w:tcW w:w="7360" w:type="dxa"/>
          </w:tcPr>
          <w:p w14:paraId="56CF135D" w14:textId="77777777" w:rsidR="00A77B3E" w:rsidRDefault="00A77B3E">
            <w:pPr>
              <w:keepLines/>
            </w:pPr>
            <w:r>
              <w:rPr>
                <w:noProof/>
              </w:rPr>
              <w:t>3</w:t>
            </w:r>
          </w:p>
        </w:tc>
      </w:tr>
      <w:tr w:rsidR="00000000" w14:paraId="68A55408" w14:textId="77777777">
        <w:tc>
          <w:tcPr>
            <w:tcW w:w="2000" w:type="dxa"/>
          </w:tcPr>
          <w:p w14:paraId="2663A401" w14:textId="77777777" w:rsidR="00A77B3E" w:rsidRDefault="00A77B3E">
            <w:pPr>
              <w:keepLines/>
            </w:pPr>
            <w:r>
              <w:t>Created Date</w:t>
            </w:r>
          </w:p>
        </w:tc>
        <w:tc>
          <w:tcPr>
            <w:tcW w:w="7360" w:type="dxa"/>
          </w:tcPr>
          <w:p w14:paraId="57977661" w14:textId="77777777" w:rsidR="00A77B3E" w:rsidRDefault="00A77B3E">
            <w:pPr>
              <w:keepLines/>
            </w:pPr>
            <w:r>
              <w:rPr>
                <w:noProof/>
              </w:rPr>
              <w:t>03/12/2025</w:t>
            </w:r>
          </w:p>
        </w:tc>
      </w:tr>
      <w:tr w:rsidR="00000000" w14:paraId="5226644A" w14:textId="77777777">
        <w:tc>
          <w:tcPr>
            <w:tcW w:w="2000" w:type="dxa"/>
          </w:tcPr>
          <w:p w14:paraId="2995AD38" w14:textId="77777777" w:rsidR="00A77B3E" w:rsidRDefault="00A77B3E">
            <w:pPr>
              <w:keepLines/>
            </w:pPr>
            <w:r>
              <w:t>Created By</w:t>
            </w:r>
          </w:p>
        </w:tc>
        <w:tc>
          <w:tcPr>
            <w:tcW w:w="7360" w:type="dxa"/>
          </w:tcPr>
          <w:p w14:paraId="6E230FEA" w14:textId="77777777" w:rsidR="00A77B3E" w:rsidRDefault="00A77B3E">
            <w:pPr>
              <w:keepLines/>
            </w:pPr>
            <w:r>
              <w:rPr>
                <w:noProof/>
              </w:rPr>
              <w:t>Anthony Su</w:t>
            </w:r>
          </w:p>
        </w:tc>
      </w:tr>
      <w:tr w:rsidR="00000000" w14:paraId="7A02F42A" w14:textId="77777777">
        <w:tc>
          <w:tcPr>
            <w:tcW w:w="2000" w:type="dxa"/>
          </w:tcPr>
          <w:p w14:paraId="25E25475" w14:textId="77777777" w:rsidR="00A77B3E" w:rsidRDefault="00A77B3E">
            <w:pPr>
              <w:keepLines/>
            </w:pPr>
            <w:r>
              <w:t>Item Path</w:t>
            </w:r>
          </w:p>
        </w:tc>
        <w:tc>
          <w:tcPr>
            <w:tcW w:w="7360" w:type="dxa"/>
          </w:tcPr>
          <w:p w14:paraId="76CEE3B8" w14:textId="77777777" w:rsidR="00000000" w:rsidRDefault="00000000"/>
        </w:tc>
      </w:tr>
      <w:tr w:rsidR="00000000" w14:paraId="1B379C64" w14:textId="77777777">
        <w:tc>
          <w:tcPr>
            <w:tcW w:w="2000" w:type="dxa"/>
          </w:tcPr>
          <w:p w14:paraId="5E5DE5DE" w14:textId="77777777" w:rsidR="00A77B3E" w:rsidRDefault="00A77B3E">
            <w:pPr>
              <w:keepLines/>
            </w:pPr>
            <w:r>
              <w:t># of Comments</w:t>
            </w:r>
          </w:p>
        </w:tc>
        <w:tc>
          <w:tcPr>
            <w:tcW w:w="7360" w:type="dxa"/>
          </w:tcPr>
          <w:p w14:paraId="5348642B" w14:textId="77777777" w:rsidR="00A77B3E" w:rsidRDefault="00A77B3E">
            <w:pPr>
              <w:keepLines/>
            </w:pPr>
            <w:r>
              <w:rPr>
                <w:noProof/>
              </w:rPr>
              <w:t>0</w:t>
            </w:r>
          </w:p>
        </w:tc>
      </w:tr>
      <w:tr w:rsidR="00000000" w14:paraId="41E0B097" w14:textId="77777777">
        <w:tc>
          <w:tcPr>
            <w:tcW w:w="2000" w:type="dxa"/>
          </w:tcPr>
          <w:p w14:paraId="3F7768D7" w14:textId="77777777" w:rsidR="00A77B3E" w:rsidRDefault="00A77B3E">
            <w:pPr>
              <w:keepLines/>
            </w:pPr>
            <w:r>
              <w:t>Current version</w:t>
            </w:r>
          </w:p>
        </w:tc>
        <w:tc>
          <w:tcPr>
            <w:tcW w:w="7360" w:type="dxa"/>
          </w:tcPr>
          <w:p w14:paraId="62FDE901" w14:textId="77777777" w:rsidR="00A77B3E" w:rsidRDefault="00A77B3E">
            <w:pPr>
              <w:keepLines/>
            </w:pPr>
            <w:r>
              <w:rPr>
                <w:noProof/>
              </w:rPr>
              <w:t>6</w:t>
            </w:r>
          </w:p>
        </w:tc>
      </w:tr>
      <w:tr w:rsidR="00000000" w14:paraId="2FCCB470" w14:textId="77777777">
        <w:tc>
          <w:tcPr>
            <w:tcW w:w="2000" w:type="dxa"/>
          </w:tcPr>
          <w:p w14:paraId="63E379E7" w14:textId="77777777" w:rsidR="00A77B3E" w:rsidRDefault="00A77B3E">
            <w:pPr>
              <w:keepLines/>
            </w:pPr>
            <w:r>
              <w:t># of Links</w:t>
            </w:r>
          </w:p>
        </w:tc>
        <w:tc>
          <w:tcPr>
            <w:tcW w:w="7360" w:type="dxa"/>
          </w:tcPr>
          <w:p w14:paraId="28C88616" w14:textId="77777777" w:rsidR="00A77B3E" w:rsidRDefault="00A77B3E">
            <w:pPr>
              <w:keepLines/>
            </w:pPr>
            <w:r>
              <w:rPr>
                <w:noProof/>
              </w:rPr>
              <w:t>0</w:t>
            </w:r>
          </w:p>
        </w:tc>
      </w:tr>
    </w:tbl>
    <w:p w14:paraId="5B32FA3D" w14:textId="77777777" w:rsidR="00A77B3E" w:rsidRDefault="00A77B3E">
      <w:pPr>
        <w:keepLines/>
      </w:pPr>
      <w:r>
        <w:t xml:space="preserve">Tags: </w:t>
      </w:r>
    </w:p>
    <w:p w14:paraId="4DB6CFEC" w14:textId="77777777" w:rsidR="00A77B3E" w:rsidRDefault="00A77B3E">
      <w:pPr>
        <w:keepLines/>
      </w:pPr>
      <w:r>
        <w:t xml:space="preserve">Upstream Relationships: </w:t>
      </w:r>
    </w:p>
    <w:p w14:paraId="795381CC" w14:textId="77777777" w:rsidR="00A77B3E" w:rsidRDefault="00A77B3E">
      <w:pPr>
        <w:keepLines/>
      </w:pPr>
      <w:r>
        <w:rPr>
          <w:noProof/>
        </w:rPr>
        <w:lastRenderedPageBreak/>
        <w:t>2600-1760-001J</w:t>
      </w:r>
      <w:r>
        <w:t xml:space="preserve"> (</w:t>
      </w:r>
      <w:r>
        <w:rPr>
          <w:noProof/>
        </w:rPr>
        <w:t>Decagon_Boundary Scan</w:t>
      </w:r>
      <w:r>
        <w:t xml:space="preserve">) </w:t>
      </w:r>
      <w:r>
        <w:rPr>
          <w:noProof/>
        </w:rPr>
        <w:t>Traces</w:t>
      </w:r>
      <w:r>
        <w:t xml:space="preserve"> Is Suspect: </w:t>
      </w:r>
      <w:r>
        <w:rPr>
          <w:noProof/>
        </w:rPr>
        <w:t>No</w:t>
      </w:r>
      <w:r>
        <w:t xml:space="preserve"> Status: . Notes: </w:t>
      </w:r>
    </w:p>
    <w:p w14:paraId="13A772FC" w14:textId="77777777" w:rsidR="00A77B3E" w:rsidRDefault="00A77B3E">
      <w:pPr>
        <w:keepLines/>
      </w:pPr>
      <w:r>
        <w:rPr>
          <w:noProof/>
        </w:rPr>
        <w:t>2600-1760-002K</w:t>
      </w:r>
      <w:r>
        <w:t xml:space="preserve"> (</w:t>
      </w:r>
      <w:r>
        <w:rPr>
          <w:noProof/>
        </w:rPr>
        <w:t>Decagon_Boundary Scan</w:t>
      </w:r>
      <w:r>
        <w:t xml:space="preserve">) </w:t>
      </w:r>
      <w:r>
        <w:rPr>
          <w:noProof/>
        </w:rPr>
        <w:t>Traces</w:t>
      </w:r>
      <w:r>
        <w:t xml:space="preserve"> Is Suspect: </w:t>
      </w:r>
      <w:r>
        <w:rPr>
          <w:noProof/>
        </w:rPr>
        <w:t>No</w:t>
      </w:r>
      <w:r>
        <w:t xml:space="preserve"> Status: . Notes: </w:t>
      </w:r>
    </w:p>
    <w:p w14:paraId="19F2FB66" w14:textId="77777777" w:rsidR="00A77B3E" w:rsidRDefault="00A77B3E">
      <w:pPr>
        <w:keepLines/>
      </w:pPr>
      <w:r>
        <w:rPr>
          <w:noProof/>
        </w:rPr>
        <w:t>946-24N9-001A for the Enhanced Graphics Display Processor FPGAs</w:t>
      </w:r>
      <w:r>
        <w:t xml:space="preserve"> (</w:t>
      </w:r>
      <w:r>
        <w:rPr>
          <w:noProof/>
        </w:rPr>
        <w:t>Decagon_Boundary Scan</w:t>
      </w:r>
      <w:r>
        <w:t xml:space="preserve">) </w:t>
      </w:r>
      <w:r>
        <w:rPr>
          <w:noProof/>
        </w:rPr>
        <w:t>Traces</w:t>
      </w:r>
      <w:r>
        <w:t xml:space="preserve"> Is Suspect: </w:t>
      </w:r>
      <w:r>
        <w:rPr>
          <w:noProof/>
        </w:rPr>
        <w:t>No</w:t>
      </w:r>
      <w:r>
        <w:t xml:space="preserve"> Status: . Notes: </w:t>
      </w:r>
    </w:p>
    <w:p w14:paraId="19A34755" w14:textId="77777777" w:rsidR="00A77B3E" w:rsidRDefault="00A77B3E">
      <w:pPr>
        <w:keepLines/>
      </w:pPr>
      <w:r>
        <w:t xml:space="preserve">Relationships: </w:t>
      </w:r>
    </w:p>
    <w:p w14:paraId="27F4421A" w14:textId="77777777" w:rsidR="00A77B3E" w:rsidRDefault="00A77B3E">
      <w:pPr>
        <w:keepLines/>
      </w:pPr>
      <w:r>
        <w:rPr>
          <w:noProof/>
        </w:rPr>
        <w:t>Display Processor JTAG Interface</w:t>
      </w:r>
      <w:r>
        <w:t xml:space="preserve"> (</w:t>
      </w:r>
      <w:r>
        <w:rPr>
          <w:noProof/>
        </w:rPr>
        <w:t>Decagon_Boundary Scan</w:t>
      </w:r>
      <w:r>
        <w:t xml:space="preserve">) </w:t>
      </w:r>
      <w:r>
        <w:rPr>
          <w:noProof/>
        </w:rPr>
        <w:t>Traces</w:t>
      </w:r>
      <w:r>
        <w:t xml:space="preserve"> Is Suspect: </w:t>
      </w:r>
      <w:r>
        <w:rPr>
          <w:noProof/>
        </w:rPr>
        <w:t>Yes</w:t>
      </w:r>
      <w:r>
        <w:t xml:space="preserve"> Status: . Notes: </w:t>
      </w:r>
    </w:p>
    <w:p w14:paraId="60989817" w14:textId="77777777" w:rsidR="00A77B3E" w:rsidRDefault="00A77B3E">
      <w:pPr>
        <w:keepLines/>
      </w:pPr>
      <w:r>
        <w:t xml:space="preserve">Synchronized Items: </w:t>
      </w:r>
    </w:p>
    <w:p w14:paraId="590F907B" w14:textId="77777777" w:rsidR="00A77B3E" w:rsidRDefault="00A77B3E">
      <w:pPr>
        <w:keepLines/>
      </w:pPr>
      <w:r>
        <w:t xml:space="preserve">Comments: </w:t>
      </w:r>
    </w:p>
    <w:p w14:paraId="4526AEA0" w14:textId="77777777" w:rsidR="00A77B3E" w:rsidRDefault="00A77B3E">
      <w:pPr>
        <w:keepLines/>
      </w:pPr>
      <w:r>
        <w:t xml:space="preserve">Versions: </w:t>
      </w:r>
    </w:p>
    <w:p w14:paraId="78061833" w14:textId="77777777" w:rsidR="00A77B3E" w:rsidRDefault="00A77B3E">
      <w:pPr>
        <w:keepLines/>
      </w:pPr>
      <w:r>
        <w:t>#</w:t>
      </w:r>
      <w:r>
        <w:rPr>
          <w:noProof/>
        </w:rPr>
        <w:t>6</w:t>
      </w:r>
      <w:r>
        <w:t xml:space="preserve">: </w:t>
      </w:r>
      <w:r>
        <w:rPr>
          <w:noProof/>
        </w:rPr>
        <w:t>07/10/2025</w:t>
      </w:r>
      <w:r>
        <w:t xml:space="preserve"> - </w:t>
      </w:r>
      <w:r>
        <w:rPr>
          <w:noProof/>
        </w:rPr>
        <w:t>"Rationale" changed</w:t>
      </w:r>
      <w:r>
        <w:t xml:space="preserve"> - </w:t>
      </w:r>
      <w:r>
        <w:rPr>
          <w:noProof/>
        </w:rPr>
        <w:t>updated P4 descripton</w:t>
      </w:r>
    </w:p>
    <w:p w14:paraId="1CDB41D5" w14:textId="77777777" w:rsidR="00A77B3E" w:rsidRDefault="00A77B3E">
      <w:pPr>
        <w:keepLines/>
        <w:rPr>
          <w:noProof/>
        </w:rPr>
      </w:pPr>
      <w:r>
        <w:t xml:space="preserve">. Baselines: </w:t>
      </w:r>
      <w:r>
        <w:rPr>
          <w:noProof/>
        </w:rPr>
        <w:t>Review Decagon SyRR Jama Review v14, B1 - Project Decagon Post SyRR - 07/11/2025,</w:t>
      </w:r>
    </w:p>
    <w:p w14:paraId="22795209" w14:textId="77777777" w:rsidR="00A77B3E" w:rsidRDefault="00A77B3E">
      <w:pPr>
        <w:keepLines/>
      </w:pPr>
      <w:r>
        <w:t>#</w:t>
      </w:r>
      <w:r>
        <w:rPr>
          <w:noProof/>
        </w:rPr>
        <w:t>5</w:t>
      </w:r>
      <w:r>
        <w:t xml:space="preserve">: </w:t>
      </w:r>
      <w:r>
        <w:rPr>
          <w:noProof/>
        </w:rPr>
        <w:t>07/10/2025</w:t>
      </w:r>
      <w:r>
        <w:t xml:space="preserve"> - </w:t>
      </w:r>
      <w:r>
        <w:rPr>
          <w:noProof/>
        </w:rPr>
        <w:t>"Requirement Description" changed</w:t>
      </w:r>
      <w:r>
        <w:t xml:space="preserve"> - </w:t>
      </w:r>
      <w:r>
        <w:rPr>
          <w:noProof/>
        </w:rPr>
        <w:t>Added P4 connector to the interface requirement</w:t>
      </w:r>
      <w:r>
        <w:t xml:space="preserve">. Baselines: </w:t>
      </w:r>
      <w:r>
        <w:rPr>
          <w:noProof/>
        </w:rPr>
        <w:t>Review Decagon SyRR Jama Review v13,</w:t>
      </w:r>
    </w:p>
    <w:p w14:paraId="234CEBF4" w14:textId="77777777" w:rsidR="00A77B3E" w:rsidRDefault="00A77B3E">
      <w:pPr>
        <w:keepLines/>
      </w:pPr>
      <w:r>
        <w:t>#</w:t>
      </w:r>
      <w:r>
        <w:rPr>
          <w:noProof/>
        </w:rPr>
        <w:t>4</w:t>
      </w:r>
      <w:r>
        <w:t xml:space="preserve">: </w:t>
      </w:r>
      <w:r>
        <w:rPr>
          <w:noProof/>
        </w:rPr>
        <w:t>04/09/2025</w:t>
      </w:r>
      <w:r>
        <w:t xml:space="preserve"> - </w:t>
      </w:r>
      <w:r>
        <w:rPr>
          <w:noProof/>
        </w:rPr>
        <w:t>"Requirement Description" changed, "Rationale" changed</w:t>
      </w:r>
      <w:r>
        <w:t xml:space="preserve"> - </w:t>
      </w:r>
      <w:r>
        <w:rPr>
          <w:noProof/>
        </w:rPr>
        <w:t>Added P1</w:t>
      </w:r>
      <w:r>
        <w:t xml:space="preserve">. Baselines: </w:t>
      </w:r>
      <w:r>
        <w:rPr>
          <w:noProof/>
        </w:rPr>
        <w:t>Review Decagon SyRR Jama Review v4, Review Decagon SyRR Jama Review v9, Review Decagon SyRR Jama Review v8, Review Decagon SyRR Jama Review v5, Review Decagon SyRR Jama Review v6, Review Decagon SyRR Jama Review v7, Review Decagon SyRR Jama Review v10, Review Decagon SyRR Jama Review v12, Review Decagon SyRR Jama Review v11,</w:t>
      </w:r>
    </w:p>
    <w:p w14:paraId="5904AA75" w14:textId="77777777" w:rsidR="00A77B3E" w:rsidRDefault="00A77B3E">
      <w:pPr>
        <w:keepLines/>
      </w:pPr>
      <w:r>
        <w:t>#</w:t>
      </w:r>
      <w:r>
        <w:rPr>
          <w:noProof/>
        </w:rPr>
        <w:t>3</w:t>
      </w:r>
      <w:r>
        <w:t xml:space="preserve">: </w:t>
      </w:r>
      <w:r>
        <w:rPr>
          <w:noProof/>
        </w:rPr>
        <w:t>03/20/2025</w:t>
      </w:r>
      <w:r>
        <w:t xml:space="preserve"> - </w:t>
      </w:r>
      <w:r>
        <w:rPr>
          <w:noProof/>
        </w:rPr>
        <w:t>"Status" changed from "Draft" to "Ready For Review"</w:t>
      </w:r>
      <w:r>
        <w:t xml:space="preserve"> - . Baselines: </w:t>
      </w:r>
      <w:r>
        <w:rPr>
          <w:noProof/>
        </w:rPr>
        <w:t>Review Decagon SyRR Jama Review v3, Review Decagon SyRR Jama Review v2, Review Decagon SyRR Jama Review v1,</w:t>
      </w:r>
    </w:p>
    <w:p w14:paraId="230C3AE6" w14:textId="77777777" w:rsidR="00A77B3E" w:rsidRDefault="00A77B3E">
      <w:pPr>
        <w:keepLines/>
      </w:pPr>
      <w:r>
        <w:t>#</w:t>
      </w:r>
      <w:r>
        <w:rPr>
          <w:noProof/>
        </w:rPr>
        <w:t>2</w:t>
      </w:r>
      <w:r>
        <w:t xml:space="preserve">: </w:t>
      </w:r>
      <w:r>
        <w:rPr>
          <w:noProof/>
        </w:rPr>
        <w:t>03/12/2025</w:t>
      </w:r>
      <w:r>
        <w:t xml:space="preserve"> - </w:t>
      </w:r>
      <w:r>
        <w:rPr>
          <w:noProof/>
        </w:rPr>
        <w:t>"Name" changed from "Display Processor CCA Required Connector Interfaces" to "Display Processor CCA Connector Interface"</w:t>
      </w:r>
      <w:r>
        <w:t xml:space="preserve"> - . Baselines: </w:t>
      </w:r>
    </w:p>
    <w:p w14:paraId="273C4EB7" w14:textId="77777777" w:rsidR="00A77B3E" w:rsidRDefault="00A77B3E">
      <w:pPr>
        <w:keepLines/>
      </w:pPr>
      <w:r>
        <w:t>#</w:t>
      </w:r>
      <w:r>
        <w:rPr>
          <w:noProof/>
        </w:rPr>
        <w:t>1</w:t>
      </w:r>
      <w:r>
        <w:t xml:space="preserve">: </w:t>
      </w:r>
      <w:r>
        <w:rPr>
          <w:noProof/>
        </w:rPr>
        <w:t>03/12/2025</w:t>
      </w:r>
      <w:r>
        <w:t xml:space="preserve"> - </w:t>
      </w:r>
      <w:r>
        <w:rPr>
          <w:noProof/>
        </w:rPr>
        <w:t>Initial creation</w:t>
      </w:r>
      <w:r>
        <w:t xml:space="preserve"> - . Baselines: </w:t>
      </w:r>
    </w:p>
    <w:bookmarkStart w:id="58" w:name="DECAGON-REQ_RC-62_1"/>
    <w:p w14:paraId="4FA48F0E" w14:textId="77777777" w:rsidR="00A77B3E" w:rsidRDefault="00A77B3E">
      <w:pPr>
        <w:pStyle w:val="Heading3"/>
        <w:keepLines/>
      </w:pPr>
      <w:r>
        <w:rPr>
          <w:noProof/>
        </w:rPr>
        <w:fldChar w:fldCharType="begin"/>
      </w:r>
      <w:r>
        <w:rPr>
          <w:noProof/>
        </w:rPr>
        <w:instrText xml:space="preserve"> HYPERLINK "https://jama02.rockwellcollins.com/contour/perspective.req?projectId=636&amp;docId=18856565" </w:instrText>
      </w:r>
      <w:r>
        <w:rPr>
          <w:noProof/>
        </w:rPr>
      </w:r>
      <w:r>
        <w:rPr>
          <w:noProof/>
        </w:rPr>
        <w:fldChar w:fldCharType="separate"/>
      </w:r>
      <w:r>
        <w:rPr>
          <w:noProof/>
        </w:rPr>
        <w:t>DECAGON-REQ_RC-62</w:t>
      </w:r>
      <w:r>
        <w:rPr>
          <w:noProof/>
        </w:rPr>
        <w:fldChar w:fldCharType="end"/>
      </w:r>
      <w:bookmarkEnd w:id="58"/>
      <w:r>
        <w:t xml:space="preserve"> </w:t>
      </w:r>
      <w:bookmarkStart w:id="59" w:name="DECAGON-REQ_RC-62_0_0"/>
      <w:r>
        <w:rPr>
          <w:noProof/>
        </w:rPr>
        <w:t>Display Processor CCA Coverage Target</w:t>
      </w:r>
      <w:bookmarkEnd w:id="59"/>
    </w:p>
    <w:p w14:paraId="7710FE59" w14:textId="77777777" w:rsidR="00A77B3E" w:rsidRDefault="00A77B3E">
      <w:pPr>
        <w:keepLines/>
        <w:rPr>
          <w:noProof/>
          <w:lang w:val="en-US" w:eastAsia="en-US" w:bidi="ar-SA"/>
        </w:rPr>
      </w:pPr>
      <w:r>
        <w:rPr>
          <w:noProof/>
          <w:lang w:val="en-US" w:eastAsia="en-US" w:bidi="ar-SA"/>
        </w:rPr>
        <w:t>The test system shall target the following boundary scan tier 1 coverage on the Display Processor CCA:</w:t>
      </w:r>
    </w:p>
    <w:p w14:paraId="61FA9C9C" w14:textId="77777777" w:rsidR="00A77B3E" w:rsidRDefault="00A77B3E">
      <w:pPr>
        <w:keepLines/>
        <w:rPr>
          <w:noProof/>
          <w:lang w:val="en-US" w:eastAsia="en-US" w:bidi="ar-SA"/>
        </w:rPr>
      </w:pPr>
      <w:r>
        <w:rPr>
          <w:noProof/>
          <w:lang w:val="en-US" w:eastAsia="en-US" w:bidi="ar-SA"/>
        </w:rPr>
        <w:t> </w:t>
      </w:r>
    </w:p>
    <w:tbl>
      <w:tblPr>
        <w:tblW w:w="0" w:type="auto"/>
        <w:tblCellSpacing w:w="15" w:type="dxa"/>
        <w:tblInd w:w="22" w:type="dxa"/>
        <w:tblBorders>
          <w:top w:val="outset" w:sz="6" w:space="0" w:color="808080"/>
          <w:left w:val="outset" w:sz="6" w:space="0" w:color="808080"/>
          <w:bottom w:val="outset" w:sz="6" w:space="0" w:color="808080"/>
          <w:right w:val="outset" w:sz="6" w:space="0" w:color="808080"/>
          <w:insideH w:val="nil"/>
          <w:insideV w:val="nil"/>
        </w:tblBorders>
        <w:tblCellMar>
          <w:top w:w="15" w:type="dxa"/>
          <w:left w:w="15" w:type="dxa"/>
          <w:bottom w:w="15" w:type="dxa"/>
          <w:right w:w="15" w:type="dxa"/>
        </w:tblCellMar>
        <w:tblLook w:val="04A0" w:firstRow="1" w:lastRow="0" w:firstColumn="1" w:lastColumn="0" w:noHBand="0" w:noVBand="1"/>
      </w:tblPr>
      <w:tblGrid>
        <w:gridCol w:w="51"/>
        <w:gridCol w:w="1887"/>
        <w:gridCol w:w="3234"/>
        <w:gridCol w:w="4236"/>
        <w:gridCol w:w="50"/>
      </w:tblGrid>
      <w:tr w:rsidR="00000000" w14:paraId="7E94A27A" w14:textId="77777777">
        <w:trPr>
          <w:gridBefore w:val="1"/>
          <w:gridAfter w:val="1"/>
          <w:tblCellSpacing w:w="15" w:type="dxa"/>
        </w:trPr>
        <w:tc>
          <w:tcPr>
            <w:tcW w:w="0" w:type="auto"/>
            <w:tcBorders>
              <w:top w:val="outset" w:sz="6" w:space="0" w:color="808080"/>
              <w:left w:val="outset" w:sz="6" w:space="0" w:color="808080"/>
              <w:bottom w:val="outset" w:sz="6" w:space="0" w:color="808080"/>
              <w:right w:val="outset" w:sz="6" w:space="0" w:color="808080"/>
            </w:tcBorders>
            <w:tcMar>
              <w:top w:w="15" w:type="dxa"/>
              <w:left w:w="15" w:type="dxa"/>
              <w:bottom w:w="15" w:type="dxa"/>
              <w:right w:w="15" w:type="dxa"/>
            </w:tcMar>
            <w:vAlign w:val="center"/>
            <w:hideMark/>
          </w:tcPr>
          <w:p w14:paraId="6656E54F" w14:textId="77777777" w:rsidR="00A77B3E" w:rsidRDefault="00A77B3E">
            <w:pPr>
              <w:keepLines/>
              <w:rPr>
                <w:noProof/>
                <w:lang w:val="en-US" w:eastAsia="en-US" w:bidi="ar-SA"/>
              </w:rPr>
            </w:pPr>
            <w:r>
              <w:rPr>
                <w:noProof/>
                <w:lang w:val="en-US" w:eastAsia="en-US" w:bidi="ar-SA"/>
              </w:rPr>
              <w:t>UUT or System​</w:t>
            </w:r>
          </w:p>
        </w:tc>
        <w:tc>
          <w:tcPr>
            <w:tcW w:w="0" w:type="auto"/>
            <w:gridSpan w:val="2"/>
            <w:tcBorders>
              <w:top w:val="outset" w:sz="6" w:space="0" w:color="808080"/>
              <w:left w:val="outset" w:sz="6" w:space="0" w:color="808080"/>
              <w:bottom w:val="outset" w:sz="6" w:space="0" w:color="808080"/>
              <w:right w:val="outset" w:sz="6" w:space="0" w:color="808080"/>
            </w:tcBorders>
            <w:tcMar>
              <w:top w:w="15" w:type="dxa"/>
              <w:left w:w="15" w:type="dxa"/>
              <w:bottom w:w="15" w:type="dxa"/>
              <w:right w:w="15" w:type="dxa"/>
            </w:tcMar>
            <w:vAlign w:val="center"/>
            <w:hideMark/>
          </w:tcPr>
          <w:p w14:paraId="2EA80355" w14:textId="77777777" w:rsidR="00A77B3E" w:rsidRDefault="00A77B3E">
            <w:pPr>
              <w:keepLines/>
              <w:rPr>
                <w:noProof/>
                <w:lang w:val="en-US" w:eastAsia="en-US" w:bidi="ar-SA"/>
              </w:rPr>
            </w:pPr>
            <w:r>
              <w:rPr>
                <w:noProof/>
                <w:lang w:val="en-US" w:eastAsia="en-US" w:bidi="ar-SA"/>
              </w:rPr>
              <w:t>Tier 1 Coverage Potential​</w:t>
            </w:r>
          </w:p>
        </w:tc>
      </w:tr>
      <w:tr w:rsidR="00000000" w14:paraId="56BD61C7" w14:textId="77777777">
        <w:trPr>
          <w:gridBefore w:val="1"/>
          <w:gridAfter w:val="1"/>
          <w:tblCellSpacing w:w="15" w:type="dxa"/>
        </w:trPr>
        <w:tc>
          <w:tcPr>
            <w:tcW w:w="0" w:type="auto"/>
            <w:tcBorders>
              <w:top w:val="outset" w:sz="6" w:space="0" w:color="808080"/>
              <w:left w:val="outset" w:sz="6" w:space="0" w:color="808080"/>
              <w:bottom w:val="outset" w:sz="6" w:space="0" w:color="808080"/>
              <w:right w:val="outset" w:sz="6" w:space="0" w:color="808080"/>
            </w:tcBorders>
            <w:tcMar>
              <w:top w:w="15" w:type="dxa"/>
              <w:left w:w="15" w:type="dxa"/>
              <w:bottom w:w="15" w:type="dxa"/>
              <w:right w:w="15" w:type="dxa"/>
            </w:tcMar>
            <w:vAlign w:val="center"/>
            <w:hideMark/>
          </w:tcPr>
          <w:p w14:paraId="272A10EB" w14:textId="77777777" w:rsidR="00A77B3E" w:rsidRDefault="00A77B3E">
            <w:pPr>
              <w:keepLines/>
              <w:rPr>
                <w:noProof/>
                <w:lang w:val="en-US" w:eastAsia="en-US" w:bidi="ar-SA"/>
              </w:rPr>
            </w:pPr>
            <w:r>
              <w:rPr>
                <w:noProof/>
                <w:lang w:val="en-US" w:eastAsia="en-US" w:bidi="ar-SA"/>
              </w:rPr>
              <w:t>BSCAN: 2600-1760-001 (Display Process)​</w:t>
            </w:r>
          </w:p>
        </w:tc>
        <w:tc>
          <w:tcPr>
            <w:tcW w:w="0" w:type="auto"/>
            <w:gridSpan w:val="2"/>
            <w:tcBorders>
              <w:top w:val="outset" w:sz="6" w:space="0" w:color="808080"/>
              <w:left w:val="outset" w:sz="6" w:space="0" w:color="808080"/>
              <w:bottom w:val="outset" w:sz="6" w:space="0" w:color="808080"/>
              <w:right w:val="outset" w:sz="6" w:space="0" w:color="808080"/>
            </w:tcBorders>
            <w:tcMar>
              <w:top w:w="15" w:type="dxa"/>
              <w:left w:w="15" w:type="dxa"/>
              <w:bottom w:w="15" w:type="dxa"/>
              <w:right w:w="15" w:type="dxa"/>
            </w:tcMar>
            <w:vAlign w:val="center"/>
            <w:hideMark/>
          </w:tcPr>
          <w:p w14:paraId="13D7BEBF" w14:textId="77777777" w:rsidR="00A77B3E" w:rsidRDefault="00A77B3E">
            <w:pPr>
              <w:keepLines/>
              <w:rPr>
                <w:noProof/>
                <w:lang w:val="en-US" w:eastAsia="en-US" w:bidi="ar-SA"/>
              </w:rPr>
            </w:pPr>
            <w:r>
              <w:rPr>
                <w:noProof/>
                <w:lang w:val="en-US" w:eastAsia="en-US" w:bidi="ar-SA"/>
              </w:rPr>
              <w:t>U54A Local Memory, U35A GE Frame Buffer 0, U45A GE Frame Buffer 1, U15 &amp; U18 Flash, U28 DDR2 Ram, U10 &amp; U11 Frame Buffers, U25, U26 &amp; U27 Video FB,U21 SRAM, Programming​</w:t>
            </w:r>
          </w:p>
        </w:tc>
      </w:tr>
      <w:tr w:rsidR="00000000" w14:paraId="17ECE80C" w14:textId="77777777">
        <w:trPr>
          <w:gridBefore w:val="1"/>
          <w:gridAfter w:val="1"/>
          <w:tblCellSpacing w:w="15" w:type="dxa"/>
        </w:trPr>
        <w:tc>
          <w:tcPr>
            <w:tcW w:w="0" w:type="auto"/>
            <w:tcBorders>
              <w:top w:val="outset" w:sz="6" w:space="0" w:color="808080"/>
              <w:left w:val="outset" w:sz="6" w:space="0" w:color="808080"/>
              <w:bottom w:val="outset" w:sz="6" w:space="0" w:color="808080"/>
              <w:right w:val="outset" w:sz="6" w:space="0" w:color="808080"/>
            </w:tcBorders>
            <w:tcMar>
              <w:top w:w="15" w:type="dxa"/>
              <w:left w:w="15" w:type="dxa"/>
              <w:bottom w:w="15" w:type="dxa"/>
              <w:right w:w="15" w:type="dxa"/>
            </w:tcMar>
            <w:vAlign w:val="center"/>
            <w:hideMark/>
          </w:tcPr>
          <w:p w14:paraId="3A5CF891" w14:textId="77777777" w:rsidR="00A77B3E" w:rsidRDefault="00A77B3E">
            <w:pPr>
              <w:keepLines/>
              <w:rPr>
                <w:noProof/>
                <w:lang w:val="en-US" w:eastAsia="en-US" w:bidi="ar-SA"/>
              </w:rPr>
            </w:pPr>
            <w:r>
              <w:rPr>
                <w:noProof/>
                <w:lang w:val="en-US" w:eastAsia="en-US" w:bidi="ar-SA"/>
              </w:rPr>
              <w:t>BSCAN: 2600-1760-002 (Display Process)​</w:t>
            </w:r>
          </w:p>
        </w:tc>
        <w:tc>
          <w:tcPr>
            <w:tcW w:w="0" w:type="auto"/>
            <w:gridSpan w:val="2"/>
            <w:tcBorders>
              <w:top w:val="outset" w:sz="6" w:space="0" w:color="808080"/>
              <w:left w:val="outset" w:sz="6" w:space="0" w:color="808080"/>
              <w:bottom w:val="outset" w:sz="6" w:space="0" w:color="808080"/>
              <w:right w:val="outset" w:sz="6" w:space="0" w:color="808080"/>
            </w:tcBorders>
            <w:tcMar>
              <w:top w:w="15" w:type="dxa"/>
              <w:left w:w="15" w:type="dxa"/>
              <w:bottom w:w="15" w:type="dxa"/>
              <w:right w:w="15" w:type="dxa"/>
            </w:tcMar>
            <w:vAlign w:val="center"/>
            <w:hideMark/>
          </w:tcPr>
          <w:p w14:paraId="1BB8B463" w14:textId="77777777" w:rsidR="00A77B3E" w:rsidRDefault="00A77B3E">
            <w:pPr>
              <w:keepLines/>
              <w:rPr>
                <w:noProof/>
                <w:lang w:val="en-US" w:eastAsia="en-US" w:bidi="ar-SA"/>
              </w:rPr>
            </w:pPr>
            <w:r>
              <w:rPr>
                <w:noProof/>
                <w:lang w:val="en-US" w:eastAsia="en-US" w:bidi="ar-SA"/>
              </w:rPr>
              <w:t>U54A Local Memory, U35A GE Frame Buffer 0, U45A GE Frame Buffer 1, U15 &amp; U18 Flash, U28 DDR2 Ram, U10 &amp; U11 Frame Buffers, U25, U26 &amp; U27 Video FB,U21 SRAM, Programming ​</w:t>
            </w:r>
          </w:p>
        </w:tc>
      </w:tr>
      <w:tr w:rsidR="00000000" w14:paraId="79FA9848"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3"/>
          </w:tcPr>
          <w:p w14:paraId="768EE308" w14:textId="77777777" w:rsidR="00A77B3E" w:rsidRDefault="00A77B3E">
            <w:pPr>
              <w:keepLines/>
            </w:pPr>
            <w:r>
              <w:t># of Downstream Relationships</w:t>
            </w:r>
          </w:p>
        </w:tc>
        <w:tc>
          <w:tcPr>
            <w:tcW w:w="7360" w:type="dxa"/>
            <w:gridSpan w:val="2"/>
          </w:tcPr>
          <w:p w14:paraId="62A89F78" w14:textId="77777777" w:rsidR="00A77B3E" w:rsidRDefault="00A77B3E">
            <w:pPr>
              <w:keepLines/>
            </w:pPr>
            <w:r>
              <w:rPr>
                <w:noProof/>
              </w:rPr>
              <w:t>0</w:t>
            </w:r>
          </w:p>
        </w:tc>
      </w:tr>
      <w:tr w:rsidR="00000000" w14:paraId="500D4D5D"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3"/>
          </w:tcPr>
          <w:p w14:paraId="1DB0EC42" w14:textId="77777777" w:rsidR="00A77B3E" w:rsidRDefault="00A77B3E">
            <w:pPr>
              <w:keepLines/>
            </w:pPr>
            <w:r>
              <w:t>Connected Users</w:t>
            </w:r>
          </w:p>
        </w:tc>
        <w:tc>
          <w:tcPr>
            <w:tcW w:w="7360" w:type="dxa"/>
            <w:gridSpan w:val="2"/>
          </w:tcPr>
          <w:p w14:paraId="27645B3F" w14:textId="77777777" w:rsidR="00A77B3E" w:rsidRDefault="00A77B3E">
            <w:pPr>
              <w:keepLines/>
            </w:pPr>
            <w:r>
              <w:rPr>
                <w:noProof/>
              </w:rPr>
              <w:t>1</w:t>
            </w:r>
          </w:p>
        </w:tc>
      </w:tr>
      <w:tr w:rsidR="00000000" w14:paraId="60A79AC6"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3"/>
          </w:tcPr>
          <w:p w14:paraId="295DBB95" w14:textId="77777777" w:rsidR="00A77B3E" w:rsidRDefault="00A77B3E">
            <w:pPr>
              <w:keepLines/>
            </w:pPr>
            <w:r>
              <w:t>Verification Method/s</w:t>
            </w:r>
          </w:p>
        </w:tc>
        <w:tc>
          <w:tcPr>
            <w:tcW w:w="7360" w:type="dxa"/>
            <w:gridSpan w:val="2"/>
          </w:tcPr>
          <w:p w14:paraId="0BF211F5" w14:textId="77777777" w:rsidR="00A77B3E" w:rsidRDefault="00A77B3E">
            <w:pPr>
              <w:keepLines/>
            </w:pPr>
            <w:r>
              <w:rPr>
                <w:noProof/>
              </w:rPr>
              <w:t>Test</w:t>
            </w:r>
          </w:p>
        </w:tc>
      </w:tr>
      <w:tr w:rsidR="00000000" w14:paraId="574A11EC"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3"/>
          </w:tcPr>
          <w:p w14:paraId="18E995AB" w14:textId="77777777" w:rsidR="00A77B3E" w:rsidRDefault="00A77B3E">
            <w:pPr>
              <w:keepLines/>
            </w:pPr>
            <w:r>
              <w:t>Release</w:t>
            </w:r>
          </w:p>
        </w:tc>
        <w:tc>
          <w:tcPr>
            <w:tcW w:w="7360" w:type="dxa"/>
            <w:gridSpan w:val="2"/>
          </w:tcPr>
          <w:p w14:paraId="541F7EA3" w14:textId="77777777" w:rsidR="00000000" w:rsidRDefault="00000000"/>
        </w:tc>
      </w:tr>
      <w:tr w:rsidR="00000000" w14:paraId="25BCCA0E"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3"/>
          </w:tcPr>
          <w:p w14:paraId="4F9E7B5A" w14:textId="77777777" w:rsidR="00A77B3E" w:rsidRDefault="00A77B3E">
            <w:pPr>
              <w:keepLines/>
            </w:pPr>
            <w:r>
              <w:t>Project Defined</w:t>
            </w:r>
          </w:p>
        </w:tc>
        <w:tc>
          <w:tcPr>
            <w:tcW w:w="7360" w:type="dxa"/>
            <w:gridSpan w:val="2"/>
          </w:tcPr>
          <w:p w14:paraId="0DEF05C3" w14:textId="77777777" w:rsidR="00000000" w:rsidRDefault="00000000"/>
        </w:tc>
      </w:tr>
      <w:tr w:rsidR="00000000" w14:paraId="0D3478A8"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3"/>
          </w:tcPr>
          <w:p w14:paraId="56A0481C" w14:textId="77777777" w:rsidR="00A77B3E" w:rsidRDefault="00A77B3E">
            <w:pPr>
              <w:keepLines/>
            </w:pPr>
            <w:r>
              <w:t>Project</w:t>
            </w:r>
          </w:p>
        </w:tc>
        <w:tc>
          <w:tcPr>
            <w:tcW w:w="7360" w:type="dxa"/>
            <w:gridSpan w:val="2"/>
          </w:tcPr>
          <w:p w14:paraId="5DFB4FE2" w14:textId="77777777" w:rsidR="00A77B3E" w:rsidRDefault="00A77B3E">
            <w:pPr>
              <w:keepLines/>
            </w:pPr>
            <w:r>
              <w:rPr>
                <w:noProof/>
              </w:rPr>
              <w:t>Decagon_Boundary Scan</w:t>
            </w:r>
          </w:p>
        </w:tc>
      </w:tr>
      <w:tr w:rsidR="00000000" w14:paraId="57EFEF6A"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3"/>
          </w:tcPr>
          <w:p w14:paraId="3105798F" w14:textId="77777777" w:rsidR="00A77B3E" w:rsidRDefault="00A77B3E">
            <w:pPr>
              <w:keepLines/>
            </w:pPr>
            <w:r>
              <w:lastRenderedPageBreak/>
              <w:t>Relationship Status</w:t>
            </w:r>
          </w:p>
        </w:tc>
        <w:tc>
          <w:tcPr>
            <w:tcW w:w="7360" w:type="dxa"/>
            <w:gridSpan w:val="2"/>
          </w:tcPr>
          <w:p w14:paraId="3A152317" w14:textId="77777777" w:rsidR="00000000" w:rsidRDefault="00000000"/>
        </w:tc>
      </w:tr>
      <w:tr w:rsidR="00000000" w14:paraId="23DFA60C"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3"/>
          </w:tcPr>
          <w:p w14:paraId="2AC088FB" w14:textId="77777777" w:rsidR="00A77B3E" w:rsidRDefault="00A77B3E">
            <w:pPr>
              <w:keepLines/>
            </w:pPr>
            <w:r>
              <w:t>DOORS Relationship</w:t>
            </w:r>
          </w:p>
        </w:tc>
        <w:tc>
          <w:tcPr>
            <w:tcW w:w="7360" w:type="dxa"/>
            <w:gridSpan w:val="2"/>
          </w:tcPr>
          <w:p w14:paraId="3753C5FF" w14:textId="77777777" w:rsidR="00000000" w:rsidRDefault="00000000"/>
        </w:tc>
      </w:tr>
      <w:tr w:rsidR="00000000" w14:paraId="586FCF5A"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3"/>
          </w:tcPr>
          <w:p w14:paraId="55F1EF1A" w14:textId="77777777" w:rsidR="00A77B3E" w:rsidRDefault="00A77B3E">
            <w:pPr>
              <w:keepLines/>
            </w:pPr>
            <w:r>
              <w:t>Version</w:t>
            </w:r>
          </w:p>
        </w:tc>
        <w:tc>
          <w:tcPr>
            <w:tcW w:w="7360" w:type="dxa"/>
            <w:gridSpan w:val="2"/>
          </w:tcPr>
          <w:p w14:paraId="3D6EA2FE" w14:textId="77777777" w:rsidR="00A77B3E" w:rsidRDefault="00A77B3E">
            <w:pPr>
              <w:keepLines/>
            </w:pPr>
            <w:r>
              <w:rPr>
                <w:noProof/>
              </w:rPr>
              <w:t>5</w:t>
            </w:r>
          </w:p>
        </w:tc>
      </w:tr>
      <w:tr w:rsidR="00000000" w14:paraId="5030B695"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3"/>
          </w:tcPr>
          <w:p w14:paraId="54728ACF" w14:textId="77777777" w:rsidR="00A77B3E" w:rsidRDefault="00A77B3E">
            <w:pPr>
              <w:keepLines/>
            </w:pPr>
            <w:r>
              <w:t>Last Activity Date</w:t>
            </w:r>
          </w:p>
        </w:tc>
        <w:tc>
          <w:tcPr>
            <w:tcW w:w="7360" w:type="dxa"/>
            <w:gridSpan w:val="2"/>
          </w:tcPr>
          <w:p w14:paraId="4943FC3E" w14:textId="77777777" w:rsidR="00A77B3E" w:rsidRDefault="00A77B3E">
            <w:pPr>
              <w:keepLines/>
            </w:pPr>
            <w:r>
              <w:rPr>
                <w:noProof/>
              </w:rPr>
              <w:t>2025-03-20 21:34:12.0</w:t>
            </w:r>
          </w:p>
        </w:tc>
      </w:tr>
      <w:tr w:rsidR="00000000" w14:paraId="3B4E563F"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3"/>
          </w:tcPr>
          <w:p w14:paraId="77D946B8" w14:textId="77777777" w:rsidR="00A77B3E" w:rsidRDefault="00A77B3E">
            <w:pPr>
              <w:keepLines/>
            </w:pPr>
            <w:r>
              <w:t>Upstream Cross Instance Relationships</w:t>
            </w:r>
          </w:p>
        </w:tc>
        <w:tc>
          <w:tcPr>
            <w:tcW w:w="7360" w:type="dxa"/>
            <w:gridSpan w:val="2"/>
          </w:tcPr>
          <w:p w14:paraId="657B03D1" w14:textId="77777777" w:rsidR="00000000" w:rsidRDefault="00000000"/>
        </w:tc>
      </w:tr>
      <w:tr w:rsidR="00000000" w14:paraId="33EB1E26"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3"/>
          </w:tcPr>
          <w:p w14:paraId="474F8940" w14:textId="77777777" w:rsidR="00A77B3E" w:rsidRDefault="00A77B3E">
            <w:pPr>
              <w:keepLines/>
            </w:pPr>
            <w:r>
              <w:t>Validation Method/s</w:t>
            </w:r>
          </w:p>
        </w:tc>
        <w:tc>
          <w:tcPr>
            <w:tcW w:w="7360" w:type="dxa"/>
            <w:gridSpan w:val="2"/>
          </w:tcPr>
          <w:p w14:paraId="51513856" w14:textId="77777777" w:rsidR="00A77B3E" w:rsidRDefault="00A77B3E">
            <w:pPr>
              <w:keepLines/>
            </w:pPr>
            <w:r>
              <w:rPr>
                <w:noProof/>
              </w:rPr>
              <w:t>Engineering Judgement</w:t>
            </w:r>
          </w:p>
        </w:tc>
      </w:tr>
      <w:tr w:rsidR="00000000" w14:paraId="6D9DF58B"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3"/>
          </w:tcPr>
          <w:p w14:paraId="5DF068A7" w14:textId="77777777" w:rsidR="00A77B3E" w:rsidRDefault="00A77B3E">
            <w:pPr>
              <w:keepLines/>
            </w:pPr>
            <w:r>
              <w:t>API ID</w:t>
            </w:r>
          </w:p>
        </w:tc>
        <w:tc>
          <w:tcPr>
            <w:tcW w:w="7360" w:type="dxa"/>
            <w:gridSpan w:val="2"/>
          </w:tcPr>
          <w:p w14:paraId="6AEBA821" w14:textId="77777777" w:rsidR="00A77B3E" w:rsidRDefault="00A77B3E">
            <w:pPr>
              <w:keepLines/>
            </w:pPr>
            <w:r>
              <w:rPr>
                <w:noProof/>
              </w:rPr>
              <w:t>18856565</w:t>
            </w:r>
          </w:p>
        </w:tc>
      </w:tr>
      <w:tr w:rsidR="00000000" w14:paraId="09EA43C0"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3"/>
          </w:tcPr>
          <w:p w14:paraId="5FE1C390" w14:textId="77777777" w:rsidR="00A77B3E" w:rsidRDefault="00A77B3E">
            <w:pPr>
              <w:keepLines/>
            </w:pPr>
            <w:r>
              <w:t>Locked</w:t>
            </w:r>
          </w:p>
        </w:tc>
        <w:tc>
          <w:tcPr>
            <w:tcW w:w="7360" w:type="dxa"/>
            <w:gridSpan w:val="2"/>
          </w:tcPr>
          <w:p w14:paraId="73186511" w14:textId="77777777" w:rsidR="00A77B3E" w:rsidRDefault="00A77B3E">
            <w:pPr>
              <w:keepLines/>
            </w:pPr>
            <w:r>
              <w:rPr>
                <w:noProof/>
              </w:rPr>
              <w:t>false</w:t>
            </w:r>
          </w:p>
        </w:tc>
      </w:tr>
      <w:tr w:rsidR="00000000" w14:paraId="42FDD7E1"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3"/>
          </w:tcPr>
          <w:p w14:paraId="7B35D8EA" w14:textId="77777777" w:rsidR="00A77B3E" w:rsidRDefault="00A77B3E">
            <w:pPr>
              <w:keepLines/>
            </w:pPr>
            <w:r>
              <w:t>Derived Requirement</w:t>
            </w:r>
          </w:p>
        </w:tc>
        <w:tc>
          <w:tcPr>
            <w:tcW w:w="7360" w:type="dxa"/>
            <w:gridSpan w:val="2"/>
          </w:tcPr>
          <w:p w14:paraId="5BCF83BD" w14:textId="77777777" w:rsidR="00A77B3E" w:rsidRDefault="00A77B3E">
            <w:pPr>
              <w:keepLines/>
            </w:pPr>
            <w:r>
              <w:rPr>
                <w:noProof/>
              </w:rPr>
              <w:t>Yes</w:t>
            </w:r>
          </w:p>
        </w:tc>
      </w:tr>
      <w:tr w:rsidR="00000000" w14:paraId="09734442"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3"/>
          </w:tcPr>
          <w:p w14:paraId="1F4FB3FF" w14:textId="77777777" w:rsidR="00A77B3E" w:rsidRDefault="00A77B3E">
            <w:pPr>
              <w:keepLines/>
            </w:pPr>
            <w:r>
              <w:t>Security Requirement</w:t>
            </w:r>
          </w:p>
        </w:tc>
        <w:tc>
          <w:tcPr>
            <w:tcW w:w="7360" w:type="dxa"/>
            <w:gridSpan w:val="2"/>
          </w:tcPr>
          <w:p w14:paraId="4FB90EA2" w14:textId="77777777" w:rsidR="00A77B3E" w:rsidRDefault="00A77B3E">
            <w:pPr>
              <w:keepLines/>
            </w:pPr>
            <w:r>
              <w:rPr>
                <w:noProof/>
              </w:rPr>
              <w:t>No</w:t>
            </w:r>
          </w:p>
        </w:tc>
      </w:tr>
      <w:tr w:rsidR="00000000" w14:paraId="3CFF49C2"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3"/>
          </w:tcPr>
          <w:p w14:paraId="260E3E91" w14:textId="77777777" w:rsidR="00A77B3E" w:rsidRDefault="00A77B3E">
            <w:pPr>
              <w:keepLines/>
            </w:pPr>
            <w:r>
              <w:t>DOORS ID</w:t>
            </w:r>
          </w:p>
        </w:tc>
        <w:tc>
          <w:tcPr>
            <w:tcW w:w="7360" w:type="dxa"/>
            <w:gridSpan w:val="2"/>
          </w:tcPr>
          <w:p w14:paraId="0B83090F" w14:textId="77777777" w:rsidR="00000000" w:rsidRDefault="00000000"/>
        </w:tc>
      </w:tr>
      <w:tr w:rsidR="00000000" w14:paraId="30240B7D"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3"/>
          </w:tcPr>
          <w:p w14:paraId="28BD71FE" w14:textId="77777777" w:rsidR="00A77B3E" w:rsidRDefault="00A77B3E">
            <w:pPr>
              <w:keepLines/>
            </w:pPr>
            <w:r>
              <w:t>Safety Requirement</w:t>
            </w:r>
          </w:p>
        </w:tc>
        <w:tc>
          <w:tcPr>
            <w:tcW w:w="7360" w:type="dxa"/>
            <w:gridSpan w:val="2"/>
          </w:tcPr>
          <w:p w14:paraId="06CAE0F0" w14:textId="77777777" w:rsidR="00A77B3E" w:rsidRDefault="00A77B3E">
            <w:pPr>
              <w:keepLines/>
            </w:pPr>
            <w:r>
              <w:rPr>
                <w:noProof/>
              </w:rPr>
              <w:t>No</w:t>
            </w:r>
          </w:p>
        </w:tc>
      </w:tr>
      <w:tr w:rsidR="00000000" w14:paraId="559BB326"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3"/>
          </w:tcPr>
          <w:p w14:paraId="71D98C01" w14:textId="77777777" w:rsidR="00A77B3E" w:rsidRDefault="00A77B3E">
            <w:pPr>
              <w:keepLines/>
            </w:pPr>
            <w:r>
              <w:t>Statement of Compliance</w:t>
            </w:r>
          </w:p>
        </w:tc>
        <w:tc>
          <w:tcPr>
            <w:tcW w:w="7360" w:type="dxa"/>
            <w:gridSpan w:val="2"/>
          </w:tcPr>
          <w:p w14:paraId="41DCFB26" w14:textId="77777777" w:rsidR="00A77B3E" w:rsidRDefault="00A77B3E">
            <w:pPr>
              <w:keepLines/>
            </w:pPr>
            <w:r>
              <w:rPr>
                <w:noProof/>
              </w:rPr>
              <w:t>Unassigned</w:t>
            </w:r>
          </w:p>
        </w:tc>
      </w:tr>
      <w:tr w:rsidR="00000000" w14:paraId="7438748B"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3"/>
          </w:tcPr>
          <w:p w14:paraId="5134AA8C" w14:textId="77777777" w:rsidR="00A77B3E" w:rsidRDefault="00A77B3E">
            <w:pPr>
              <w:keepLines/>
            </w:pPr>
            <w:r>
              <w:t>Export Controlled</w:t>
            </w:r>
          </w:p>
        </w:tc>
        <w:tc>
          <w:tcPr>
            <w:tcW w:w="7360" w:type="dxa"/>
            <w:gridSpan w:val="2"/>
          </w:tcPr>
          <w:p w14:paraId="6C7F8C5B" w14:textId="77777777" w:rsidR="00000000" w:rsidRDefault="00000000"/>
        </w:tc>
      </w:tr>
      <w:tr w:rsidR="00000000" w14:paraId="6F4F22C8"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3"/>
          </w:tcPr>
          <w:p w14:paraId="34DBF182" w14:textId="77777777" w:rsidR="00A77B3E" w:rsidRDefault="00A77B3E">
            <w:pPr>
              <w:keepLines/>
            </w:pPr>
            <w:r>
              <w:t>Global ID</w:t>
            </w:r>
          </w:p>
        </w:tc>
        <w:tc>
          <w:tcPr>
            <w:tcW w:w="7360" w:type="dxa"/>
            <w:gridSpan w:val="2"/>
          </w:tcPr>
          <w:p w14:paraId="74CCC930" w14:textId="77777777" w:rsidR="00A77B3E" w:rsidRDefault="00A77B3E">
            <w:pPr>
              <w:keepLines/>
            </w:pPr>
            <w:r>
              <w:rPr>
                <w:noProof/>
              </w:rPr>
              <w:t>COL02-REQ_RC-10705285</w:t>
            </w:r>
          </w:p>
        </w:tc>
      </w:tr>
      <w:tr w:rsidR="00000000" w14:paraId="11261ABA"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3"/>
          </w:tcPr>
          <w:p w14:paraId="49F645AC" w14:textId="77777777" w:rsidR="00A77B3E" w:rsidRDefault="00A77B3E">
            <w:pPr>
              <w:keepLines/>
            </w:pPr>
            <w:r>
              <w:t>Downstream Cross Instance Relationships</w:t>
            </w:r>
          </w:p>
        </w:tc>
        <w:tc>
          <w:tcPr>
            <w:tcW w:w="7360" w:type="dxa"/>
            <w:gridSpan w:val="2"/>
          </w:tcPr>
          <w:p w14:paraId="07DBAA6F" w14:textId="77777777" w:rsidR="00000000" w:rsidRDefault="00000000"/>
        </w:tc>
      </w:tr>
      <w:tr w:rsidR="00000000" w14:paraId="291B1283"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3"/>
          </w:tcPr>
          <w:p w14:paraId="7DDC0019" w14:textId="77777777" w:rsidR="00A77B3E" w:rsidRDefault="00A77B3E">
            <w:pPr>
              <w:keepLines/>
            </w:pPr>
            <w:r>
              <w:t>Last Locked</w:t>
            </w:r>
          </w:p>
        </w:tc>
        <w:tc>
          <w:tcPr>
            <w:tcW w:w="7360" w:type="dxa"/>
            <w:gridSpan w:val="2"/>
          </w:tcPr>
          <w:p w14:paraId="7BFCB790" w14:textId="77777777" w:rsidR="00A77B3E" w:rsidRDefault="00A77B3E">
            <w:pPr>
              <w:keepLines/>
            </w:pPr>
            <w:r>
              <w:rPr>
                <w:noProof/>
              </w:rPr>
              <w:t>2025-03-19 21:35:59.0</w:t>
            </w:r>
          </w:p>
        </w:tc>
      </w:tr>
      <w:tr w:rsidR="00000000" w14:paraId="33D29B2E"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3"/>
          </w:tcPr>
          <w:p w14:paraId="0EA20788" w14:textId="77777777" w:rsidR="00A77B3E" w:rsidRDefault="00A77B3E">
            <w:pPr>
              <w:keepLines/>
            </w:pPr>
            <w:r>
              <w:t>Requirement Type</w:t>
            </w:r>
          </w:p>
        </w:tc>
        <w:tc>
          <w:tcPr>
            <w:tcW w:w="7360" w:type="dxa"/>
            <w:gridSpan w:val="2"/>
          </w:tcPr>
          <w:p w14:paraId="79079B02" w14:textId="77777777" w:rsidR="00A77B3E" w:rsidRDefault="00A77B3E">
            <w:pPr>
              <w:keepLines/>
            </w:pPr>
            <w:r>
              <w:rPr>
                <w:noProof/>
              </w:rPr>
              <w:t>System</w:t>
            </w:r>
          </w:p>
        </w:tc>
      </w:tr>
      <w:tr w:rsidR="00000000" w14:paraId="5D917F1C"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3"/>
          </w:tcPr>
          <w:p w14:paraId="31980C81" w14:textId="77777777" w:rsidR="00A77B3E" w:rsidRDefault="00A77B3E">
            <w:pPr>
              <w:keepLines/>
            </w:pPr>
            <w:r>
              <w:t>Tags</w:t>
            </w:r>
          </w:p>
        </w:tc>
        <w:tc>
          <w:tcPr>
            <w:tcW w:w="7360" w:type="dxa"/>
            <w:gridSpan w:val="2"/>
          </w:tcPr>
          <w:p w14:paraId="31246DB5" w14:textId="77777777" w:rsidR="00000000" w:rsidRDefault="00000000"/>
        </w:tc>
      </w:tr>
      <w:tr w:rsidR="00000000" w14:paraId="7E5263D9"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3"/>
          </w:tcPr>
          <w:p w14:paraId="31C64484" w14:textId="77777777" w:rsidR="00A77B3E" w:rsidRDefault="00A77B3E">
            <w:pPr>
              <w:keepLines/>
            </w:pPr>
            <w:r>
              <w:t>Heading</w:t>
            </w:r>
          </w:p>
        </w:tc>
        <w:tc>
          <w:tcPr>
            <w:tcW w:w="7360" w:type="dxa"/>
            <w:gridSpan w:val="2"/>
          </w:tcPr>
          <w:p w14:paraId="1E3F52A6" w14:textId="77777777" w:rsidR="00A77B3E" w:rsidRDefault="00A77B3E">
            <w:pPr>
              <w:keepLines/>
            </w:pPr>
            <w:r>
              <w:rPr>
                <w:noProof/>
              </w:rPr>
              <w:t>1.2.1.4.2.5</w:t>
            </w:r>
          </w:p>
        </w:tc>
      </w:tr>
      <w:tr w:rsidR="00000000" w14:paraId="5E0D90CD"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3"/>
          </w:tcPr>
          <w:p w14:paraId="39CD68DA" w14:textId="77777777" w:rsidR="00A77B3E" w:rsidRDefault="00A77B3E">
            <w:pPr>
              <w:keepLines/>
            </w:pPr>
            <w:r>
              <w:t>Rationale</w:t>
            </w:r>
          </w:p>
        </w:tc>
        <w:tc>
          <w:tcPr>
            <w:tcW w:w="7360" w:type="dxa"/>
            <w:gridSpan w:val="2"/>
          </w:tcPr>
          <w:p w14:paraId="183C5820" w14:textId="77777777" w:rsidR="00A77B3E" w:rsidRDefault="00A77B3E">
            <w:pPr>
              <w:keepLines/>
            </w:pPr>
            <w:r>
              <w:rPr>
                <w:noProof/>
                <w:lang w:val="en-US" w:eastAsia="en-US" w:bidi="ar-SA"/>
              </w:rPr>
              <w:t xml:space="preserve">This requirement is derived from the boundary scan engineer's analysis of what coverage is available using a Tier 1 approach. </w:t>
            </w:r>
          </w:p>
        </w:tc>
      </w:tr>
      <w:tr w:rsidR="00000000" w14:paraId="7F2A54A7"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3"/>
          </w:tcPr>
          <w:p w14:paraId="4978E5C2" w14:textId="77777777" w:rsidR="00A77B3E" w:rsidRDefault="00A77B3E">
            <w:pPr>
              <w:keepLines/>
            </w:pPr>
            <w:r>
              <w:t>Safety Rationale</w:t>
            </w:r>
          </w:p>
        </w:tc>
        <w:tc>
          <w:tcPr>
            <w:tcW w:w="7360" w:type="dxa"/>
            <w:gridSpan w:val="2"/>
          </w:tcPr>
          <w:p w14:paraId="3E1322C9" w14:textId="77777777" w:rsidR="00000000" w:rsidRDefault="00000000"/>
        </w:tc>
      </w:tr>
      <w:tr w:rsidR="00000000" w14:paraId="4D3DFE81"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3"/>
          </w:tcPr>
          <w:p w14:paraId="15FE907E" w14:textId="77777777" w:rsidR="00A77B3E" w:rsidRDefault="00A77B3E">
            <w:pPr>
              <w:keepLines/>
            </w:pPr>
            <w:r>
              <w:t>Change Driver</w:t>
            </w:r>
          </w:p>
        </w:tc>
        <w:tc>
          <w:tcPr>
            <w:tcW w:w="7360" w:type="dxa"/>
            <w:gridSpan w:val="2"/>
          </w:tcPr>
          <w:p w14:paraId="61F9F522" w14:textId="77777777" w:rsidR="00000000" w:rsidRDefault="00000000"/>
        </w:tc>
      </w:tr>
      <w:tr w:rsidR="00000000" w14:paraId="6DC7922C"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3"/>
          </w:tcPr>
          <w:p w14:paraId="5E597CF1" w14:textId="77777777" w:rsidR="00A77B3E" w:rsidRDefault="00A77B3E">
            <w:pPr>
              <w:keepLines/>
            </w:pPr>
            <w:r>
              <w:t>Allocation/s</w:t>
            </w:r>
          </w:p>
        </w:tc>
        <w:tc>
          <w:tcPr>
            <w:tcW w:w="7360" w:type="dxa"/>
            <w:gridSpan w:val="2"/>
          </w:tcPr>
          <w:p w14:paraId="2A1B20D7" w14:textId="77777777" w:rsidR="00000000" w:rsidRDefault="00000000"/>
        </w:tc>
      </w:tr>
      <w:tr w:rsidR="00000000" w14:paraId="0A2FAF19"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3"/>
          </w:tcPr>
          <w:p w14:paraId="1C3F996C" w14:textId="77777777" w:rsidR="00A77B3E" w:rsidRDefault="00A77B3E">
            <w:pPr>
              <w:keepLines/>
            </w:pPr>
            <w:r>
              <w:t>Modified Date</w:t>
            </w:r>
          </w:p>
        </w:tc>
        <w:tc>
          <w:tcPr>
            <w:tcW w:w="7360" w:type="dxa"/>
            <w:gridSpan w:val="2"/>
          </w:tcPr>
          <w:p w14:paraId="4EED8C64" w14:textId="77777777" w:rsidR="00A77B3E" w:rsidRDefault="00A77B3E">
            <w:pPr>
              <w:keepLines/>
            </w:pPr>
            <w:r>
              <w:rPr>
                <w:noProof/>
              </w:rPr>
              <w:t>03/20/2025</w:t>
            </w:r>
          </w:p>
        </w:tc>
      </w:tr>
      <w:tr w:rsidR="00000000" w14:paraId="22857621"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3"/>
          </w:tcPr>
          <w:p w14:paraId="625D1298" w14:textId="77777777" w:rsidR="00A77B3E" w:rsidRDefault="00A77B3E">
            <w:pPr>
              <w:keepLines/>
            </w:pPr>
            <w:r>
              <w:t>Compliance Rationale</w:t>
            </w:r>
          </w:p>
        </w:tc>
        <w:tc>
          <w:tcPr>
            <w:tcW w:w="7360" w:type="dxa"/>
            <w:gridSpan w:val="2"/>
          </w:tcPr>
          <w:p w14:paraId="279F3A1F" w14:textId="77777777" w:rsidR="00000000" w:rsidRDefault="00000000"/>
        </w:tc>
      </w:tr>
      <w:tr w:rsidR="00000000" w14:paraId="09429831"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3"/>
          </w:tcPr>
          <w:p w14:paraId="751192AC" w14:textId="77777777" w:rsidR="00A77B3E" w:rsidRDefault="00A77B3E">
            <w:pPr>
              <w:keepLines/>
            </w:pPr>
            <w:r>
              <w:t>Security Rationale</w:t>
            </w:r>
          </w:p>
        </w:tc>
        <w:tc>
          <w:tcPr>
            <w:tcW w:w="7360" w:type="dxa"/>
            <w:gridSpan w:val="2"/>
          </w:tcPr>
          <w:p w14:paraId="3E34C3A6" w14:textId="77777777" w:rsidR="00000000" w:rsidRDefault="00000000"/>
        </w:tc>
      </w:tr>
      <w:tr w:rsidR="00000000" w14:paraId="19636C63"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3"/>
          </w:tcPr>
          <w:p w14:paraId="5AD53DF5" w14:textId="77777777" w:rsidR="00A77B3E" w:rsidRDefault="00A77B3E">
            <w:pPr>
              <w:keepLines/>
            </w:pPr>
            <w:r>
              <w:t>Customer ID</w:t>
            </w:r>
          </w:p>
        </w:tc>
        <w:tc>
          <w:tcPr>
            <w:tcW w:w="7360" w:type="dxa"/>
            <w:gridSpan w:val="2"/>
          </w:tcPr>
          <w:p w14:paraId="41B6B5A6" w14:textId="77777777" w:rsidR="00000000" w:rsidRDefault="00000000"/>
        </w:tc>
      </w:tr>
      <w:tr w:rsidR="00000000" w14:paraId="3F18D361"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3"/>
          </w:tcPr>
          <w:p w14:paraId="1641C598" w14:textId="77777777" w:rsidR="00A77B3E" w:rsidRDefault="00A77B3E">
            <w:pPr>
              <w:keepLines/>
            </w:pPr>
            <w:r>
              <w:t>Status</w:t>
            </w:r>
          </w:p>
        </w:tc>
        <w:tc>
          <w:tcPr>
            <w:tcW w:w="7360" w:type="dxa"/>
            <w:gridSpan w:val="2"/>
          </w:tcPr>
          <w:p w14:paraId="74461176" w14:textId="77777777" w:rsidR="00A77B3E" w:rsidRDefault="00A77B3E">
            <w:pPr>
              <w:keepLines/>
            </w:pPr>
            <w:r>
              <w:rPr>
                <w:noProof/>
              </w:rPr>
              <w:t>Ready For Review</w:t>
            </w:r>
          </w:p>
        </w:tc>
      </w:tr>
      <w:tr w:rsidR="00000000" w14:paraId="281FAA53"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3"/>
          </w:tcPr>
          <w:p w14:paraId="3671FF4A" w14:textId="77777777" w:rsidR="00A77B3E" w:rsidRDefault="00A77B3E">
            <w:pPr>
              <w:keepLines/>
            </w:pPr>
            <w:r>
              <w:t>Robust Rationale</w:t>
            </w:r>
          </w:p>
        </w:tc>
        <w:tc>
          <w:tcPr>
            <w:tcW w:w="7360" w:type="dxa"/>
            <w:gridSpan w:val="2"/>
          </w:tcPr>
          <w:p w14:paraId="4E5B858F" w14:textId="77777777" w:rsidR="00000000" w:rsidRDefault="00000000"/>
        </w:tc>
      </w:tr>
      <w:tr w:rsidR="00000000" w14:paraId="386856FE"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3"/>
          </w:tcPr>
          <w:p w14:paraId="61D5F0CA" w14:textId="77777777" w:rsidR="00A77B3E" w:rsidRDefault="00A77B3E">
            <w:pPr>
              <w:keepLines/>
            </w:pPr>
            <w:r>
              <w:t>Item Type</w:t>
            </w:r>
          </w:p>
        </w:tc>
        <w:tc>
          <w:tcPr>
            <w:tcW w:w="7360" w:type="dxa"/>
            <w:gridSpan w:val="2"/>
          </w:tcPr>
          <w:p w14:paraId="67836FE3" w14:textId="77777777" w:rsidR="00A77B3E" w:rsidRDefault="00A77B3E">
            <w:pPr>
              <w:keepLines/>
            </w:pPr>
            <w:r>
              <w:rPr>
                <w:noProof/>
              </w:rPr>
              <w:t>Requirement</w:t>
            </w:r>
          </w:p>
        </w:tc>
      </w:tr>
      <w:tr w:rsidR="00000000" w14:paraId="1CF6B81E"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3"/>
          </w:tcPr>
          <w:p w14:paraId="15DE2DF6" w14:textId="77777777" w:rsidR="00A77B3E" w:rsidRDefault="00A77B3E">
            <w:pPr>
              <w:keepLines/>
            </w:pPr>
            <w:r>
              <w:t>Validation Conclusion</w:t>
            </w:r>
          </w:p>
        </w:tc>
        <w:tc>
          <w:tcPr>
            <w:tcW w:w="7360" w:type="dxa"/>
            <w:gridSpan w:val="2"/>
          </w:tcPr>
          <w:p w14:paraId="0795E820" w14:textId="77777777" w:rsidR="00A77B3E" w:rsidRDefault="00A77B3E">
            <w:pPr>
              <w:keepLines/>
            </w:pPr>
            <w:r>
              <w:rPr>
                <w:noProof/>
              </w:rPr>
              <w:t>Unassigned</w:t>
            </w:r>
          </w:p>
        </w:tc>
      </w:tr>
      <w:tr w:rsidR="00000000" w14:paraId="715AC68D"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3"/>
          </w:tcPr>
          <w:p w14:paraId="40021BFC" w14:textId="77777777" w:rsidR="00A77B3E" w:rsidRDefault="00A77B3E">
            <w:pPr>
              <w:keepLines/>
            </w:pPr>
            <w:r>
              <w:t>FDAL</w:t>
            </w:r>
          </w:p>
        </w:tc>
        <w:tc>
          <w:tcPr>
            <w:tcW w:w="7360" w:type="dxa"/>
            <w:gridSpan w:val="2"/>
          </w:tcPr>
          <w:p w14:paraId="2BF85828" w14:textId="77777777" w:rsidR="00A77B3E" w:rsidRDefault="00A77B3E">
            <w:pPr>
              <w:keepLines/>
            </w:pPr>
            <w:r>
              <w:rPr>
                <w:noProof/>
              </w:rPr>
              <w:t>Unassigned</w:t>
            </w:r>
          </w:p>
        </w:tc>
      </w:tr>
      <w:tr w:rsidR="00000000" w14:paraId="02005AC5"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3"/>
          </w:tcPr>
          <w:p w14:paraId="42800F20" w14:textId="77777777" w:rsidR="00A77B3E" w:rsidRDefault="00A77B3E">
            <w:pPr>
              <w:keepLines/>
            </w:pPr>
            <w:r>
              <w:t>Key Characteristics</w:t>
            </w:r>
          </w:p>
        </w:tc>
        <w:tc>
          <w:tcPr>
            <w:tcW w:w="7360" w:type="dxa"/>
            <w:gridSpan w:val="2"/>
          </w:tcPr>
          <w:p w14:paraId="45D11ADD" w14:textId="77777777" w:rsidR="00A77B3E" w:rsidRDefault="00A77B3E">
            <w:pPr>
              <w:keepLines/>
            </w:pPr>
            <w:r>
              <w:rPr>
                <w:noProof/>
              </w:rPr>
              <w:t>Unassigned</w:t>
            </w:r>
          </w:p>
        </w:tc>
      </w:tr>
      <w:tr w:rsidR="00000000" w14:paraId="075C2BAA"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3"/>
          </w:tcPr>
          <w:p w14:paraId="62A6D9CF" w14:textId="77777777" w:rsidR="00A77B3E" w:rsidRDefault="00A77B3E">
            <w:pPr>
              <w:keepLines/>
            </w:pPr>
            <w:r>
              <w:t># of Attachments</w:t>
            </w:r>
          </w:p>
        </w:tc>
        <w:tc>
          <w:tcPr>
            <w:tcW w:w="7360" w:type="dxa"/>
            <w:gridSpan w:val="2"/>
          </w:tcPr>
          <w:p w14:paraId="35FEB46B" w14:textId="77777777" w:rsidR="00A77B3E" w:rsidRDefault="00A77B3E">
            <w:pPr>
              <w:keepLines/>
            </w:pPr>
            <w:r>
              <w:rPr>
                <w:noProof/>
              </w:rPr>
              <w:t>0</w:t>
            </w:r>
          </w:p>
        </w:tc>
      </w:tr>
      <w:tr w:rsidR="00000000" w14:paraId="3B9DB3F5"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3"/>
          </w:tcPr>
          <w:p w14:paraId="7603D479" w14:textId="77777777" w:rsidR="00A77B3E" w:rsidRDefault="00A77B3E">
            <w:pPr>
              <w:keepLines/>
            </w:pPr>
            <w:r>
              <w:t>Last Locked By</w:t>
            </w:r>
          </w:p>
        </w:tc>
        <w:tc>
          <w:tcPr>
            <w:tcW w:w="7360" w:type="dxa"/>
            <w:gridSpan w:val="2"/>
          </w:tcPr>
          <w:p w14:paraId="0BFB1D3F" w14:textId="77777777" w:rsidR="00000000" w:rsidRDefault="00000000"/>
        </w:tc>
      </w:tr>
      <w:tr w:rsidR="00000000" w14:paraId="1194D843"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3"/>
          </w:tcPr>
          <w:p w14:paraId="2C0D8F14" w14:textId="77777777" w:rsidR="00A77B3E" w:rsidRDefault="00A77B3E">
            <w:pPr>
              <w:keepLines/>
            </w:pPr>
            <w:r>
              <w:t>Modified By</w:t>
            </w:r>
          </w:p>
        </w:tc>
        <w:tc>
          <w:tcPr>
            <w:tcW w:w="7360" w:type="dxa"/>
            <w:gridSpan w:val="2"/>
          </w:tcPr>
          <w:p w14:paraId="1F36BA46" w14:textId="77777777" w:rsidR="00A77B3E" w:rsidRDefault="00A77B3E">
            <w:pPr>
              <w:keepLines/>
            </w:pPr>
            <w:r>
              <w:rPr>
                <w:noProof/>
              </w:rPr>
              <w:t>Anthony Su</w:t>
            </w:r>
          </w:p>
        </w:tc>
      </w:tr>
      <w:tr w:rsidR="00000000" w14:paraId="178793EC"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3"/>
          </w:tcPr>
          <w:p w14:paraId="16394B19" w14:textId="77777777" w:rsidR="00A77B3E" w:rsidRDefault="00A77B3E">
            <w:pPr>
              <w:keepLines/>
            </w:pPr>
            <w:r>
              <w:t>Validation Evidence</w:t>
            </w:r>
          </w:p>
        </w:tc>
        <w:tc>
          <w:tcPr>
            <w:tcW w:w="7360" w:type="dxa"/>
            <w:gridSpan w:val="2"/>
          </w:tcPr>
          <w:p w14:paraId="2F02BFDF" w14:textId="77777777" w:rsidR="00A77B3E" w:rsidRDefault="00A77B3E">
            <w:pPr>
              <w:keepLines/>
            </w:pPr>
            <w:r>
              <w:rPr>
                <w:noProof/>
                <w:lang w:val="en-US" w:eastAsia="en-US" w:bidi="ar-SA"/>
              </w:rPr>
              <w:t xml:space="preserve">See rationale. The requirement was written according to guidelines in Appendix B of the Requirements Management Plan 946-3FG8-001 Rev A. </w:t>
            </w:r>
          </w:p>
        </w:tc>
      </w:tr>
      <w:tr w:rsidR="00000000" w14:paraId="6A587CEB"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3"/>
          </w:tcPr>
          <w:p w14:paraId="47428A45" w14:textId="77777777" w:rsidR="00A77B3E" w:rsidRDefault="00A77B3E">
            <w:pPr>
              <w:keepLines/>
            </w:pPr>
            <w:r>
              <w:lastRenderedPageBreak/>
              <w:t>Robust Requirement</w:t>
            </w:r>
          </w:p>
        </w:tc>
        <w:tc>
          <w:tcPr>
            <w:tcW w:w="7360" w:type="dxa"/>
            <w:gridSpan w:val="2"/>
          </w:tcPr>
          <w:p w14:paraId="5EBF421F" w14:textId="77777777" w:rsidR="00A77B3E" w:rsidRDefault="00A77B3E">
            <w:pPr>
              <w:keepLines/>
            </w:pPr>
            <w:r>
              <w:rPr>
                <w:noProof/>
              </w:rPr>
              <w:t>Unassigned</w:t>
            </w:r>
          </w:p>
        </w:tc>
      </w:tr>
      <w:tr w:rsidR="00000000" w14:paraId="3925E373"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3"/>
          </w:tcPr>
          <w:p w14:paraId="5FBD4585" w14:textId="77777777" w:rsidR="00A77B3E" w:rsidRDefault="00A77B3E">
            <w:pPr>
              <w:keepLines/>
            </w:pPr>
            <w:r>
              <w:t># of Upstream Relationships</w:t>
            </w:r>
          </w:p>
        </w:tc>
        <w:tc>
          <w:tcPr>
            <w:tcW w:w="7360" w:type="dxa"/>
            <w:gridSpan w:val="2"/>
          </w:tcPr>
          <w:p w14:paraId="7B20ECB5" w14:textId="77777777" w:rsidR="00A77B3E" w:rsidRDefault="00A77B3E">
            <w:pPr>
              <w:keepLines/>
            </w:pPr>
            <w:r>
              <w:rPr>
                <w:noProof/>
              </w:rPr>
              <w:t>1</w:t>
            </w:r>
          </w:p>
        </w:tc>
      </w:tr>
      <w:tr w:rsidR="00000000" w14:paraId="06C6ADB5"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3"/>
          </w:tcPr>
          <w:p w14:paraId="7D938AD1" w14:textId="77777777" w:rsidR="00A77B3E" w:rsidRDefault="00A77B3E">
            <w:pPr>
              <w:keepLines/>
            </w:pPr>
            <w:r>
              <w:t>Created Date</w:t>
            </w:r>
          </w:p>
        </w:tc>
        <w:tc>
          <w:tcPr>
            <w:tcW w:w="7360" w:type="dxa"/>
            <w:gridSpan w:val="2"/>
          </w:tcPr>
          <w:p w14:paraId="20415E2D" w14:textId="77777777" w:rsidR="00A77B3E" w:rsidRDefault="00A77B3E">
            <w:pPr>
              <w:keepLines/>
            </w:pPr>
            <w:r>
              <w:rPr>
                <w:noProof/>
              </w:rPr>
              <w:t>03/17/2025</w:t>
            </w:r>
          </w:p>
        </w:tc>
      </w:tr>
      <w:tr w:rsidR="00000000" w14:paraId="689F85ED"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3"/>
          </w:tcPr>
          <w:p w14:paraId="0F02A590" w14:textId="77777777" w:rsidR="00A77B3E" w:rsidRDefault="00A77B3E">
            <w:pPr>
              <w:keepLines/>
            </w:pPr>
            <w:r>
              <w:t>Created By</w:t>
            </w:r>
          </w:p>
        </w:tc>
        <w:tc>
          <w:tcPr>
            <w:tcW w:w="7360" w:type="dxa"/>
            <w:gridSpan w:val="2"/>
          </w:tcPr>
          <w:p w14:paraId="7396509D" w14:textId="77777777" w:rsidR="00A77B3E" w:rsidRDefault="00A77B3E">
            <w:pPr>
              <w:keepLines/>
            </w:pPr>
            <w:r>
              <w:rPr>
                <w:noProof/>
              </w:rPr>
              <w:t>Anthony Su</w:t>
            </w:r>
          </w:p>
        </w:tc>
      </w:tr>
      <w:tr w:rsidR="00000000" w14:paraId="18DD78F5"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3"/>
          </w:tcPr>
          <w:p w14:paraId="4AE1CEB5" w14:textId="77777777" w:rsidR="00A77B3E" w:rsidRDefault="00A77B3E">
            <w:pPr>
              <w:keepLines/>
            </w:pPr>
            <w:r>
              <w:t>Item Path</w:t>
            </w:r>
          </w:p>
        </w:tc>
        <w:tc>
          <w:tcPr>
            <w:tcW w:w="7360" w:type="dxa"/>
            <w:gridSpan w:val="2"/>
          </w:tcPr>
          <w:p w14:paraId="53C3C806" w14:textId="77777777" w:rsidR="00000000" w:rsidRDefault="00000000"/>
        </w:tc>
      </w:tr>
      <w:tr w:rsidR="00000000" w14:paraId="2D41F986"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3"/>
          </w:tcPr>
          <w:p w14:paraId="0375FC44" w14:textId="77777777" w:rsidR="00A77B3E" w:rsidRDefault="00A77B3E">
            <w:pPr>
              <w:keepLines/>
            </w:pPr>
            <w:r>
              <w:t># of Comments</w:t>
            </w:r>
          </w:p>
        </w:tc>
        <w:tc>
          <w:tcPr>
            <w:tcW w:w="7360" w:type="dxa"/>
            <w:gridSpan w:val="2"/>
          </w:tcPr>
          <w:p w14:paraId="605B6516" w14:textId="77777777" w:rsidR="00A77B3E" w:rsidRDefault="00A77B3E">
            <w:pPr>
              <w:keepLines/>
            </w:pPr>
            <w:r>
              <w:rPr>
                <w:noProof/>
              </w:rPr>
              <w:t>0</w:t>
            </w:r>
          </w:p>
        </w:tc>
      </w:tr>
      <w:tr w:rsidR="00000000" w14:paraId="2CE0E3A5"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3"/>
          </w:tcPr>
          <w:p w14:paraId="570E5F2C" w14:textId="77777777" w:rsidR="00A77B3E" w:rsidRDefault="00A77B3E">
            <w:pPr>
              <w:keepLines/>
            </w:pPr>
            <w:r>
              <w:t>Current version</w:t>
            </w:r>
          </w:p>
        </w:tc>
        <w:tc>
          <w:tcPr>
            <w:tcW w:w="7360" w:type="dxa"/>
            <w:gridSpan w:val="2"/>
          </w:tcPr>
          <w:p w14:paraId="5D65FE7D" w14:textId="77777777" w:rsidR="00A77B3E" w:rsidRDefault="00A77B3E">
            <w:pPr>
              <w:keepLines/>
            </w:pPr>
            <w:r>
              <w:rPr>
                <w:noProof/>
              </w:rPr>
              <w:t>5</w:t>
            </w:r>
          </w:p>
        </w:tc>
      </w:tr>
      <w:tr w:rsidR="00000000" w14:paraId="08FE9A90"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3"/>
          </w:tcPr>
          <w:p w14:paraId="4A89E970" w14:textId="77777777" w:rsidR="00A77B3E" w:rsidRDefault="00A77B3E">
            <w:pPr>
              <w:keepLines/>
            </w:pPr>
            <w:r>
              <w:t># of Links</w:t>
            </w:r>
          </w:p>
        </w:tc>
        <w:tc>
          <w:tcPr>
            <w:tcW w:w="7360" w:type="dxa"/>
            <w:gridSpan w:val="2"/>
          </w:tcPr>
          <w:p w14:paraId="27CD45E1" w14:textId="77777777" w:rsidR="00A77B3E" w:rsidRDefault="00A77B3E">
            <w:pPr>
              <w:keepLines/>
            </w:pPr>
            <w:r>
              <w:rPr>
                <w:noProof/>
              </w:rPr>
              <w:t>0</w:t>
            </w:r>
          </w:p>
        </w:tc>
      </w:tr>
    </w:tbl>
    <w:p w14:paraId="2A7C4747" w14:textId="77777777" w:rsidR="00A77B3E" w:rsidRDefault="00A77B3E">
      <w:pPr>
        <w:keepLines/>
      </w:pPr>
      <w:r>
        <w:t xml:space="preserve">Tags: </w:t>
      </w:r>
    </w:p>
    <w:p w14:paraId="7CC734C6" w14:textId="77777777" w:rsidR="00A77B3E" w:rsidRDefault="00A77B3E">
      <w:pPr>
        <w:keepLines/>
      </w:pPr>
      <w:r>
        <w:t xml:space="preserve">Upstream Relationships: </w:t>
      </w:r>
    </w:p>
    <w:p w14:paraId="014082CD" w14:textId="77777777" w:rsidR="00A77B3E" w:rsidRDefault="00A77B3E">
      <w:pPr>
        <w:keepLines/>
      </w:pPr>
      <w:r>
        <w:rPr>
          <w:noProof/>
        </w:rPr>
        <w:t>Tier 1 Boundary Scan Coverage</w:t>
      </w:r>
      <w:r>
        <w:t xml:space="preserve"> (</w:t>
      </w:r>
      <w:r>
        <w:rPr>
          <w:noProof/>
        </w:rPr>
        <w:t>Decagon_Boundary Scan</w:t>
      </w:r>
      <w:r>
        <w:t xml:space="preserve">) </w:t>
      </w:r>
      <w:r>
        <w:rPr>
          <w:noProof/>
        </w:rPr>
        <w:t>Traces</w:t>
      </w:r>
      <w:r>
        <w:t xml:space="preserve"> Is Suspect: </w:t>
      </w:r>
      <w:r>
        <w:rPr>
          <w:noProof/>
        </w:rPr>
        <w:t>No</w:t>
      </w:r>
      <w:r>
        <w:t xml:space="preserve"> Status: . Notes: </w:t>
      </w:r>
    </w:p>
    <w:p w14:paraId="22E6911F" w14:textId="77777777" w:rsidR="00A77B3E" w:rsidRDefault="00A77B3E">
      <w:pPr>
        <w:keepLines/>
      </w:pPr>
      <w:r>
        <w:t xml:space="preserve">Relationships: </w:t>
      </w:r>
    </w:p>
    <w:p w14:paraId="025A10E8" w14:textId="77777777" w:rsidR="00A77B3E" w:rsidRDefault="00A77B3E">
      <w:pPr>
        <w:keepLines/>
      </w:pPr>
      <w:r>
        <w:t xml:space="preserve">Synchronized Items: </w:t>
      </w:r>
    </w:p>
    <w:p w14:paraId="54474D90" w14:textId="77777777" w:rsidR="00A77B3E" w:rsidRDefault="00A77B3E">
      <w:pPr>
        <w:keepLines/>
      </w:pPr>
      <w:r>
        <w:t xml:space="preserve">Comments: </w:t>
      </w:r>
    </w:p>
    <w:p w14:paraId="4E777521" w14:textId="77777777" w:rsidR="00A77B3E" w:rsidRDefault="00A77B3E">
      <w:pPr>
        <w:keepLines/>
      </w:pPr>
      <w:r>
        <w:t xml:space="preserve">Versions: </w:t>
      </w:r>
    </w:p>
    <w:p w14:paraId="57D543AF" w14:textId="77777777" w:rsidR="00A77B3E" w:rsidRDefault="00A77B3E">
      <w:pPr>
        <w:keepLines/>
      </w:pPr>
      <w:r>
        <w:t>#</w:t>
      </w:r>
      <w:r>
        <w:rPr>
          <w:noProof/>
        </w:rPr>
        <w:t>5</w:t>
      </w:r>
      <w:r>
        <w:t xml:space="preserve">: </w:t>
      </w:r>
      <w:r>
        <w:rPr>
          <w:noProof/>
        </w:rPr>
        <w:t>03/20/2025</w:t>
      </w:r>
      <w:r>
        <w:t xml:space="preserve"> - </w:t>
      </w:r>
      <w:r>
        <w:rPr>
          <w:noProof/>
        </w:rPr>
        <w:t>"Status" changed from "Draft" to "Ready For Review"</w:t>
      </w:r>
      <w:r>
        <w:t xml:space="preserve"> - . Baselines: </w:t>
      </w:r>
      <w:r>
        <w:rPr>
          <w:noProof/>
        </w:rPr>
        <w:t>Review Decagon SyRR Jama Review v4, Review Decagon SyRR Jama Review v9, Review Decagon SyRR Jama Review v3, Review Decagon SyRR Jama Review v14, Review Decagon SyRR Jama Review v7, Review Decagon SyRR Jama Review v10, B1 - Project Decagon Post SyRR - 07/11/2025, Review Decagon SyRR Jama Review v8, Review Decagon SyRR Jama Review v2, Review Decagon SyRR Jama Review v5, Review Decagon SyRR Jama Review v6, Review Decagon SyRR Jama Review v13, Review Decagon SyRR Jama Review v12, Review Decagon SyRR Jama Review v11, Review Decagon SyRR Jama Review v1,</w:t>
      </w:r>
    </w:p>
    <w:p w14:paraId="2B928277" w14:textId="77777777" w:rsidR="00A77B3E" w:rsidRDefault="00A77B3E">
      <w:pPr>
        <w:keepLines/>
      </w:pPr>
      <w:r>
        <w:t>#</w:t>
      </w:r>
      <w:r>
        <w:rPr>
          <w:noProof/>
        </w:rPr>
        <w:t>4</w:t>
      </w:r>
      <w:r>
        <w:t xml:space="preserve">: </w:t>
      </w:r>
      <w:r>
        <w:rPr>
          <w:noProof/>
        </w:rPr>
        <w:t>03/19/2025</w:t>
      </w:r>
      <w:r>
        <w:t xml:space="preserve"> - </w:t>
      </w:r>
      <w:r>
        <w:rPr>
          <w:noProof/>
        </w:rPr>
        <w:t>"Requirement Description" changed</w:t>
      </w:r>
      <w:r>
        <w:t xml:space="preserve"> - . Baselines: </w:t>
      </w:r>
    </w:p>
    <w:p w14:paraId="2EA3ECAB" w14:textId="77777777" w:rsidR="00A77B3E" w:rsidRDefault="00A77B3E">
      <w:pPr>
        <w:keepLines/>
      </w:pPr>
      <w:r>
        <w:t>#</w:t>
      </w:r>
      <w:r>
        <w:rPr>
          <w:noProof/>
        </w:rPr>
        <w:t>3</w:t>
      </w:r>
      <w:r>
        <w:t xml:space="preserve">: </w:t>
      </w:r>
      <w:r>
        <w:rPr>
          <w:noProof/>
        </w:rPr>
        <w:t>03/19/2025</w:t>
      </w:r>
      <w:r>
        <w:t xml:space="preserve"> - </w:t>
      </w:r>
      <w:r>
        <w:rPr>
          <w:noProof/>
        </w:rPr>
        <w:t>"Requirement Description" changed</w:t>
      </w:r>
      <w:r>
        <w:t xml:space="preserve"> - . Baselines: </w:t>
      </w:r>
    </w:p>
    <w:p w14:paraId="61BB2300" w14:textId="77777777" w:rsidR="00A77B3E" w:rsidRDefault="00A77B3E">
      <w:pPr>
        <w:keepLines/>
      </w:pPr>
      <w:r>
        <w:t>#</w:t>
      </w:r>
      <w:r>
        <w:rPr>
          <w:noProof/>
        </w:rPr>
        <w:t>2</w:t>
      </w:r>
      <w:r>
        <w:t xml:space="preserve">: </w:t>
      </w:r>
      <w:r>
        <w:rPr>
          <w:noProof/>
        </w:rPr>
        <w:t>03/17/2025</w:t>
      </w:r>
      <w:r>
        <w:t xml:space="preserve"> - </w:t>
      </w:r>
      <w:r>
        <w:rPr>
          <w:noProof/>
        </w:rPr>
        <w:t>"Name" changed from "I/O CCA Coverage Target" to "Display Processor CCA Coverage Target", "Requirement Description" changed</w:t>
      </w:r>
      <w:r>
        <w:t xml:space="preserve"> - . Baselines: </w:t>
      </w:r>
    </w:p>
    <w:p w14:paraId="633AB0C2" w14:textId="77777777" w:rsidR="00A77B3E" w:rsidRDefault="00A77B3E">
      <w:pPr>
        <w:keepLines/>
      </w:pPr>
      <w:r>
        <w:t>#</w:t>
      </w:r>
      <w:r>
        <w:rPr>
          <w:noProof/>
        </w:rPr>
        <w:t>1</w:t>
      </w:r>
      <w:r>
        <w:t xml:space="preserve">: </w:t>
      </w:r>
      <w:r>
        <w:rPr>
          <w:noProof/>
        </w:rPr>
        <w:t>03/17/2025</w:t>
      </w:r>
      <w:r>
        <w:t xml:space="preserve"> - </w:t>
      </w:r>
      <w:r>
        <w:rPr>
          <w:noProof/>
        </w:rPr>
        <w:t>Copied from "DECAGON-REQ_RC-61 I/O CCA Coverage Target"</w:t>
      </w:r>
      <w:r>
        <w:t xml:space="preserve"> - . Baselines: </w:t>
      </w:r>
    </w:p>
    <w:p w14:paraId="5D9BE2AF" w14:textId="77777777" w:rsidR="00A77B3E" w:rsidRDefault="00A77B3E">
      <w:pPr>
        <w:pStyle w:val="Heading2"/>
        <w:keepLines/>
      </w:pPr>
      <w:bookmarkStart w:id="60" w:name="DECAGON-FLD-20_0"/>
      <w:r>
        <w:rPr>
          <w:noProof/>
        </w:rPr>
        <w:t>Sensor Suite Controller CCA's</w:t>
      </w:r>
      <w:bookmarkEnd w:id="60"/>
    </w:p>
    <w:tbl>
      <w:tblPr>
        <w:tblW w:w="5000" w:type="pct"/>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2046"/>
        <w:gridCol w:w="7530"/>
      </w:tblGrid>
      <w:tr w:rsidR="00000000" w14:paraId="6971726A" w14:textId="77777777">
        <w:tc>
          <w:tcPr>
            <w:tcW w:w="2000" w:type="dxa"/>
          </w:tcPr>
          <w:p w14:paraId="4054361B" w14:textId="77777777" w:rsidR="00A77B3E" w:rsidRDefault="00A77B3E">
            <w:pPr>
              <w:keepLines/>
            </w:pPr>
            <w:r>
              <w:t># of Downstream Relationships</w:t>
            </w:r>
          </w:p>
        </w:tc>
        <w:tc>
          <w:tcPr>
            <w:tcW w:w="7360" w:type="dxa"/>
          </w:tcPr>
          <w:p w14:paraId="79AC7E2D" w14:textId="77777777" w:rsidR="00A77B3E" w:rsidRDefault="00A77B3E">
            <w:pPr>
              <w:keepLines/>
            </w:pPr>
            <w:r>
              <w:rPr>
                <w:noProof/>
              </w:rPr>
              <w:t>0</w:t>
            </w:r>
          </w:p>
        </w:tc>
      </w:tr>
      <w:tr w:rsidR="00000000" w14:paraId="414C932D" w14:textId="77777777">
        <w:tc>
          <w:tcPr>
            <w:tcW w:w="2000" w:type="dxa"/>
          </w:tcPr>
          <w:p w14:paraId="403F4644" w14:textId="77777777" w:rsidR="00A77B3E" w:rsidRDefault="00A77B3E">
            <w:pPr>
              <w:keepLines/>
            </w:pPr>
            <w:r>
              <w:t>Connected Users</w:t>
            </w:r>
          </w:p>
        </w:tc>
        <w:tc>
          <w:tcPr>
            <w:tcW w:w="7360" w:type="dxa"/>
          </w:tcPr>
          <w:p w14:paraId="56777EE9" w14:textId="77777777" w:rsidR="00A77B3E" w:rsidRDefault="00A77B3E">
            <w:pPr>
              <w:keepLines/>
            </w:pPr>
            <w:r>
              <w:rPr>
                <w:noProof/>
              </w:rPr>
              <w:t>1</w:t>
            </w:r>
          </w:p>
        </w:tc>
      </w:tr>
      <w:tr w:rsidR="00000000" w14:paraId="5BA5278B" w14:textId="77777777">
        <w:tc>
          <w:tcPr>
            <w:tcW w:w="2000" w:type="dxa"/>
          </w:tcPr>
          <w:p w14:paraId="31B6F9B8" w14:textId="77777777" w:rsidR="00A77B3E" w:rsidRDefault="00A77B3E">
            <w:pPr>
              <w:keepLines/>
            </w:pPr>
            <w:r>
              <w:t>Item Type</w:t>
            </w:r>
          </w:p>
        </w:tc>
        <w:tc>
          <w:tcPr>
            <w:tcW w:w="7360" w:type="dxa"/>
          </w:tcPr>
          <w:p w14:paraId="5396CF8D" w14:textId="77777777" w:rsidR="00A77B3E" w:rsidRDefault="00A77B3E">
            <w:pPr>
              <w:keepLines/>
            </w:pPr>
            <w:r>
              <w:rPr>
                <w:noProof/>
              </w:rPr>
              <w:t>Folder</w:t>
            </w:r>
          </w:p>
        </w:tc>
      </w:tr>
      <w:tr w:rsidR="00000000" w14:paraId="44A46046" w14:textId="77777777">
        <w:tc>
          <w:tcPr>
            <w:tcW w:w="2000" w:type="dxa"/>
          </w:tcPr>
          <w:p w14:paraId="69EAD8BC" w14:textId="77777777" w:rsidR="00A77B3E" w:rsidRDefault="00A77B3E">
            <w:pPr>
              <w:keepLines/>
            </w:pPr>
            <w:r>
              <w:t>Project</w:t>
            </w:r>
          </w:p>
        </w:tc>
        <w:tc>
          <w:tcPr>
            <w:tcW w:w="7360" w:type="dxa"/>
          </w:tcPr>
          <w:p w14:paraId="71898AF2" w14:textId="77777777" w:rsidR="00A77B3E" w:rsidRDefault="00A77B3E">
            <w:pPr>
              <w:keepLines/>
            </w:pPr>
            <w:r>
              <w:rPr>
                <w:noProof/>
              </w:rPr>
              <w:t>Decagon_Boundary Scan</w:t>
            </w:r>
          </w:p>
        </w:tc>
      </w:tr>
      <w:tr w:rsidR="00000000" w14:paraId="1CEAA443" w14:textId="77777777">
        <w:tc>
          <w:tcPr>
            <w:tcW w:w="2000" w:type="dxa"/>
          </w:tcPr>
          <w:p w14:paraId="710E28BB" w14:textId="77777777" w:rsidR="00A77B3E" w:rsidRDefault="00A77B3E">
            <w:pPr>
              <w:keepLines/>
            </w:pPr>
            <w:r>
              <w:t>Relationship Status</w:t>
            </w:r>
          </w:p>
        </w:tc>
        <w:tc>
          <w:tcPr>
            <w:tcW w:w="7360" w:type="dxa"/>
          </w:tcPr>
          <w:p w14:paraId="473D7CD4" w14:textId="77777777" w:rsidR="00000000" w:rsidRDefault="00000000"/>
        </w:tc>
      </w:tr>
      <w:tr w:rsidR="00000000" w14:paraId="3083181C" w14:textId="77777777">
        <w:tc>
          <w:tcPr>
            <w:tcW w:w="2000" w:type="dxa"/>
          </w:tcPr>
          <w:p w14:paraId="70AC709C" w14:textId="77777777" w:rsidR="00A77B3E" w:rsidRDefault="00A77B3E">
            <w:pPr>
              <w:keepLines/>
            </w:pPr>
            <w:r>
              <w:t># of Attachments</w:t>
            </w:r>
          </w:p>
        </w:tc>
        <w:tc>
          <w:tcPr>
            <w:tcW w:w="7360" w:type="dxa"/>
          </w:tcPr>
          <w:p w14:paraId="2268FB72" w14:textId="77777777" w:rsidR="00A77B3E" w:rsidRDefault="00A77B3E">
            <w:pPr>
              <w:keepLines/>
            </w:pPr>
            <w:r>
              <w:rPr>
                <w:noProof/>
              </w:rPr>
              <w:t>0</w:t>
            </w:r>
          </w:p>
        </w:tc>
      </w:tr>
      <w:tr w:rsidR="00000000" w14:paraId="2580EA3F" w14:textId="77777777">
        <w:tc>
          <w:tcPr>
            <w:tcW w:w="2000" w:type="dxa"/>
          </w:tcPr>
          <w:p w14:paraId="3040BFE4" w14:textId="77777777" w:rsidR="00A77B3E" w:rsidRDefault="00A77B3E">
            <w:pPr>
              <w:keepLines/>
            </w:pPr>
            <w:r>
              <w:t>Last Locked By</w:t>
            </w:r>
          </w:p>
        </w:tc>
        <w:tc>
          <w:tcPr>
            <w:tcW w:w="7360" w:type="dxa"/>
          </w:tcPr>
          <w:p w14:paraId="3F0E5FE0" w14:textId="77777777" w:rsidR="00000000" w:rsidRDefault="00000000"/>
        </w:tc>
      </w:tr>
      <w:tr w:rsidR="00000000" w14:paraId="08553FEE" w14:textId="77777777">
        <w:tc>
          <w:tcPr>
            <w:tcW w:w="2000" w:type="dxa"/>
          </w:tcPr>
          <w:p w14:paraId="5DA72C81" w14:textId="77777777" w:rsidR="00A77B3E" w:rsidRDefault="00A77B3E">
            <w:pPr>
              <w:keepLines/>
            </w:pPr>
            <w:r>
              <w:t>Version</w:t>
            </w:r>
          </w:p>
        </w:tc>
        <w:tc>
          <w:tcPr>
            <w:tcW w:w="7360" w:type="dxa"/>
          </w:tcPr>
          <w:p w14:paraId="716344D9" w14:textId="77777777" w:rsidR="00A77B3E" w:rsidRDefault="00A77B3E">
            <w:pPr>
              <w:keepLines/>
            </w:pPr>
            <w:r>
              <w:rPr>
                <w:noProof/>
              </w:rPr>
              <w:t>1</w:t>
            </w:r>
          </w:p>
        </w:tc>
      </w:tr>
      <w:tr w:rsidR="00000000" w14:paraId="20849D53" w14:textId="77777777">
        <w:tc>
          <w:tcPr>
            <w:tcW w:w="2000" w:type="dxa"/>
          </w:tcPr>
          <w:p w14:paraId="4982541E" w14:textId="77777777" w:rsidR="00A77B3E" w:rsidRDefault="00A77B3E">
            <w:pPr>
              <w:keepLines/>
            </w:pPr>
            <w:r>
              <w:t>Last Activity Date</w:t>
            </w:r>
          </w:p>
        </w:tc>
        <w:tc>
          <w:tcPr>
            <w:tcW w:w="7360" w:type="dxa"/>
          </w:tcPr>
          <w:p w14:paraId="27E1E7C1" w14:textId="77777777" w:rsidR="00A77B3E" w:rsidRDefault="00A77B3E">
            <w:pPr>
              <w:keepLines/>
            </w:pPr>
            <w:r>
              <w:rPr>
                <w:noProof/>
              </w:rPr>
              <w:t>2024-12-13 20:22:25.0</w:t>
            </w:r>
          </w:p>
        </w:tc>
      </w:tr>
      <w:tr w:rsidR="00000000" w14:paraId="0C053B3F" w14:textId="77777777">
        <w:tc>
          <w:tcPr>
            <w:tcW w:w="2000" w:type="dxa"/>
          </w:tcPr>
          <w:p w14:paraId="1A943433" w14:textId="77777777" w:rsidR="00A77B3E" w:rsidRDefault="00A77B3E">
            <w:pPr>
              <w:keepLines/>
            </w:pPr>
            <w:r>
              <w:t>Modified By</w:t>
            </w:r>
          </w:p>
        </w:tc>
        <w:tc>
          <w:tcPr>
            <w:tcW w:w="7360" w:type="dxa"/>
          </w:tcPr>
          <w:p w14:paraId="42A34119" w14:textId="77777777" w:rsidR="00A77B3E" w:rsidRDefault="00A77B3E">
            <w:pPr>
              <w:keepLines/>
            </w:pPr>
            <w:r>
              <w:rPr>
                <w:noProof/>
              </w:rPr>
              <w:t>Nicole Sierra</w:t>
            </w:r>
          </w:p>
        </w:tc>
      </w:tr>
      <w:tr w:rsidR="00000000" w14:paraId="1015E79C" w14:textId="77777777">
        <w:tc>
          <w:tcPr>
            <w:tcW w:w="2000" w:type="dxa"/>
          </w:tcPr>
          <w:p w14:paraId="3FBE8739" w14:textId="77777777" w:rsidR="00A77B3E" w:rsidRDefault="00A77B3E">
            <w:pPr>
              <w:keepLines/>
            </w:pPr>
            <w:r>
              <w:t>API ID</w:t>
            </w:r>
          </w:p>
        </w:tc>
        <w:tc>
          <w:tcPr>
            <w:tcW w:w="7360" w:type="dxa"/>
          </w:tcPr>
          <w:p w14:paraId="0B567D69" w14:textId="77777777" w:rsidR="00A77B3E" w:rsidRDefault="00A77B3E">
            <w:pPr>
              <w:keepLines/>
            </w:pPr>
            <w:r>
              <w:rPr>
                <w:noProof/>
              </w:rPr>
              <w:t>18755572</w:t>
            </w:r>
          </w:p>
        </w:tc>
      </w:tr>
      <w:tr w:rsidR="00000000" w14:paraId="4A825742" w14:textId="77777777">
        <w:tc>
          <w:tcPr>
            <w:tcW w:w="2000" w:type="dxa"/>
          </w:tcPr>
          <w:p w14:paraId="33630392" w14:textId="77777777" w:rsidR="00A77B3E" w:rsidRDefault="00A77B3E">
            <w:pPr>
              <w:keepLines/>
            </w:pPr>
            <w:r>
              <w:lastRenderedPageBreak/>
              <w:t>Locked</w:t>
            </w:r>
          </w:p>
        </w:tc>
        <w:tc>
          <w:tcPr>
            <w:tcW w:w="7360" w:type="dxa"/>
          </w:tcPr>
          <w:p w14:paraId="788CBED8" w14:textId="77777777" w:rsidR="00A77B3E" w:rsidRDefault="00A77B3E">
            <w:pPr>
              <w:keepLines/>
            </w:pPr>
            <w:r>
              <w:rPr>
                <w:noProof/>
              </w:rPr>
              <w:t>false</w:t>
            </w:r>
          </w:p>
        </w:tc>
      </w:tr>
      <w:tr w:rsidR="00000000" w14:paraId="64C77EAA" w14:textId="77777777">
        <w:tc>
          <w:tcPr>
            <w:tcW w:w="2000" w:type="dxa"/>
          </w:tcPr>
          <w:p w14:paraId="055A634F" w14:textId="77777777" w:rsidR="00A77B3E" w:rsidRDefault="00A77B3E">
            <w:pPr>
              <w:keepLines/>
            </w:pPr>
            <w:r>
              <w:t>DOORS ID</w:t>
            </w:r>
          </w:p>
        </w:tc>
        <w:tc>
          <w:tcPr>
            <w:tcW w:w="7360" w:type="dxa"/>
          </w:tcPr>
          <w:p w14:paraId="77A0897D" w14:textId="77777777" w:rsidR="00000000" w:rsidRDefault="00000000"/>
        </w:tc>
      </w:tr>
      <w:tr w:rsidR="00000000" w14:paraId="207AAB4A" w14:textId="77777777">
        <w:tc>
          <w:tcPr>
            <w:tcW w:w="2000" w:type="dxa"/>
          </w:tcPr>
          <w:p w14:paraId="54531C25" w14:textId="77777777" w:rsidR="00A77B3E" w:rsidRDefault="00A77B3E">
            <w:pPr>
              <w:keepLines/>
            </w:pPr>
            <w:r>
              <w:t>Change Request</w:t>
            </w:r>
          </w:p>
        </w:tc>
        <w:tc>
          <w:tcPr>
            <w:tcW w:w="7360" w:type="dxa"/>
          </w:tcPr>
          <w:p w14:paraId="136B8FDC" w14:textId="77777777" w:rsidR="00000000" w:rsidRDefault="00000000"/>
        </w:tc>
      </w:tr>
      <w:tr w:rsidR="00000000" w14:paraId="51A9E678" w14:textId="77777777">
        <w:tc>
          <w:tcPr>
            <w:tcW w:w="2000" w:type="dxa"/>
          </w:tcPr>
          <w:p w14:paraId="1D09EA7C" w14:textId="77777777" w:rsidR="00A77B3E" w:rsidRDefault="00A77B3E">
            <w:pPr>
              <w:keepLines/>
            </w:pPr>
            <w:r>
              <w:t>Global ID</w:t>
            </w:r>
          </w:p>
        </w:tc>
        <w:tc>
          <w:tcPr>
            <w:tcW w:w="7360" w:type="dxa"/>
          </w:tcPr>
          <w:p w14:paraId="20755E28" w14:textId="77777777" w:rsidR="00A77B3E" w:rsidRDefault="00A77B3E">
            <w:pPr>
              <w:keepLines/>
            </w:pPr>
            <w:r>
              <w:rPr>
                <w:noProof/>
              </w:rPr>
              <w:t>COL02-FLD-10679250</w:t>
            </w:r>
          </w:p>
        </w:tc>
      </w:tr>
      <w:tr w:rsidR="00000000" w14:paraId="3D6E7AEC" w14:textId="77777777">
        <w:tc>
          <w:tcPr>
            <w:tcW w:w="2000" w:type="dxa"/>
          </w:tcPr>
          <w:p w14:paraId="7DFB5D6F" w14:textId="77777777" w:rsidR="00A77B3E" w:rsidRDefault="00A77B3E">
            <w:pPr>
              <w:keepLines/>
            </w:pPr>
            <w:r>
              <w:t>Last Locked</w:t>
            </w:r>
          </w:p>
        </w:tc>
        <w:tc>
          <w:tcPr>
            <w:tcW w:w="7360" w:type="dxa"/>
          </w:tcPr>
          <w:p w14:paraId="2F3C7558" w14:textId="77777777" w:rsidR="00000000" w:rsidRDefault="00000000"/>
        </w:tc>
      </w:tr>
      <w:tr w:rsidR="00000000" w14:paraId="47323EA8" w14:textId="77777777">
        <w:tc>
          <w:tcPr>
            <w:tcW w:w="2000" w:type="dxa"/>
          </w:tcPr>
          <w:p w14:paraId="526E944A" w14:textId="77777777" w:rsidR="00A77B3E" w:rsidRDefault="00A77B3E">
            <w:pPr>
              <w:keepLines/>
            </w:pPr>
            <w:r>
              <w:t># of Upstream Relationships</w:t>
            </w:r>
          </w:p>
        </w:tc>
        <w:tc>
          <w:tcPr>
            <w:tcW w:w="7360" w:type="dxa"/>
          </w:tcPr>
          <w:p w14:paraId="773BAB94" w14:textId="77777777" w:rsidR="00A77B3E" w:rsidRDefault="00A77B3E">
            <w:pPr>
              <w:keepLines/>
            </w:pPr>
            <w:r>
              <w:rPr>
                <w:noProof/>
              </w:rPr>
              <w:t>0</w:t>
            </w:r>
          </w:p>
        </w:tc>
      </w:tr>
      <w:tr w:rsidR="00000000" w14:paraId="20C2A5DE" w14:textId="77777777">
        <w:tc>
          <w:tcPr>
            <w:tcW w:w="2000" w:type="dxa"/>
          </w:tcPr>
          <w:p w14:paraId="6D9A9077" w14:textId="77777777" w:rsidR="00A77B3E" w:rsidRDefault="00A77B3E">
            <w:pPr>
              <w:keepLines/>
            </w:pPr>
            <w:r>
              <w:t>Tags</w:t>
            </w:r>
          </w:p>
        </w:tc>
        <w:tc>
          <w:tcPr>
            <w:tcW w:w="7360" w:type="dxa"/>
          </w:tcPr>
          <w:p w14:paraId="5DA51279" w14:textId="77777777" w:rsidR="00000000" w:rsidRDefault="00000000"/>
        </w:tc>
      </w:tr>
      <w:tr w:rsidR="00000000" w14:paraId="4D3B4F5E" w14:textId="77777777">
        <w:tc>
          <w:tcPr>
            <w:tcW w:w="2000" w:type="dxa"/>
          </w:tcPr>
          <w:p w14:paraId="6661FD6D" w14:textId="77777777" w:rsidR="00A77B3E" w:rsidRDefault="00A77B3E">
            <w:pPr>
              <w:keepLines/>
            </w:pPr>
            <w:r>
              <w:t>Heading</w:t>
            </w:r>
          </w:p>
        </w:tc>
        <w:tc>
          <w:tcPr>
            <w:tcW w:w="7360" w:type="dxa"/>
          </w:tcPr>
          <w:p w14:paraId="58443F40" w14:textId="77777777" w:rsidR="00A77B3E" w:rsidRDefault="00A77B3E">
            <w:pPr>
              <w:keepLines/>
            </w:pPr>
            <w:r>
              <w:rPr>
                <w:noProof/>
              </w:rPr>
              <w:t>1.2.1.4.3</w:t>
            </w:r>
          </w:p>
        </w:tc>
      </w:tr>
      <w:tr w:rsidR="00000000" w14:paraId="45351B6D" w14:textId="77777777">
        <w:tc>
          <w:tcPr>
            <w:tcW w:w="2000" w:type="dxa"/>
          </w:tcPr>
          <w:p w14:paraId="7760B02C" w14:textId="77777777" w:rsidR="00A77B3E" w:rsidRDefault="00A77B3E">
            <w:pPr>
              <w:keepLines/>
            </w:pPr>
            <w:r>
              <w:t>Created Date</w:t>
            </w:r>
          </w:p>
        </w:tc>
        <w:tc>
          <w:tcPr>
            <w:tcW w:w="7360" w:type="dxa"/>
          </w:tcPr>
          <w:p w14:paraId="53537ED2" w14:textId="77777777" w:rsidR="00A77B3E" w:rsidRDefault="00A77B3E">
            <w:pPr>
              <w:keepLines/>
            </w:pPr>
            <w:r>
              <w:rPr>
                <w:noProof/>
              </w:rPr>
              <w:t>12/13/2024</w:t>
            </w:r>
          </w:p>
        </w:tc>
      </w:tr>
      <w:tr w:rsidR="00000000" w14:paraId="2B61452B" w14:textId="77777777">
        <w:tc>
          <w:tcPr>
            <w:tcW w:w="2000" w:type="dxa"/>
          </w:tcPr>
          <w:p w14:paraId="2169F5F9" w14:textId="77777777" w:rsidR="00A77B3E" w:rsidRDefault="00A77B3E">
            <w:pPr>
              <w:keepLines/>
            </w:pPr>
            <w:r>
              <w:t>Created By</w:t>
            </w:r>
          </w:p>
        </w:tc>
        <w:tc>
          <w:tcPr>
            <w:tcW w:w="7360" w:type="dxa"/>
          </w:tcPr>
          <w:p w14:paraId="790E0EF8" w14:textId="77777777" w:rsidR="00A77B3E" w:rsidRDefault="00A77B3E">
            <w:pPr>
              <w:keepLines/>
            </w:pPr>
            <w:r>
              <w:rPr>
                <w:noProof/>
              </w:rPr>
              <w:t>Nicole Sierra</w:t>
            </w:r>
          </w:p>
        </w:tc>
      </w:tr>
      <w:tr w:rsidR="00000000" w14:paraId="0E533A45" w14:textId="77777777">
        <w:tc>
          <w:tcPr>
            <w:tcW w:w="2000" w:type="dxa"/>
          </w:tcPr>
          <w:p w14:paraId="4DA74CE0" w14:textId="77777777" w:rsidR="00A77B3E" w:rsidRDefault="00A77B3E">
            <w:pPr>
              <w:keepLines/>
            </w:pPr>
            <w:r>
              <w:t>Item Path</w:t>
            </w:r>
          </w:p>
        </w:tc>
        <w:tc>
          <w:tcPr>
            <w:tcW w:w="7360" w:type="dxa"/>
          </w:tcPr>
          <w:p w14:paraId="263D0771" w14:textId="77777777" w:rsidR="00000000" w:rsidRDefault="00000000"/>
        </w:tc>
      </w:tr>
      <w:tr w:rsidR="00000000" w14:paraId="2450D9B6" w14:textId="77777777">
        <w:tc>
          <w:tcPr>
            <w:tcW w:w="2000" w:type="dxa"/>
          </w:tcPr>
          <w:p w14:paraId="29EF0FBB" w14:textId="77777777" w:rsidR="00A77B3E" w:rsidRDefault="00A77B3E">
            <w:pPr>
              <w:keepLines/>
            </w:pPr>
            <w:r>
              <w:t># of Comments</w:t>
            </w:r>
          </w:p>
        </w:tc>
        <w:tc>
          <w:tcPr>
            <w:tcW w:w="7360" w:type="dxa"/>
          </w:tcPr>
          <w:p w14:paraId="533B4848" w14:textId="77777777" w:rsidR="00A77B3E" w:rsidRDefault="00A77B3E">
            <w:pPr>
              <w:keepLines/>
            </w:pPr>
            <w:r>
              <w:rPr>
                <w:noProof/>
              </w:rPr>
              <w:t>0</w:t>
            </w:r>
          </w:p>
        </w:tc>
      </w:tr>
      <w:tr w:rsidR="00000000" w14:paraId="1DDAC4B0" w14:textId="77777777">
        <w:tc>
          <w:tcPr>
            <w:tcW w:w="2000" w:type="dxa"/>
          </w:tcPr>
          <w:p w14:paraId="4CBCCFA4" w14:textId="77777777" w:rsidR="00A77B3E" w:rsidRDefault="00A77B3E">
            <w:pPr>
              <w:keepLines/>
            </w:pPr>
            <w:r>
              <w:t>Modified Date</w:t>
            </w:r>
          </w:p>
        </w:tc>
        <w:tc>
          <w:tcPr>
            <w:tcW w:w="7360" w:type="dxa"/>
          </w:tcPr>
          <w:p w14:paraId="0276AD16" w14:textId="77777777" w:rsidR="00A77B3E" w:rsidRDefault="00A77B3E">
            <w:pPr>
              <w:keepLines/>
            </w:pPr>
            <w:r>
              <w:rPr>
                <w:noProof/>
              </w:rPr>
              <w:t>12/13/2024</w:t>
            </w:r>
          </w:p>
        </w:tc>
      </w:tr>
      <w:tr w:rsidR="00000000" w14:paraId="0C38F8B7" w14:textId="77777777">
        <w:tc>
          <w:tcPr>
            <w:tcW w:w="2000" w:type="dxa"/>
          </w:tcPr>
          <w:p w14:paraId="6CB86768" w14:textId="77777777" w:rsidR="00A77B3E" w:rsidRDefault="00A77B3E">
            <w:pPr>
              <w:keepLines/>
            </w:pPr>
            <w:r>
              <w:t>Current version</w:t>
            </w:r>
          </w:p>
        </w:tc>
        <w:tc>
          <w:tcPr>
            <w:tcW w:w="7360" w:type="dxa"/>
          </w:tcPr>
          <w:p w14:paraId="7963FEF5" w14:textId="77777777" w:rsidR="00A77B3E" w:rsidRDefault="00A77B3E">
            <w:pPr>
              <w:keepLines/>
            </w:pPr>
            <w:r>
              <w:rPr>
                <w:noProof/>
              </w:rPr>
              <w:t>1</w:t>
            </w:r>
          </w:p>
        </w:tc>
      </w:tr>
      <w:tr w:rsidR="00000000" w14:paraId="702E335C" w14:textId="77777777">
        <w:tc>
          <w:tcPr>
            <w:tcW w:w="2000" w:type="dxa"/>
          </w:tcPr>
          <w:p w14:paraId="00AA33C4" w14:textId="77777777" w:rsidR="00A77B3E" w:rsidRDefault="00A77B3E">
            <w:pPr>
              <w:keepLines/>
            </w:pPr>
            <w:r>
              <w:t>Export Controlled</w:t>
            </w:r>
          </w:p>
        </w:tc>
        <w:tc>
          <w:tcPr>
            <w:tcW w:w="7360" w:type="dxa"/>
          </w:tcPr>
          <w:p w14:paraId="1C908AEC" w14:textId="77777777" w:rsidR="00000000" w:rsidRDefault="00000000"/>
        </w:tc>
      </w:tr>
      <w:tr w:rsidR="00000000" w14:paraId="026AFA37" w14:textId="77777777">
        <w:tc>
          <w:tcPr>
            <w:tcW w:w="2000" w:type="dxa"/>
          </w:tcPr>
          <w:p w14:paraId="37753B88" w14:textId="77777777" w:rsidR="00A77B3E" w:rsidRDefault="00A77B3E">
            <w:pPr>
              <w:keepLines/>
            </w:pPr>
            <w:r>
              <w:t># of Links</w:t>
            </w:r>
          </w:p>
        </w:tc>
        <w:tc>
          <w:tcPr>
            <w:tcW w:w="7360" w:type="dxa"/>
          </w:tcPr>
          <w:p w14:paraId="2779B03E" w14:textId="77777777" w:rsidR="00A77B3E" w:rsidRDefault="00A77B3E">
            <w:pPr>
              <w:keepLines/>
            </w:pPr>
            <w:r>
              <w:rPr>
                <w:noProof/>
              </w:rPr>
              <w:t>0</w:t>
            </w:r>
          </w:p>
        </w:tc>
      </w:tr>
    </w:tbl>
    <w:p w14:paraId="5D0DD297" w14:textId="77777777" w:rsidR="00A77B3E" w:rsidRDefault="00A77B3E">
      <w:pPr>
        <w:keepLines/>
      </w:pPr>
      <w:r>
        <w:t xml:space="preserve">Tags: </w:t>
      </w:r>
    </w:p>
    <w:p w14:paraId="7654D70D" w14:textId="77777777" w:rsidR="00A77B3E" w:rsidRDefault="00A77B3E">
      <w:pPr>
        <w:keepLines/>
      </w:pPr>
      <w:r>
        <w:t xml:space="preserve">Synchronized Items: </w:t>
      </w:r>
    </w:p>
    <w:p w14:paraId="2FCB09A8" w14:textId="77777777" w:rsidR="00A77B3E" w:rsidRDefault="00A77B3E">
      <w:pPr>
        <w:keepLines/>
      </w:pPr>
      <w:r>
        <w:t xml:space="preserve">Comments: </w:t>
      </w:r>
    </w:p>
    <w:p w14:paraId="1B3E364B" w14:textId="77777777" w:rsidR="00A77B3E" w:rsidRDefault="00A77B3E">
      <w:pPr>
        <w:keepLines/>
      </w:pPr>
      <w:r>
        <w:t xml:space="preserve">Versions: </w:t>
      </w:r>
    </w:p>
    <w:p w14:paraId="3CB5A0EE" w14:textId="77777777" w:rsidR="00A77B3E" w:rsidRDefault="00A77B3E">
      <w:pPr>
        <w:keepLines/>
      </w:pPr>
      <w:r>
        <w:t>#</w:t>
      </w:r>
      <w:r>
        <w:rPr>
          <w:noProof/>
        </w:rPr>
        <w:t>1</w:t>
      </w:r>
      <w:r>
        <w:t xml:space="preserve">: </w:t>
      </w:r>
      <w:r>
        <w:rPr>
          <w:noProof/>
        </w:rPr>
        <w:t>12/13/2024</w:t>
      </w:r>
      <w:r>
        <w:t xml:space="preserve"> - </w:t>
      </w:r>
      <w:r>
        <w:rPr>
          <w:noProof/>
        </w:rPr>
        <w:t>Initial creation</w:t>
      </w:r>
      <w:r>
        <w:t xml:space="preserve"> - . Baselines: </w:t>
      </w:r>
      <w:r>
        <w:rPr>
          <w:noProof/>
        </w:rPr>
        <w:t>B1 - Project Decagon Post SyRR - 07/11/2025,</w:t>
      </w:r>
    </w:p>
    <w:p w14:paraId="1EEBA174" w14:textId="77777777" w:rsidR="00A77B3E" w:rsidRDefault="00A77B3E">
      <w:pPr>
        <w:pStyle w:val="Heading3"/>
        <w:keepLines/>
      </w:pPr>
      <w:bookmarkStart w:id="61" w:name="DECAGON-FLD-21_0"/>
      <w:r>
        <w:rPr>
          <w:noProof/>
        </w:rPr>
        <w:t>2600-1370-006</w:t>
      </w:r>
      <w:bookmarkEnd w:id="61"/>
    </w:p>
    <w:tbl>
      <w:tblPr>
        <w:tblW w:w="5000" w:type="pct"/>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2046"/>
        <w:gridCol w:w="7530"/>
      </w:tblGrid>
      <w:tr w:rsidR="00000000" w14:paraId="1346B167" w14:textId="77777777">
        <w:tc>
          <w:tcPr>
            <w:tcW w:w="2000" w:type="dxa"/>
          </w:tcPr>
          <w:p w14:paraId="509DB48F" w14:textId="77777777" w:rsidR="00A77B3E" w:rsidRDefault="00A77B3E">
            <w:pPr>
              <w:keepLines/>
            </w:pPr>
            <w:r>
              <w:t># of Downstream Relationships</w:t>
            </w:r>
          </w:p>
        </w:tc>
        <w:tc>
          <w:tcPr>
            <w:tcW w:w="7360" w:type="dxa"/>
          </w:tcPr>
          <w:p w14:paraId="4D24AE7C" w14:textId="77777777" w:rsidR="00A77B3E" w:rsidRDefault="00A77B3E">
            <w:pPr>
              <w:keepLines/>
            </w:pPr>
            <w:r>
              <w:rPr>
                <w:noProof/>
              </w:rPr>
              <w:t>0</w:t>
            </w:r>
          </w:p>
        </w:tc>
      </w:tr>
      <w:tr w:rsidR="00000000" w14:paraId="19411DE6" w14:textId="77777777">
        <w:tc>
          <w:tcPr>
            <w:tcW w:w="2000" w:type="dxa"/>
          </w:tcPr>
          <w:p w14:paraId="1A10748B" w14:textId="77777777" w:rsidR="00A77B3E" w:rsidRDefault="00A77B3E">
            <w:pPr>
              <w:keepLines/>
            </w:pPr>
            <w:r>
              <w:t>Connected Users</w:t>
            </w:r>
          </w:p>
        </w:tc>
        <w:tc>
          <w:tcPr>
            <w:tcW w:w="7360" w:type="dxa"/>
          </w:tcPr>
          <w:p w14:paraId="0453ADD9" w14:textId="77777777" w:rsidR="00A77B3E" w:rsidRDefault="00A77B3E">
            <w:pPr>
              <w:keepLines/>
            </w:pPr>
            <w:r>
              <w:rPr>
                <w:noProof/>
              </w:rPr>
              <w:t>1</w:t>
            </w:r>
          </w:p>
        </w:tc>
      </w:tr>
      <w:tr w:rsidR="00000000" w14:paraId="4C29EC48" w14:textId="77777777">
        <w:tc>
          <w:tcPr>
            <w:tcW w:w="2000" w:type="dxa"/>
          </w:tcPr>
          <w:p w14:paraId="7224BFA4" w14:textId="77777777" w:rsidR="00A77B3E" w:rsidRDefault="00A77B3E">
            <w:pPr>
              <w:keepLines/>
            </w:pPr>
            <w:r>
              <w:t>Item Type</w:t>
            </w:r>
          </w:p>
        </w:tc>
        <w:tc>
          <w:tcPr>
            <w:tcW w:w="7360" w:type="dxa"/>
          </w:tcPr>
          <w:p w14:paraId="06D8F489" w14:textId="77777777" w:rsidR="00A77B3E" w:rsidRDefault="00A77B3E">
            <w:pPr>
              <w:keepLines/>
            </w:pPr>
            <w:r>
              <w:rPr>
                <w:noProof/>
              </w:rPr>
              <w:t>Folder</w:t>
            </w:r>
          </w:p>
        </w:tc>
      </w:tr>
      <w:tr w:rsidR="00000000" w14:paraId="3C335330" w14:textId="77777777">
        <w:tc>
          <w:tcPr>
            <w:tcW w:w="2000" w:type="dxa"/>
          </w:tcPr>
          <w:p w14:paraId="7F5A6F0D" w14:textId="77777777" w:rsidR="00A77B3E" w:rsidRDefault="00A77B3E">
            <w:pPr>
              <w:keepLines/>
            </w:pPr>
            <w:r>
              <w:t>Project</w:t>
            </w:r>
          </w:p>
        </w:tc>
        <w:tc>
          <w:tcPr>
            <w:tcW w:w="7360" w:type="dxa"/>
          </w:tcPr>
          <w:p w14:paraId="4B635150" w14:textId="77777777" w:rsidR="00A77B3E" w:rsidRDefault="00A77B3E">
            <w:pPr>
              <w:keepLines/>
            </w:pPr>
            <w:r>
              <w:rPr>
                <w:noProof/>
              </w:rPr>
              <w:t>Decagon_Boundary Scan</w:t>
            </w:r>
          </w:p>
        </w:tc>
      </w:tr>
      <w:tr w:rsidR="00000000" w14:paraId="7C6EF079" w14:textId="77777777">
        <w:tc>
          <w:tcPr>
            <w:tcW w:w="2000" w:type="dxa"/>
          </w:tcPr>
          <w:p w14:paraId="180B2C36" w14:textId="77777777" w:rsidR="00A77B3E" w:rsidRDefault="00A77B3E">
            <w:pPr>
              <w:keepLines/>
            </w:pPr>
            <w:r>
              <w:t>Relationship Status</w:t>
            </w:r>
          </w:p>
        </w:tc>
        <w:tc>
          <w:tcPr>
            <w:tcW w:w="7360" w:type="dxa"/>
          </w:tcPr>
          <w:p w14:paraId="7FABC9F0" w14:textId="77777777" w:rsidR="00000000" w:rsidRDefault="00000000"/>
        </w:tc>
      </w:tr>
      <w:tr w:rsidR="00000000" w14:paraId="238F5930" w14:textId="77777777">
        <w:tc>
          <w:tcPr>
            <w:tcW w:w="2000" w:type="dxa"/>
          </w:tcPr>
          <w:p w14:paraId="470C4E90" w14:textId="77777777" w:rsidR="00A77B3E" w:rsidRDefault="00A77B3E">
            <w:pPr>
              <w:keepLines/>
            </w:pPr>
            <w:r>
              <w:t># of Attachments</w:t>
            </w:r>
          </w:p>
        </w:tc>
        <w:tc>
          <w:tcPr>
            <w:tcW w:w="7360" w:type="dxa"/>
          </w:tcPr>
          <w:p w14:paraId="3E2EC6D9" w14:textId="77777777" w:rsidR="00A77B3E" w:rsidRDefault="00A77B3E">
            <w:pPr>
              <w:keepLines/>
            </w:pPr>
            <w:r>
              <w:rPr>
                <w:noProof/>
              </w:rPr>
              <w:t>0</w:t>
            </w:r>
          </w:p>
        </w:tc>
      </w:tr>
      <w:tr w:rsidR="00000000" w14:paraId="646C6CD2" w14:textId="77777777">
        <w:tc>
          <w:tcPr>
            <w:tcW w:w="2000" w:type="dxa"/>
          </w:tcPr>
          <w:p w14:paraId="4D5D3E8F" w14:textId="77777777" w:rsidR="00A77B3E" w:rsidRDefault="00A77B3E">
            <w:pPr>
              <w:keepLines/>
            </w:pPr>
            <w:r>
              <w:t>Last Locked By</w:t>
            </w:r>
          </w:p>
        </w:tc>
        <w:tc>
          <w:tcPr>
            <w:tcW w:w="7360" w:type="dxa"/>
          </w:tcPr>
          <w:p w14:paraId="0D35CFAA" w14:textId="77777777" w:rsidR="00000000" w:rsidRDefault="00000000"/>
        </w:tc>
      </w:tr>
      <w:tr w:rsidR="00000000" w14:paraId="43029ED6" w14:textId="77777777">
        <w:tc>
          <w:tcPr>
            <w:tcW w:w="2000" w:type="dxa"/>
          </w:tcPr>
          <w:p w14:paraId="2E9799BE" w14:textId="77777777" w:rsidR="00A77B3E" w:rsidRDefault="00A77B3E">
            <w:pPr>
              <w:keepLines/>
            </w:pPr>
            <w:r>
              <w:t>Version</w:t>
            </w:r>
          </w:p>
        </w:tc>
        <w:tc>
          <w:tcPr>
            <w:tcW w:w="7360" w:type="dxa"/>
          </w:tcPr>
          <w:p w14:paraId="08F1E59E" w14:textId="77777777" w:rsidR="00A77B3E" w:rsidRDefault="00A77B3E">
            <w:pPr>
              <w:keepLines/>
            </w:pPr>
            <w:r>
              <w:rPr>
                <w:noProof/>
              </w:rPr>
              <w:t>1</w:t>
            </w:r>
          </w:p>
        </w:tc>
      </w:tr>
      <w:tr w:rsidR="00000000" w14:paraId="1D63480E" w14:textId="77777777">
        <w:tc>
          <w:tcPr>
            <w:tcW w:w="2000" w:type="dxa"/>
          </w:tcPr>
          <w:p w14:paraId="569459AC" w14:textId="77777777" w:rsidR="00A77B3E" w:rsidRDefault="00A77B3E">
            <w:pPr>
              <w:keepLines/>
            </w:pPr>
            <w:r>
              <w:t>Last Activity Date</w:t>
            </w:r>
          </w:p>
        </w:tc>
        <w:tc>
          <w:tcPr>
            <w:tcW w:w="7360" w:type="dxa"/>
          </w:tcPr>
          <w:p w14:paraId="144104D6" w14:textId="77777777" w:rsidR="00A77B3E" w:rsidRDefault="00A77B3E">
            <w:pPr>
              <w:keepLines/>
            </w:pPr>
            <w:r>
              <w:rPr>
                <w:noProof/>
              </w:rPr>
              <w:t>2024-12-13 20:22:45.0</w:t>
            </w:r>
          </w:p>
        </w:tc>
      </w:tr>
      <w:tr w:rsidR="00000000" w14:paraId="43FF21D7" w14:textId="77777777">
        <w:tc>
          <w:tcPr>
            <w:tcW w:w="2000" w:type="dxa"/>
          </w:tcPr>
          <w:p w14:paraId="04D0116A" w14:textId="77777777" w:rsidR="00A77B3E" w:rsidRDefault="00A77B3E">
            <w:pPr>
              <w:keepLines/>
            </w:pPr>
            <w:r>
              <w:t>Modified By</w:t>
            </w:r>
          </w:p>
        </w:tc>
        <w:tc>
          <w:tcPr>
            <w:tcW w:w="7360" w:type="dxa"/>
          </w:tcPr>
          <w:p w14:paraId="3D38B832" w14:textId="77777777" w:rsidR="00A77B3E" w:rsidRDefault="00A77B3E">
            <w:pPr>
              <w:keepLines/>
            </w:pPr>
            <w:r>
              <w:rPr>
                <w:noProof/>
              </w:rPr>
              <w:t>Nicole Sierra</w:t>
            </w:r>
          </w:p>
        </w:tc>
      </w:tr>
      <w:tr w:rsidR="00000000" w14:paraId="3525BD4C" w14:textId="77777777">
        <w:tc>
          <w:tcPr>
            <w:tcW w:w="2000" w:type="dxa"/>
          </w:tcPr>
          <w:p w14:paraId="2DC2207B" w14:textId="77777777" w:rsidR="00A77B3E" w:rsidRDefault="00A77B3E">
            <w:pPr>
              <w:keepLines/>
            </w:pPr>
            <w:r>
              <w:t>API ID</w:t>
            </w:r>
          </w:p>
        </w:tc>
        <w:tc>
          <w:tcPr>
            <w:tcW w:w="7360" w:type="dxa"/>
          </w:tcPr>
          <w:p w14:paraId="0B64CD54" w14:textId="77777777" w:rsidR="00A77B3E" w:rsidRDefault="00A77B3E">
            <w:pPr>
              <w:keepLines/>
            </w:pPr>
            <w:r>
              <w:rPr>
                <w:noProof/>
              </w:rPr>
              <w:t>18755573</w:t>
            </w:r>
          </w:p>
        </w:tc>
      </w:tr>
      <w:tr w:rsidR="00000000" w14:paraId="04F2AB28" w14:textId="77777777">
        <w:tc>
          <w:tcPr>
            <w:tcW w:w="2000" w:type="dxa"/>
          </w:tcPr>
          <w:p w14:paraId="03DBE5C7" w14:textId="77777777" w:rsidR="00A77B3E" w:rsidRDefault="00A77B3E">
            <w:pPr>
              <w:keepLines/>
            </w:pPr>
            <w:r>
              <w:t>Locked</w:t>
            </w:r>
          </w:p>
        </w:tc>
        <w:tc>
          <w:tcPr>
            <w:tcW w:w="7360" w:type="dxa"/>
          </w:tcPr>
          <w:p w14:paraId="260ABC9D" w14:textId="77777777" w:rsidR="00A77B3E" w:rsidRDefault="00A77B3E">
            <w:pPr>
              <w:keepLines/>
            </w:pPr>
            <w:r>
              <w:rPr>
                <w:noProof/>
              </w:rPr>
              <w:t>false</w:t>
            </w:r>
          </w:p>
        </w:tc>
      </w:tr>
      <w:tr w:rsidR="00000000" w14:paraId="36BE6776" w14:textId="77777777">
        <w:tc>
          <w:tcPr>
            <w:tcW w:w="2000" w:type="dxa"/>
          </w:tcPr>
          <w:p w14:paraId="6C9CC205" w14:textId="77777777" w:rsidR="00A77B3E" w:rsidRDefault="00A77B3E">
            <w:pPr>
              <w:keepLines/>
            </w:pPr>
            <w:r>
              <w:t>DOORS ID</w:t>
            </w:r>
          </w:p>
        </w:tc>
        <w:tc>
          <w:tcPr>
            <w:tcW w:w="7360" w:type="dxa"/>
          </w:tcPr>
          <w:p w14:paraId="54CC2543" w14:textId="77777777" w:rsidR="00000000" w:rsidRDefault="00000000"/>
        </w:tc>
      </w:tr>
      <w:tr w:rsidR="00000000" w14:paraId="1C1746FA" w14:textId="77777777">
        <w:tc>
          <w:tcPr>
            <w:tcW w:w="2000" w:type="dxa"/>
          </w:tcPr>
          <w:p w14:paraId="4193F7D4" w14:textId="77777777" w:rsidR="00A77B3E" w:rsidRDefault="00A77B3E">
            <w:pPr>
              <w:keepLines/>
            </w:pPr>
            <w:r>
              <w:t>Change Request</w:t>
            </w:r>
          </w:p>
        </w:tc>
        <w:tc>
          <w:tcPr>
            <w:tcW w:w="7360" w:type="dxa"/>
          </w:tcPr>
          <w:p w14:paraId="64975150" w14:textId="77777777" w:rsidR="00000000" w:rsidRDefault="00000000"/>
        </w:tc>
      </w:tr>
      <w:tr w:rsidR="00000000" w14:paraId="624BDF6C" w14:textId="77777777">
        <w:tc>
          <w:tcPr>
            <w:tcW w:w="2000" w:type="dxa"/>
          </w:tcPr>
          <w:p w14:paraId="440AA14A" w14:textId="77777777" w:rsidR="00A77B3E" w:rsidRDefault="00A77B3E">
            <w:pPr>
              <w:keepLines/>
            </w:pPr>
            <w:r>
              <w:t>Global ID</w:t>
            </w:r>
          </w:p>
        </w:tc>
        <w:tc>
          <w:tcPr>
            <w:tcW w:w="7360" w:type="dxa"/>
          </w:tcPr>
          <w:p w14:paraId="66DA5DC3" w14:textId="77777777" w:rsidR="00A77B3E" w:rsidRDefault="00A77B3E">
            <w:pPr>
              <w:keepLines/>
            </w:pPr>
            <w:r>
              <w:rPr>
                <w:noProof/>
              </w:rPr>
              <w:t>COL02-FLD-10679251</w:t>
            </w:r>
          </w:p>
        </w:tc>
      </w:tr>
      <w:tr w:rsidR="00000000" w14:paraId="629A2023" w14:textId="77777777">
        <w:tc>
          <w:tcPr>
            <w:tcW w:w="2000" w:type="dxa"/>
          </w:tcPr>
          <w:p w14:paraId="13C72D6B" w14:textId="77777777" w:rsidR="00A77B3E" w:rsidRDefault="00A77B3E">
            <w:pPr>
              <w:keepLines/>
            </w:pPr>
            <w:r>
              <w:t>Last Locked</w:t>
            </w:r>
          </w:p>
        </w:tc>
        <w:tc>
          <w:tcPr>
            <w:tcW w:w="7360" w:type="dxa"/>
          </w:tcPr>
          <w:p w14:paraId="5B262D06" w14:textId="77777777" w:rsidR="00000000" w:rsidRDefault="00000000"/>
        </w:tc>
      </w:tr>
      <w:tr w:rsidR="00000000" w14:paraId="3B2C63F6" w14:textId="77777777">
        <w:tc>
          <w:tcPr>
            <w:tcW w:w="2000" w:type="dxa"/>
          </w:tcPr>
          <w:p w14:paraId="4DCFBA34" w14:textId="77777777" w:rsidR="00A77B3E" w:rsidRDefault="00A77B3E">
            <w:pPr>
              <w:keepLines/>
            </w:pPr>
            <w:r>
              <w:t># of Upstream Relationships</w:t>
            </w:r>
          </w:p>
        </w:tc>
        <w:tc>
          <w:tcPr>
            <w:tcW w:w="7360" w:type="dxa"/>
          </w:tcPr>
          <w:p w14:paraId="35272E6A" w14:textId="77777777" w:rsidR="00A77B3E" w:rsidRDefault="00A77B3E">
            <w:pPr>
              <w:keepLines/>
            </w:pPr>
            <w:r>
              <w:rPr>
                <w:noProof/>
              </w:rPr>
              <w:t>0</w:t>
            </w:r>
          </w:p>
        </w:tc>
      </w:tr>
      <w:tr w:rsidR="00000000" w14:paraId="297FD869" w14:textId="77777777">
        <w:tc>
          <w:tcPr>
            <w:tcW w:w="2000" w:type="dxa"/>
          </w:tcPr>
          <w:p w14:paraId="3103AAD6" w14:textId="77777777" w:rsidR="00A77B3E" w:rsidRDefault="00A77B3E">
            <w:pPr>
              <w:keepLines/>
            </w:pPr>
            <w:r>
              <w:lastRenderedPageBreak/>
              <w:t>Tags</w:t>
            </w:r>
          </w:p>
        </w:tc>
        <w:tc>
          <w:tcPr>
            <w:tcW w:w="7360" w:type="dxa"/>
          </w:tcPr>
          <w:p w14:paraId="74BD9EBE" w14:textId="77777777" w:rsidR="00000000" w:rsidRDefault="00000000"/>
        </w:tc>
      </w:tr>
      <w:tr w:rsidR="00000000" w14:paraId="14BF6549" w14:textId="77777777">
        <w:tc>
          <w:tcPr>
            <w:tcW w:w="2000" w:type="dxa"/>
          </w:tcPr>
          <w:p w14:paraId="289DF183" w14:textId="77777777" w:rsidR="00A77B3E" w:rsidRDefault="00A77B3E">
            <w:pPr>
              <w:keepLines/>
            </w:pPr>
            <w:r>
              <w:t>Heading</w:t>
            </w:r>
          </w:p>
        </w:tc>
        <w:tc>
          <w:tcPr>
            <w:tcW w:w="7360" w:type="dxa"/>
          </w:tcPr>
          <w:p w14:paraId="4E46FF5D" w14:textId="77777777" w:rsidR="00A77B3E" w:rsidRDefault="00A77B3E">
            <w:pPr>
              <w:keepLines/>
            </w:pPr>
            <w:r>
              <w:rPr>
                <w:noProof/>
              </w:rPr>
              <w:t>1.2.1.4.3.1</w:t>
            </w:r>
          </w:p>
        </w:tc>
      </w:tr>
      <w:tr w:rsidR="00000000" w14:paraId="0F70A6DB" w14:textId="77777777">
        <w:tc>
          <w:tcPr>
            <w:tcW w:w="2000" w:type="dxa"/>
          </w:tcPr>
          <w:p w14:paraId="0D9D5479" w14:textId="77777777" w:rsidR="00A77B3E" w:rsidRDefault="00A77B3E">
            <w:pPr>
              <w:keepLines/>
            </w:pPr>
            <w:r>
              <w:t>Created Date</w:t>
            </w:r>
          </w:p>
        </w:tc>
        <w:tc>
          <w:tcPr>
            <w:tcW w:w="7360" w:type="dxa"/>
          </w:tcPr>
          <w:p w14:paraId="67BE6D36" w14:textId="77777777" w:rsidR="00A77B3E" w:rsidRDefault="00A77B3E">
            <w:pPr>
              <w:keepLines/>
            </w:pPr>
            <w:r>
              <w:rPr>
                <w:noProof/>
              </w:rPr>
              <w:t>12/13/2024</w:t>
            </w:r>
          </w:p>
        </w:tc>
      </w:tr>
      <w:tr w:rsidR="00000000" w14:paraId="0BF514BD" w14:textId="77777777">
        <w:tc>
          <w:tcPr>
            <w:tcW w:w="2000" w:type="dxa"/>
          </w:tcPr>
          <w:p w14:paraId="6FBDEB29" w14:textId="77777777" w:rsidR="00A77B3E" w:rsidRDefault="00A77B3E">
            <w:pPr>
              <w:keepLines/>
            </w:pPr>
            <w:r>
              <w:t>Created By</w:t>
            </w:r>
          </w:p>
        </w:tc>
        <w:tc>
          <w:tcPr>
            <w:tcW w:w="7360" w:type="dxa"/>
          </w:tcPr>
          <w:p w14:paraId="63F3684C" w14:textId="77777777" w:rsidR="00A77B3E" w:rsidRDefault="00A77B3E">
            <w:pPr>
              <w:keepLines/>
            </w:pPr>
            <w:r>
              <w:rPr>
                <w:noProof/>
              </w:rPr>
              <w:t>Nicole Sierra</w:t>
            </w:r>
          </w:p>
        </w:tc>
      </w:tr>
      <w:tr w:rsidR="00000000" w14:paraId="00D11837" w14:textId="77777777">
        <w:tc>
          <w:tcPr>
            <w:tcW w:w="2000" w:type="dxa"/>
          </w:tcPr>
          <w:p w14:paraId="54294411" w14:textId="77777777" w:rsidR="00A77B3E" w:rsidRDefault="00A77B3E">
            <w:pPr>
              <w:keepLines/>
            </w:pPr>
            <w:r>
              <w:t>Item Path</w:t>
            </w:r>
          </w:p>
        </w:tc>
        <w:tc>
          <w:tcPr>
            <w:tcW w:w="7360" w:type="dxa"/>
          </w:tcPr>
          <w:p w14:paraId="4E251CDD" w14:textId="77777777" w:rsidR="00000000" w:rsidRDefault="00000000"/>
        </w:tc>
      </w:tr>
      <w:tr w:rsidR="00000000" w14:paraId="78762B85" w14:textId="77777777">
        <w:tc>
          <w:tcPr>
            <w:tcW w:w="2000" w:type="dxa"/>
          </w:tcPr>
          <w:p w14:paraId="709AA5DB" w14:textId="77777777" w:rsidR="00A77B3E" w:rsidRDefault="00A77B3E">
            <w:pPr>
              <w:keepLines/>
            </w:pPr>
            <w:r>
              <w:t># of Comments</w:t>
            </w:r>
          </w:p>
        </w:tc>
        <w:tc>
          <w:tcPr>
            <w:tcW w:w="7360" w:type="dxa"/>
          </w:tcPr>
          <w:p w14:paraId="77D9C562" w14:textId="77777777" w:rsidR="00A77B3E" w:rsidRDefault="00A77B3E">
            <w:pPr>
              <w:keepLines/>
            </w:pPr>
            <w:r>
              <w:rPr>
                <w:noProof/>
              </w:rPr>
              <w:t>0</w:t>
            </w:r>
          </w:p>
        </w:tc>
      </w:tr>
      <w:tr w:rsidR="00000000" w14:paraId="6A87BFCC" w14:textId="77777777">
        <w:tc>
          <w:tcPr>
            <w:tcW w:w="2000" w:type="dxa"/>
          </w:tcPr>
          <w:p w14:paraId="6870954F" w14:textId="77777777" w:rsidR="00A77B3E" w:rsidRDefault="00A77B3E">
            <w:pPr>
              <w:keepLines/>
            </w:pPr>
            <w:r>
              <w:t>Modified Date</w:t>
            </w:r>
          </w:p>
        </w:tc>
        <w:tc>
          <w:tcPr>
            <w:tcW w:w="7360" w:type="dxa"/>
          </w:tcPr>
          <w:p w14:paraId="421CEB9D" w14:textId="77777777" w:rsidR="00A77B3E" w:rsidRDefault="00A77B3E">
            <w:pPr>
              <w:keepLines/>
            </w:pPr>
            <w:r>
              <w:rPr>
                <w:noProof/>
              </w:rPr>
              <w:t>12/13/2024</w:t>
            </w:r>
          </w:p>
        </w:tc>
      </w:tr>
      <w:tr w:rsidR="00000000" w14:paraId="1B0EAAC6" w14:textId="77777777">
        <w:tc>
          <w:tcPr>
            <w:tcW w:w="2000" w:type="dxa"/>
          </w:tcPr>
          <w:p w14:paraId="74D5E62C" w14:textId="77777777" w:rsidR="00A77B3E" w:rsidRDefault="00A77B3E">
            <w:pPr>
              <w:keepLines/>
            </w:pPr>
            <w:r>
              <w:t>Current version</w:t>
            </w:r>
          </w:p>
        </w:tc>
        <w:tc>
          <w:tcPr>
            <w:tcW w:w="7360" w:type="dxa"/>
          </w:tcPr>
          <w:p w14:paraId="4CEC29DC" w14:textId="77777777" w:rsidR="00A77B3E" w:rsidRDefault="00A77B3E">
            <w:pPr>
              <w:keepLines/>
            </w:pPr>
            <w:r>
              <w:rPr>
                <w:noProof/>
              </w:rPr>
              <w:t>1</w:t>
            </w:r>
          </w:p>
        </w:tc>
      </w:tr>
      <w:tr w:rsidR="00000000" w14:paraId="134604F8" w14:textId="77777777">
        <w:tc>
          <w:tcPr>
            <w:tcW w:w="2000" w:type="dxa"/>
          </w:tcPr>
          <w:p w14:paraId="1CBA3D35" w14:textId="77777777" w:rsidR="00A77B3E" w:rsidRDefault="00A77B3E">
            <w:pPr>
              <w:keepLines/>
            </w:pPr>
            <w:r>
              <w:t>Export Controlled</w:t>
            </w:r>
          </w:p>
        </w:tc>
        <w:tc>
          <w:tcPr>
            <w:tcW w:w="7360" w:type="dxa"/>
          </w:tcPr>
          <w:p w14:paraId="2FCAD479" w14:textId="77777777" w:rsidR="00000000" w:rsidRDefault="00000000"/>
        </w:tc>
      </w:tr>
      <w:tr w:rsidR="00000000" w14:paraId="2F183894" w14:textId="77777777">
        <w:tc>
          <w:tcPr>
            <w:tcW w:w="2000" w:type="dxa"/>
          </w:tcPr>
          <w:p w14:paraId="00395DDD" w14:textId="77777777" w:rsidR="00A77B3E" w:rsidRDefault="00A77B3E">
            <w:pPr>
              <w:keepLines/>
            </w:pPr>
            <w:r>
              <w:t># of Links</w:t>
            </w:r>
          </w:p>
        </w:tc>
        <w:tc>
          <w:tcPr>
            <w:tcW w:w="7360" w:type="dxa"/>
          </w:tcPr>
          <w:p w14:paraId="33D28A81" w14:textId="77777777" w:rsidR="00A77B3E" w:rsidRDefault="00A77B3E">
            <w:pPr>
              <w:keepLines/>
            </w:pPr>
            <w:r>
              <w:rPr>
                <w:noProof/>
              </w:rPr>
              <w:t>0</w:t>
            </w:r>
          </w:p>
        </w:tc>
      </w:tr>
    </w:tbl>
    <w:p w14:paraId="4F3F5317" w14:textId="77777777" w:rsidR="00A77B3E" w:rsidRDefault="00A77B3E">
      <w:pPr>
        <w:keepLines/>
      </w:pPr>
      <w:r>
        <w:t xml:space="preserve">Tags: </w:t>
      </w:r>
    </w:p>
    <w:p w14:paraId="4B638494" w14:textId="77777777" w:rsidR="00A77B3E" w:rsidRDefault="00A77B3E">
      <w:pPr>
        <w:keepLines/>
      </w:pPr>
      <w:r>
        <w:t xml:space="preserve">Synchronized Items: </w:t>
      </w:r>
    </w:p>
    <w:p w14:paraId="43E1F8D5" w14:textId="77777777" w:rsidR="00A77B3E" w:rsidRDefault="00A77B3E">
      <w:pPr>
        <w:keepLines/>
      </w:pPr>
      <w:r>
        <w:t xml:space="preserve">Comments: </w:t>
      </w:r>
    </w:p>
    <w:p w14:paraId="4F13DFC4" w14:textId="77777777" w:rsidR="00A77B3E" w:rsidRDefault="00A77B3E">
      <w:pPr>
        <w:keepLines/>
      </w:pPr>
      <w:r>
        <w:t xml:space="preserve">Versions: </w:t>
      </w:r>
    </w:p>
    <w:p w14:paraId="487C3A9E" w14:textId="77777777" w:rsidR="00A77B3E" w:rsidRDefault="00A77B3E">
      <w:pPr>
        <w:keepLines/>
      </w:pPr>
      <w:r>
        <w:t>#</w:t>
      </w:r>
      <w:r>
        <w:rPr>
          <w:noProof/>
        </w:rPr>
        <w:t>1</w:t>
      </w:r>
      <w:r>
        <w:t xml:space="preserve">: </w:t>
      </w:r>
      <w:r>
        <w:rPr>
          <w:noProof/>
        </w:rPr>
        <w:t>12/13/2024</w:t>
      </w:r>
      <w:r>
        <w:t xml:space="preserve"> - </w:t>
      </w:r>
      <w:r>
        <w:rPr>
          <w:noProof/>
        </w:rPr>
        <w:t>Initial creation</w:t>
      </w:r>
      <w:r>
        <w:t xml:space="preserve"> - . Baselines: </w:t>
      </w:r>
      <w:r>
        <w:rPr>
          <w:noProof/>
        </w:rPr>
        <w:t>B1 - Project Decagon Post SyRR - 07/11/2025,</w:t>
      </w:r>
    </w:p>
    <w:p w14:paraId="60E1A620" w14:textId="77777777" w:rsidR="00A77B3E" w:rsidRDefault="00A77B3E">
      <w:pPr>
        <w:pStyle w:val="Heading3"/>
        <w:keepLines/>
      </w:pPr>
      <w:bookmarkStart w:id="62" w:name="DECAGON-FLD-22_0"/>
      <w:r>
        <w:rPr>
          <w:noProof/>
        </w:rPr>
        <w:t>2600-1370-007</w:t>
      </w:r>
      <w:bookmarkEnd w:id="62"/>
    </w:p>
    <w:tbl>
      <w:tblPr>
        <w:tblW w:w="5000" w:type="pct"/>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2046"/>
        <w:gridCol w:w="7530"/>
      </w:tblGrid>
      <w:tr w:rsidR="00000000" w14:paraId="5AD9C4AB" w14:textId="77777777">
        <w:tc>
          <w:tcPr>
            <w:tcW w:w="2000" w:type="dxa"/>
          </w:tcPr>
          <w:p w14:paraId="4BAEF496" w14:textId="77777777" w:rsidR="00A77B3E" w:rsidRDefault="00A77B3E">
            <w:pPr>
              <w:keepLines/>
            </w:pPr>
            <w:r>
              <w:t># of Downstream Relationships</w:t>
            </w:r>
          </w:p>
        </w:tc>
        <w:tc>
          <w:tcPr>
            <w:tcW w:w="7360" w:type="dxa"/>
          </w:tcPr>
          <w:p w14:paraId="11EA0BF7" w14:textId="77777777" w:rsidR="00A77B3E" w:rsidRDefault="00A77B3E">
            <w:pPr>
              <w:keepLines/>
            </w:pPr>
            <w:r>
              <w:rPr>
                <w:noProof/>
              </w:rPr>
              <w:t>0</w:t>
            </w:r>
          </w:p>
        </w:tc>
      </w:tr>
      <w:tr w:rsidR="00000000" w14:paraId="58FEA9EB" w14:textId="77777777">
        <w:tc>
          <w:tcPr>
            <w:tcW w:w="2000" w:type="dxa"/>
          </w:tcPr>
          <w:p w14:paraId="6F5AA7F7" w14:textId="77777777" w:rsidR="00A77B3E" w:rsidRDefault="00A77B3E">
            <w:pPr>
              <w:keepLines/>
            </w:pPr>
            <w:r>
              <w:t>Connected Users</w:t>
            </w:r>
          </w:p>
        </w:tc>
        <w:tc>
          <w:tcPr>
            <w:tcW w:w="7360" w:type="dxa"/>
          </w:tcPr>
          <w:p w14:paraId="03EA9264" w14:textId="77777777" w:rsidR="00A77B3E" w:rsidRDefault="00A77B3E">
            <w:pPr>
              <w:keepLines/>
            </w:pPr>
            <w:r>
              <w:rPr>
                <w:noProof/>
              </w:rPr>
              <w:t>1</w:t>
            </w:r>
          </w:p>
        </w:tc>
      </w:tr>
      <w:tr w:rsidR="00000000" w14:paraId="25E761A4" w14:textId="77777777">
        <w:tc>
          <w:tcPr>
            <w:tcW w:w="2000" w:type="dxa"/>
          </w:tcPr>
          <w:p w14:paraId="3CC980ED" w14:textId="77777777" w:rsidR="00A77B3E" w:rsidRDefault="00A77B3E">
            <w:pPr>
              <w:keepLines/>
            </w:pPr>
            <w:r>
              <w:t>Item Type</w:t>
            </w:r>
          </w:p>
        </w:tc>
        <w:tc>
          <w:tcPr>
            <w:tcW w:w="7360" w:type="dxa"/>
          </w:tcPr>
          <w:p w14:paraId="1963D4CC" w14:textId="77777777" w:rsidR="00A77B3E" w:rsidRDefault="00A77B3E">
            <w:pPr>
              <w:keepLines/>
            </w:pPr>
            <w:r>
              <w:rPr>
                <w:noProof/>
              </w:rPr>
              <w:t>Folder</w:t>
            </w:r>
          </w:p>
        </w:tc>
      </w:tr>
      <w:tr w:rsidR="00000000" w14:paraId="16816C9F" w14:textId="77777777">
        <w:tc>
          <w:tcPr>
            <w:tcW w:w="2000" w:type="dxa"/>
          </w:tcPr>
          <w:p w14:paraId="389987A7" w14:textId="77777777" w:rsidR="00A77B3E" w:rsidRDefault="00A77B3E">
            <w:pPr>
              <w:keepLines/>
            </w:pPr>
            <w:r>
              <w:t>Project</w:t>
            </w:r>
          </w:p>
        </w:tc>
        <w:tc>
          <w:tcPr>
            <w:tcW w:w="7360" w:type="dxa"/>
          </w:tcPr>
          <w:p w14:paraId="74F5D88C" w14:textId="77777777" w:rsidR="00A77B3E" w:rsidRDefault="00A77B3E">
            <w:pPr>
              <w:keepLines/>
            </w:pPr>
            <w:r>
              <w:rPr>
                <w:noProof/>
              </w:rPr>
              <w:t>Decagon_Boundary Scan</w:t>
            </w:r>
          </w:p>
        </w:tc>
      </w:tr>
      <w:tr w:rsidR="00000000" w14:paraId="516C735D" w14:textId="77777777">
        <w:tc>
          <w:tcPr>
            <w:tcW w:w="2000" w:type="dxa"/>
          </w:tcPr>
          <w:p w14:paraId="7E30C9AE" w14:textId="77777777" w:rsidR="00A77B3E" w:rsidRDefault="00A77B3E">
            <w:pPr>
              <w:keepLines/>
            </w:pPr>
            <w:r>
              <w:t>Relationship Status</w:t>
            </w:r>
          </w:p>
        </w:tc>
        <w:tc>
          <w:tcPr>
            <w:tcW w:w="7360" w:type="dxa"/>
          </w:tcPr>
          <w:p w14:paraId="30B601B6" w14:textId="77777777" w:rsidR="00000000" w:rsidRDefault="00000000"/>
        </w:tc>
      </w:tr>
      <w:tr w:rsidR="00000000" w14:paraId="02B1FA6F" w14:textId="77777777">
        <w:tc>
          <w:tcPr>
            <w:tcW w:w="2000" w:type="dxa"/>
          </w:tcPr>
          <w:p w14:paraId="4892A53B" w14:textId="77777777" w:rsidR="00A77B3E" w:rsidRDefault="00A77B3E">
            <w:pPr>
              <w:keepLines/>
            </w:pPr>
            <w:r>
              <w:t># of Attachments</w:t>
            </w:r>
          </w:p>
        </w:tc>
        <w:tc>
          <w:tcPr>
            <w:tcW w:w="7360" w:type="dxa"/>
          </w:tcPr>
          <w:p w14:paraId="3CD9983C" w14:textId="77777777" w:rsidR="00A77B3E" w:rsidRDefault="00A77B3E">
            <w:pPr>
              <w:keepLines/>
            </w:pPr>
            <w:r>
              <w:rPr>
                <w:noProof/>
              </w:rPr>
              <w:t>0</w:t>
            </w:r>
          </w:p>
        </w:tc>
      </w:tr>
      <w:tr w:rsidR="00000000" w14:paraId="61DB4F65" w14:textId="77777777">
        <w:tc>
          <w:tcPr>
            <w:tcW w:w="2000" w:type="dxa"/>
          </w:tcPr>
          <w:p w14:paraId="00E1367D" w14:textId="77777777" w:rsidR="00A77B3E" w:rsidRDefault="00A77B3E">
            <w:pPr>
              <w:keepLines/>
            </w:pPr>
            <w:r>
              <w:t>Last Locked By</w:t>
            </w:r>
          </w:p>
        </w:tc>
        <w:tc>
          <w:tcPr>
            <w:tcW w:w="7360" w:type="dxa"/>
          </w:tcPr>
          <w:p w14:paraId="5AF41BCC" w14:textId="77777777" w:rsidR="00000000" w:rsidRDefault="00000000"/>
        </w:tc>
      </w:tr>
      <w:tr w:rsidR="00000000" w14:paraId="1F367F91" w14:textId="77777777">
        <w:tc>
          <w:tcPr>
            <w:tcW w:w="2000" w:type="dxa"/>
          </w:tcPr>
          <w:p w14:paraId="3581D12D" w14:textId="77777777" w:rsidR="00A77B3E" w:rsidRDefault="00A77B3E">
            <w:pPr>
              <w:keepLines/>
            </w:pPr>
            <w:r>
              <w:t>Version</w:t>
            </w:r>
          </w:p>
        </w:tc>
        <w:tc>
          <w:tcPr>
            <w:tcW w:w="7360" w:type="dxa"/>
          </w:tcPr>
          <w:p w14:paraId="50426C03" w14:textId="77777777" w:rsidR="00A77B3E" w:rsidRDefault="00A77B3E">
            <w:pPr>
              <w:keepLines/>
            </w:pPr>
            <w:r>
              <w:rPr>
                <w:noProof/>
              </w:rPr>
              <w:t>1</w:t>
            </w:r>
          </w:p>
        </w:tc>
      </w:tr>
      <w:tr w:rsidR="00000000" w14:paraId="751EAEE6" w14:textId="77777777">
        <w:tc>
          <w:tcPr>
            <w:tcW w:w="2000" w:type="dxa"/>
          </w:tcPr>
          <w:p w14:paraId="08C8944D" w14:textId="77777777" w:rsidR="00A77B3E" w:rsidRDefault="00A77B3E">
            <w:pPr>
              <w:keepLines/>
            </w:pPr>
            <w:r>
              <w:t>Last Activity Date</w:t>
            </w:r>
          </w:p>
        </w:tc>
        <w:tc>
          <w:tcPr>
            <w:tcW w:w="7360" w:type="dxa"/>
          </w:tcPr>
          <w:p w14:paraId="11EE1169" w14:textId="77777777" w:rsidR="00A77B3E" w:rsidRDefault="00A77B3E">
            <w:pPr>
              <w:keepLines/>
            </w:pPr>
            <w:r>
              <w:rPr>
                <w:noProof/>
              </w:rPr>
              <w:t>2024-12-13 20:23:06.0</w:t>
            </w:r>
          </w:p>
        </w:tc>
      </w:tr>
      <w:tr w:rsidR="00000000" w14:paraId="39F1B3EC" w14:textId="77777777">
        <w:tc>
          <w:tcPr>
            <w:tcW w:w="2000" w:type="dxa"/>
          </w:tcPr>
          <w:p w14:paraId="3528B1E1" w14:textId="77777777" w:rsidR="00A77B3E" w:rsidRDefault="00A77B3E">
            <w:pPr>
              <w:keepLines/>
            </w:pPr>
            <w:r>
              <w:t>Modified By</w:t>
            </w:r>
          </w:p>
        </w:tc>
        <w:tc>
          <w:tcPr>
            <w:tcW w:w="7360" w:type="dxa"/>
          </w:tcPr>
          <w:p w14:paraId="753CD62F" w14:textId="77777777" w:rsidR="00A77B3E" w:rsidRDefault="00A77B3E">
            <w:pPr>
              <w:keepLines/>
            </w:pPr>
            <w:r>
              <w:rPr>
                <w:noProof/>
              </w:rPr>
              <w:t>Nicole Sierra</w:t>
            </w:r>
          </w:p>
        </w:tc>
      </w:tr>
      <w:tr w:rsidR="00000000" w14:paraId="47422BFB" w14:textId="77777777">
        <w:tc>
          <w:tcPr>
            <w:tcW w:w="2000" w:type="dxa"/>
          </w:tcPr>
          <w:p w14:paraId="08903F7A" w14:textId="77777777" w:rsidR="00A77B3E" w:rsidRDefault="00A77B3E">
            <w:pPr>
              <w:keepLines/>
            </w:pPr>
            <w:r>
              <w:t>API ID</w:t>
            </w:r>
          </w:p>
        </w:tc>
        <w:tc>
          <w:tcPr>
            <w:tcW w:w="7360" w:type="dxa"/>
          </w:tcPr>
          <w:p w14:paraId="20DFDD86" w14:textId="77777777" w:rsidR="00A77B3E" w:rsidRDefault="00A77B3E">
            <w:pPr>
              <w:keepLines/>
            </w:pPr>
            <w:r>
              <w:rPr>
                <w:noProof/>
              </w:rPr>
              <w:t>18755574</w:t>
            </w:r>
          </w:p>
        </w:tc>
      </w:tr>
      <w:tr w:rsidR="00000000" w14:paraId="788EF9F8" w14:textId="77777777">
        <w:tc>
          <w:tcPr>
            <w:tcW w:w="2000" w:type="dxa"/>
          </w:tcPr>
          <w:p w14:paraId="509E0EE7" w14:textId="77777777" w:rsidR="00A77B3E" w:rsidRDefault="00A77B3E">
            <w:pPr>
              <w:keepLines/>
            </w:pPr>
            <w:r>
              <w:t>Locked</w:t>
            </w:r>
          </w:p>
        </w:tc>
        <w:tc>
          <w:tcPr>
            <w:tcW w:w="7360" w:type="dxa"/>
          </w:tcPr>
          <w:p w14:paraId="5AAEA223" w14:textId="77777777" w:rsidR="00A77B3E" w:rsidRDefault="00A77B3E">
            <w:pPr>
              <w:keepLines/>
            </w:pPr>
            <w:r>
              <w:rPr>
                <w:noProof/>
              </w:rPr>
              <w:t>false</w:t>
            </w:r>
          </w:p>
        </w:tc>
      </w:tr>
      <w:tr w:rsidR="00000000" w14:paraId="3806CC52" w14:textId="77777777">
        <w:tc>
          <w:tcPr>
            <w:tcW w:w="2000" w:type="dxa"/>
          </w:tcPr>
          <w:p w14:paraId="20189675" w14:textId="77777777" w:rsidR="00A77B3E" w:rsidRDefault="00A77B3E">
            <w:pPr>
              <w:keepLines/>
            </w:pPr>
            <w:r>
              <w:t>DOORS ID</w:t>
            </w:r>
          </w:p>
        </w:tc>
        <w:tc>
          <w:tcPr>
            <w:tcW w:w="7360" w:type="dxa"/>
          </w:tcPr>
          <w:p w14:paraId="6A50C79D" w14:textId="77777777" w:rsidR="00000000" w:rsidRDefault="00000000"/>
        </w:tc>
      </w:tr>
      <w:tr w:rsidR="00000000" w14:paraId="62493EEC" w14:textId="77777777">
        <w:tc>
          <w:tcPr>
            <w:tcW w:w="2000" w:type="dxa"/>
          </w:tcPr>
          <w:p w14:paraId="77D92A0C" w14:textId="77777777" w:rsidR="00A77B3E" w:rsidRDefault="00A77B3E">
            <w:pPr>
              <w:keepLines/>
            </w:pPr>
            <w:r>
              <w:t>Change Request</w:t>
            </w:r>
          </w:p>
        </w:tc>
        <w:tc>
          <w:tcPr>
            <w:tcW w:w="7360" w:type="dxa"/>
          </w:tcPr>
          <w:p w14:paraId="612EFA67" w14:textId="77777777" w:rsidR="00000000" w:rsidRDefault="00000000"/>
        </w:tc>
      </w:tr>
      <w:tr w:rsidR="00000000" w14:paraId="10317469" w14:textId="77777777">
        <w:tc>
          <w:tcPr>
            <w:tcW w:w="2000" w:type="dxa"/>
          </w:tcPr>
          <w:p w14:paraId="2EFFC717" w14:textId="77777777" w:rsidR="00A77B3E" w:rsidRDefault="00A77B3E">
            <w:pPr>
              <w:keepLines/>
            </w:pPr>
            <w:r>
              <w:t>Global ID</w:t>
            </w:r>
          </w:p>
        </w:tc>
        <w:tc>
          <w:tcPr>
            <w:tcW w:w="7360" w:type="dxa"/>
          </w:tcPr>
          <w:p w14:paraId="258591A7" w14:textId="77777777" w:rsidR="00A77B3E" w:rsidRDefault="00A77B3E">
            <w:pPr>
              <w:keepLines/>
            </w:pPr>
            <w:r>
              <w:rPr>
                <w:noProof/>
              </w:rPr>
              <w:t>COL02-FLD-10679252</w:t>
            </w:r>
          </w:p>
        </w:tc>
      </w:tr>
      <w:tr w:rsidR="00000000" w14:paraId="46FB9B36" w14:textId="77777777">
        <w:tc>
          <w:tcPr>
            <w:tcW w:w="2000" w:type="dxa"/>
          </w:tcPr>
          <w:p w14:paraId="544B9139" w14:textId="77777777" w:rsidR="00A77B3E" w:rsidRDefault="00A77B3E">
            <w:pPr>
              <w:keepLines/>
            </w:pPr>
            <w:r>
              <w:t>Last Locked</w:t>
            </w:r>
          </w:p>
        </w:tc>
        <w:tc>
          <w:tcPr>
            <w:tcW w:w="7360" w:type="dxa"/>
          </w:tcPr>
          <w:p w14:paraId="720F1092" w14:textId="77777777" w:rsidR="00000000" w:rsidRDefault="00000000"/>
        </w:tc>
      </w:tr>
      <w:tr w:rsidR="00000000" w14:paraId="7E4C7016" w14:textId="77777777">
        <w:tc>
          <w:tcPr>
            <w:tcW w:w="2000" w:type="dxa"/>
          </w:tcPr>
          <w:p w14:paraId="3D7E4F4B" w14:textId="77777777" w:rsidR="00A77B3E" w:rsidRDefault="00A77B3E">
            <w:pPr>
              <w:keepLines/>
            </w:pPr>
            <w:r>
              <w:t># of Upstream Relationships</w:t>
            </w:r>
          </w:p>
        </w:tc>
        <w:tc>
          <w:tcPr>
            <w:tcW w:w="7360" w:type="dxa"/>
          </w:tcPr>
          <w:p w14:paraId="31B4C092" w14:textId="77777777" w:rsidR="00A77B3E" w:rsidRDefault="00A77B3E">
            <w:pPr>
              <w:keepLines/>
            </w:pPr>
            <w:r>
              <w:rPr>
                <w:noProof/>
              </w:rPr>
              <w:t>0</w:t>
            </w:r>
          </w:p>
        </w:tc>
      </w:tr>
      <w:tr w:rsidR="00000000" w14:paraId="06370C8B" w14:textId="77777777">
        <w:tc>
          <w:tcPr>
            <w:tcW w:w="2000" w:type="dxa"/>
          </w:tcPr>
          <w:p w14:paraId="5574EE08" w14:textId="77777777" w:rsidR="00A77B3E" w:rsidRDefault="00A77B3E">
            <w:pPr>
              <w:keepLines/>
            </w:pPr>
            <w:r>
              <w:t>Tags</w:t>
            </w:r>
          </w:p>
        </w:tc>
        <w:tc>
          <w:tcPr>
            <w:tcW w:w="7360" w:type="dxa"/>
          </w:tcPr>
          <w:p w14:paraId="01DC946F" w14:textId="77777777" w:rsidR="00000000" w:rsidRDefault="00000000"/>
        </w:tc>
      </w:tr>
      <w:tr w:rsidR="00000000" w14:paraId="1D0E8D08" w14:textId="77777777">
        <w:tc>
          <w:tcPr>
            <w:tcW w:w="2000" w:type="dxa"/>
          </w:tcPr>
          <w:p w14:paraId="08E8D60B" w14:textId="77777777" w:rsidR="00A77B3E" w:rsidRDefault="00A77B3E">
            <w:pPr>
              <w:keepLines/>
            </w:pPr>
            <w:r>
              <w:t>Heading</w:t>
            </w:r>
          </w:p>
        </w:tc>
        <w:tc>
          <w:tcPr>
            <w:tcW w:w="7360" w:type="dxa"/>
          </w:tcPr>
          <w:p w14:paraId="6768082D" w14:textId="77777777" w:rsidR="00A77B3E" w:rsidRDefault="00A77B3E">
            <w:pPr>
              <w:keepLines/>
            </w:pPr>
            <w:r>
              <w:rPr>
                <w:noProof/>
              </w:rPr>
              <w:t>1.2.1.4.3.2</w:t>
            </w:r>
          </w:p>
        </w:tc>
      </w:tr>
      <w:tr w:rsidR="00000000" w14:paraId="562A3A86" w14:textId="77777777">
        <w:tc>
          <w:tcPr>
            <w:tcW w:w="2000" w:type="dxa"/>
          </w:tcPr>
          <w:p w14:paraId="524520F4" w14:textId="77777777" w:rsidR="00A77B3E" w:rsidRDefault="00A77B3E">
            <w:pPr>
              <w:keepLines/>
            </w:pPr>
            <w:r>
              <w:t>Created Date</w:t>
            </w:r>
          </w:p>
        </w:tc>
        <w:tc>
          <w:tcPr>
            <w:tcW w:w="7360" w:type="dxa"/>
          </w:tcPr>
          <w:p w14:paraId="410E218F" w14:textId="77777777" w:rsidR="00A77B3E" w:rsidRDefault="00A77B3E">
            <w:pPr>
              <w:keepLines/>
            </w:pPr>
            <w:r>
              <w:rPr>
                <w:noProof/>
              </w:rPr>
              <w:t>12/13/2024</w:t>
            </w:r>
          </w:p>
        </w:tc>
      </w:tr>
      <w:tr w:rsidR="00000000" w14:paraId="716577C4" w14:textId="77777777">
        <w:tc>
          <w:tcPr>
            <w:tcW w:w="2000" w:type="dxa"/>
          </w:tcPr>
          <w:p w14:paraId="2D13FCC6" w14:textId="77777777" w:rsidR="00A77B3E" w:rsidRDefault="00A77B3E">
            <w:pPr>
              <w:keepLines/>
            </w:pPr>
            <w:r>
              <w:t>Created By</w:t>
            </w:r>
          </w:p>
        </w:tc>
        <w:tc>
          <w:tcPr>
            <w:tcW w:w="7360" w:type="dxa"/>
          </w:tcPr>
          <w:p w14:paraId="72D50674" w14:textId="77777777" w:rsidR="00A77B3E" w:rsidRDefault="00A77B3E">
            <w:pPr>
              <w:keepLines/>
            </w:pPr>
            <w:r>
              <w:rPr>
                <w:noProof/>
              </w:rPr>
              <w:t>Nicole Sierra</w:t>
            </w:r>
          </w:p>
        </w:tc>
      </w:tr>
      <w:tr w:rsidR="00000000" w14:paraId="32F85493" w14:textId="77777777">
        <w:tc>
          <w:tcPr>
            <w:tcW w:w="2000" w:type="dxa"/>
          </w:tcPr>
          <w:p w14:paraId="5CB07C22" w14:textId="77777777" w:rsidR="00A77B3E" w:rsidRDefault="00A77B3E">
            <w:pPr>
              <w:keepLines/>
            </w:pPr>
            <w:r>
              <w:t>Item Path</w:t>
            </w:r>
          </w:p>
        </w:tc>
        <w:tc>
          <w:tcPr>
            <w:tcW w:w="7360" w:type="dxa"/>
          </w:tcPr>
          <w:p w14:paraId="79970DC6" w14:textId="77777777" w:rsidR="00000000" w:rsidRDefault="00000000"/>
        </w:tc>
      </w:tr>
      <w:tr w:rsidR="00000000" w14:paraId="5ABB5C62" w14:textId="77777777">
        <w:tc>
          <w:tcPr>
            <w:tcW w:w="2000" w:type="dxa"/>
          </w:tcPr>
          <w:p w14:paraId="7BD157C0" w14:textId="77777777" w:rsidR="00A77B3E" w:rsidRDefault="00A77B3E">
            <w:pPr>
              <w:keepLines/>
            </w:pPr>
            <w:r>
              <w:t># of Comments</w:t>
            </w:r>
          </w:p>
        </w:tc>
        <w:tc>
          <w:tcPr>
            <w:tcW w:w="7360" w:type="dxa"/>
          </w:tcPr>
          <w:p w14:paraId="2920647A" w14:textId="77777777" w:rsidR="00A77B3E" w:rsidRDefault="00A77B3E">
            <w:pPr>
              <w:keepLines/>
            </w:pPr>
            <w:r>
              <w:rPr>
                <w:noProof/>
              </w:rPr>
              <w:t>0</w:t>
            </w:r>
          </w:p>
        </w:tc>
      </w:tr>
      <w:tr w:rsidR="00000000" w14:paraId="7165CCA6" w14:textId="77777777">
        <w:tc>
          <w:tcPr>
            <w:tcW w:w="2000" w:type="dxa"/>
          </w:tcPr>
          <w:p w14:paraId="60D4010E" w14:textId="77777777" w:rsidR="00A77B3E" w:rsidRDefault="00A77B3E">
            <w:pPr>
              <w:keepLines/>
            </w:pPr>
            <w:r>
              <w:t>Modified Date</w:t>
            </w:r>
          </w:p>
        </w:tc>
        <w:tc>
          <w:tcPr>
            <w:tcW w:w="7360" w:type="dxa"/>
          </w:tcPr>
          <w:p w14:paraId="40394DAD" w14:textId="77777777" w:rsidR="00A77B3E" w:rsidRDefault="00A77B3E">
            <w:pPr>
              <w:keepLines/>
            </w:pPr>
            <w:r>
              <w:rPr>
                <w:noProof/>
              </w:rPr>
              <w:t>12/13/2024</w:t>
            </w:r>
          </w:p>
        </w:tc>
      </w:tr>
      <w:tr w:rsidR="00000000" w14:paraId="03908CFE" w14:textId="77777777">
        <w:tc>
          <w:tcPr>
            <w:tcW w:w="2000" w:type="dxa"/>
          </w:tcPr>
          <w:p w14:paraId="6968DE3C" w14:textId="77777777" w:rsidR="00A77B3E" w:rsidRDefault="00A77B3E">
            <w:pPr>
              <w:keepLines/>
            </w:pPr>
            <w:r>
              <w:lastRenderedPageBreak/>
              <w:t>Current version</w:t>
            </w:r>
          </w:p>
        </w:tc>
        <w:tc>
          <w:tcPr>
            <w:tcW w:w="7360" w:type="dxa"/>
          </w:tcPr>
          <w:p w14:paraId="77228D38" w14:textId="77777777" w:rsidR="00A77B3E" w:rsidRDefault="00A77B3E">
            <w:pPr>
              <w:keepLines/>
            </w:pPr>
            <w:r>
              <w:rPr>
                <w:noProof/>
              </w:rPr>
              <w:t>1</w:t>
            </w:r>
          </w:p>
        </w:tc>
      </w:tr>
      <w:tr w:rsidR="00000000" w14:paraId="5125464E" w14:textId="77777777">
        <w:tc>
          <w:tcPr>
            <w:tcW w:w="2000" w:type="dxa"/>
          </w:tcPr>
          <w:p w14:paraId="5B7D9243" w14:textId="77777777" w:rsidR="00A77B3E" w:rsidRDefault="00A77B3E">
            <w:pPr>
              <w:keepLines/>
            </w:pPr>
            <w:r>
              <w:t>Export Controlled</w:t>
            </w:r>
          </w:p>
        </w:tc>
        <w:tc>
          <w:tcPr>
            <w:tcW w:w="7360" w:type="dxa"/>
          </w:tcPr>
          <w:p w14:paraId="7B60F1B2" w14:textId="77777777" w:rsidR="00000000" w:rsidRDefault="00000000"/>
        </w:tc>
      </w:tr>
      <w:tr w:rsidR="00000000" w14:paraId="2CD9387D" w14:textId="77777777">
        <w:tc>
          <w:tcPr>
            <w:tcW w:w="2000" w:type="dxa"/>
          </w:tcPr>
          <w:p w14:paraId="1E06F5EE" w14:textId="77777777" w:rsidR="00A77B3E" w:rsidRDefault="00A77B3E">
            <w:pPr>
              <w:keepLines/>
            </w:pPr>
            <w:r>
              <w:t># of Links</w:t>
            </w:r>
          </w:p>
        </w:tc>
        <w:tc>
          <w:tcPr>
            <w:tcW w:w="7360" w:type="dxa"/>
          </w:tcPr>
          <w:p w14:paraId="0C156BE7" w14:textId="77777777" w:rsidR="00A77B3E" w:rsidRDefault="00A77B3E">
            <w:pPr>
              <w:keepLines/>
            </w:pPr>
            <w:r>
              <w:rPr>
                <w:noProof/>
              </w:rPr>
              <w:t>0</w:t>
            </w:r>
          </w:p>
        </w:tc>
      </w:tr>
    </w:tbl>
    <w:p w14:paraId="2458D666" w14:textId="77777777" w:rsidR="00A77B3E" w:rsidRDefault="00A77B3E">
      <w:pPr>
        <w:keepLines/>
      </w:pPr>
      <w:r>
        <w:t xml:space="preserve">Tags: </w:t>
      </w:r>
    </w:p>
    <w:p w14:paraId="7F25C95D" w14:textId="77777777" w:rsidR="00A77B3E" w:rsidRDefault="00A77B3E">
      <w:pPr>
        <w:keepLines/>
      </w:pPr>
      <w:r>
        <w:t xml:space="preserve">Synchronized Items: </w:t>
      </w:r>
    </w:p>
    <w:p w14:paraId="67AAEB78" w14:textId="77777777" w:rsidR="00A77B3E" w:rsidRDefault="00A77B3E">
      <w:pPr>
        <w:keepLines/>
      </w:pPr>
      <w:r>
        <w:t xml:space="preserve">Comments: </w:t>
      </w:r>
    </w:p>
    <w:p w14:paraId="23185002" w14:textId="77777777" w:rsidR="00A77B3E" w:rsidRDefault="00A77B3E">
      <w:pPr>
        <w:keepLines/>
      </w:pPr>
      <w:r>
        <w:t xml:space="preserve">Versions: </w:t>
      </w:r>
    </w:p>
    <w:p w14:paraId="76C22867" w14:textId="77777777" w:rsidR="00A77B3E" w:rsidRDefault="00A77B3E">
      <w:pPr>
        <w:keepLines/>
      </w:pPr>
      <w:r>
        <w:t>#</w:t>
      </w:r>
      <w:r>
        <w:rPr>
          <w:noProof/>
        </w:rPr>
        <w:t>1</w:t>
      </w:r>
      <w:r>
        <w:t xml:space="preserve">: </w:t>
      </w:r>
      <w:r>
        <w:rPr>
          <w:noProof/>
        </w:rPr>
        <w:t>12/13/2024</w:t>
      </w:r>
      <w:r>
        <w:t xml:space="preserve"> - </w:t>
      </w:r>
      <w:r>
        <w:rPr>
          <w:noProof/>
        </w:rPr>
        <w:t>Initial creation</w:t>
      </w:r>
      <w:r>
        <w:t xml:space="preserve"> - . Baselines: </w:t>
      </w:r>
      <w:r>
        <w:rPr>
          <w:noProof/>
        </w:rPr>
        <w:t>B1 - Project Decagon Post SyRR - 07/11/2025,</w:t>
      </w:r>
    </w:p>
    <w:bookmarkStart w:id="63" w:name="DECAGON-REQ_RC-34_1"/>
    <w:p w14:paraId="1194E2CB" w14:textId="77777777" w:rsidR="00A77B3E" w:rsidRDefault="00A77B3E">
      <w:pPr>
        <w:pStyle w:val="Heading3"/>
        <w:keepLines/>
      </w:pPr>
      <w:r>
        <w:rPr>
          <w:noProof/>
        </w:rPr>
        <w:fldChar w:fldCharType="begin"/>
      </w:r>
      <w:r>
        <w:rPr>
          <w:noProof/>
        </w:rPr>
        <w:instrText xml:space="preserve"> HYPERLINK "https://jama02.rockwellcollins.com/contour/perspective.req?projectId=636&amp;docId=18755600" </w:instrText>
      </w:r>
      <w:r>
        <w:rPr>
          <w:noProof/>
        </w:rPr>
      </w:r>
      <w:r>
        <w:rPr>
          <w:noProof/>
        </w:rPr>
        <w:fldChar w:fldCharType="separate"/>
      </w:r>
      <w:r>
        <w:rPr>
          <w:noProof/>
        </w:rPr>
        <w:t>DECAGON-REQ_RC-34</w:t>
      </w:r>
      <w:r>
        <w:rPr>
          <w:noProof/>
        </w:rPr>
        <w:fldChar w:fldCharType="end"/>
      </w:r>
      <w:bookmarkEnd w:id="63"/>
      <w:r>
        <w:t xml:space="preserve"> </w:t>
      </w:r>
      <w:bookmarkStart w:id="64" w:name="DECAGON-REQ_RC-34_0_0"/>
      <w:r>
        <w:rPr>
          <w:noProof/>
        </w:rPr>
        <w:t>Sensor Suite Controller Power Requirements</w:t>
      </w:r>
      <w:bookmarkEnd w:id="64"/>
    </w:p>
    <w:p w14:paraId="17CD4477" w14:textId="77777777" w:rsidR="00A77B3E" w:rsidRDefault="00A77B3E">
      <w:pPr>
        <w:keepLines/>
        <w:rPr>
          <w:noProof/>
          <w:lang w:val="en-US" w:eastAsia="en-US" w:bidi="ar-SA"/>
        </w:rPr>
      </w:pPr>
      <w:r>
        <w:rPr>
          <w:noProof/>
          <w:lang w:val="en-US" w:eastAsia="en-US" w:bidi="ar-SA"/>
        </w:rPr>
        <w:t>The Bscan test system shall provide the following voltages at the maximum UUT currents to the UUT pins specified in the table below.</w:t>
      </w:r>
    </w:p>
    <w:p w14:paraId="38C83DFB" w14:textId="77777777" w:rsidR="00A77B3E" w:rsidRDefault="00A77B3E">
      <w:pPr>
        <w:keepLines/>
        <w:rPr>
          <w:noProof/>
          <w:lang w:val="en-US" w:eastAsia="en-US" w:bidi="ar-SA"/>
        </w:rPr>
      </w:pPr>
      <w:r>
        <w:rPr>
          <w:noProof/>
          <w:lang w:val="en-US" w:eastAsia="en-US" w:bidi="ar-SA"/>
        </w:rPr>
        <w:t> </w:t>
      </w:r>
    </w:p>
    <w:tbl>
      <w:tblPr>
        <w:tblW w:w="11790" w:type="dxa"/>
        <w:tblInd w:w="120" w:type="dxa"/>
        <w:tblBorders>
          <w:top w:val="outset" w:sz="6" w:space="0" w:color="808080"/>
          <w:left w:val="outset" w:sz="6" w:space="0" w:color="808080"/>
          <w:bottom w:val="outset" w:sz="6" w:space="0" w:color="808080"/>
          <w:right w:val="outset" w:sz="6" w:space="0" w:color="808080"/>
          <w:insideH w:val="nil"/>
          <w:insideV w:val="nil"/>
        </w:tblBorders>
        <w:tblCellMar>
          <w:left w:w="0" w:type="dxa"/>
          <w:right w:w="0" w:type="dxa"/>
        </w:tblCellMar>
        <w:tblLook w:val="04A0" w:firstRow="1" w:lastRow="0" w:firstColumn="1" w:lastColumn="0" w:noHBand="0" w:noVBand="1"/>
      </w:tblPr>
      <w:tblGrid>
        <w:gridCol w:w="2680"/>
        <w:gridCol w:w="2445"/>
        <w:gridCol w:w="2628"/>
        <w:gridCol w:w="2023"/>
        <w:gridCol w:w="2014"/>
      </w:tblGrid>
      <w:tr w:rsidR="00000000" w14:paraId="61B668F3" w14:textId="77777777">
        <w:trPr>
          <w:tblHeader/>
        </w:trPr>
        <w:tc>
          <w:tcPr>
            <w:tcW w:w="3180" w:type="dxa"/>
            <w:tcBorders>
              <w:top w:val="single" w:sz="6" w:space="0" w:color="000000"/>
              <w:left w:val="single" w:sz="6" w:space="0" w:color="000000"/>
              <w:bottom w:val="single" w:sz="6" w:space="0" w:color="000000"/>
              <w:right w:val="single" w:sz="6" w:space="0" w:color="000000"/>
            </w:tcBorders>
            <w:tcMar>
              <w:top w:w="0" w:type="dxa"/>
              <w:left w:w="112" w:type="dxa"/>
              <w:bottom w:w="0" w:type="dxa"/>
              <w:right w:w="112" w:type="dxa"/>
            </w:tcMar>
            <w:hideMark/>
          </w:tcPr>
          <w:p w14:paraId="74FE9B39" w14:textId="77777777" w:rsidR="00A77B3E" w:rsidRDefault="00A77B3E">
            <w:pPr>
              <w:keepLines/>
              <w:spacing w:before="120" w:after="120"/>
              <w:jc w:val="center"/>
              <w:rPr>
                <w:b/>
                <w:bCs/>
                <w:noProof/>
                <w:lang w:val="en-US" w:eastAsia="en-US" w:bidi="ar-SA"/>
              </w:rPr>
            </w:pPr>
            <w:r>
              <w:rPr>
                <w:rFonts w:ascii="Arial" w:eastAsia="Arial" w:hAnsi="Arial" w:cs="Arial"/>
                <w:b/>
                <w:bCs/>
                <w:noProof/>
                <w:sz w:val="20"/>
                <w:szCs w:val="20"/>
                <w:lang w:val="en-US" w:eastAsia="en-US" w:bidi="ar-SA"/>
              </w:rPr>
              <w:t>Pin Contact</w:t>
            </w:r>
          </w:p>
        </w:tc>
        <w:tc>
          <w:tcPr>
            <w:tcW w:w="2772" w:type="dxa"/>
            <w:tcBorders>
              <w:top w:val="single" w:sz="6" w:space="0" w:color="000000"/>
              <w:bottom w:val="single" w:sz="6" w:space="0" w:color="000000"/>
              <w:right w:val="single" w:sz="6" w:space="0" w:color="000000"/>
            </w:tcBorders>
            <w:tcMar>
              <w:top w:w="0" w:type="dxa"/>
              <w:left w:w="110" w:type="dxa"/>
              <w:bottom w:w="0" w:type="dxa"/>
              <w:right w:w="112" w:type="dxa"/>
            </w:tcMar>
            <w:hideMark/>
          </w:tcPr>
          <w:p w14:paraId="6695E020" w14:textId="77777777" w:rsidR="00A77B3E" w:rsidRDefault="00A77B3E">
            <w:pPr>
              <w:keepLines/>
              <w:spacing w:before="120" w:after="120"/>
              <w:jc w:val="center"/>
              <w:rPr>
                <w:b/>
                <w:bCs/>
                <w:noProof/>
                <w:lang w:val="en-US" w:eastAsia="en-US" w:bidi="ar-SA"/>
              </w:rPr>
            </w:pPr>
            <w:r>
              <w:rPr>
                <w:rFonts w:ascii="Arial" w:eastAsia="Arial" w:hAnsi="Arial" w:cs="Arial"/>
                <w:b/>
                <w:bCs/>
                <w:noProof/>
                <w:sz w:val="20"/>
                <w:szCs w:val="20"/>
                <w:lang w:val="en-US" w:eastAsia="en-US" w:bidi="ar-SA"/>
              </w:rPr>
              <w:t>Description</w:t>
            </w:r>
          </w:p>
        </w:tc>
        <w:tc>
          <w:tcPr>
            <w:tcW w:w="3148" w:type="dxa"/>
            <w:tcBorders>
              <w:top w:val="single" w:sz="6" w:space="0" w:color="000000"/>
              <w:bottom w:val="single" w:sz="6" w:space="0" w:color="000000"/>
              <w:right w:val="single" w:sz="6" w:space="0" w:color="000000"/>
            </w:tcBorders>
            <w:tcMar>
              <w:top w:w="0" w:type="dxa"/>
              <w:left w:w="110" w:type="dxa"/>
              <w:bottom w:w="0" w:type="dxa"/>
              <w:right w:w="112" w:type="dxa"/>
            </w:tcMar>
            <w:hideMark/>
          </w:tcPr>
          <w:p w14:paraId="1EC426BC" w14:textId="77777777" w:rsidR="00A77B3E" w:rsidRDefault="00A77B3E">
            <w:pPr>
              <w:keepLines/>
              <w:spacing w:before="120" w:after="120"/>
              <w:jc w:val="center"/>
              <w:rPr>
                <w:b/>
                <w:bCs/>
                <w:noProof/>
                <w:lang w:val="en-US" w:eastAsia="en-US" w:bidi="ar-SA"/>
              </w:rPr>
            </w:pPr>
            <w:r>
              <w:rPr>
                <w:rFonts w:ascii="Arial" w:eastAsia="Arial" w:hAnsi="Arial" w:cs="Arial"/>
                <w:b/>
                <w:bCs/>
                <w:noProof/>
                <w:sz w:val="20"/>
                <w:szCs w:val="20"/>
                <w:lang w:val="en-US" w:eastAsia="en-US" w:bidi="ar-SA"/>
              </w:rPr>
              <w:t>Wire Gauge</w:t>
            </w:r>
          </w:p>
        </w:tc>
        <w:tc>
          <w:tcPr>
            <w:tcW w:w="2338" w:type="dxa"/>
            <w:tcBorders>
              <w:top w:val="single" w:sz="6" w:space="0" w:color="000000"/>
              <w:bottom w:val="single" w:sz="6" w:space="0" w:color="000000"/>
              <w:right w:val="single" w:sz="6" w:space="0" w:color="000000"/>
            </w:tcBorders>
            <w:tcMar>
              <w:top w:w="0" w:type="dxa"/>
              <w:left w:w="110" w:type="dxa"/>
              <w:bottom w:w="0" w:type="dxa"/>
              <w:right w:w="112" w:type="dxa"/>
            </w:tcMar>
            <w:hideMark/>
          </w:tcPr>
          <w:p w14:paraId="660EBE7B" w14:textId="77777777" w:rsidR="00A77B3E" w:rsidRDefault="00A77B3E">
            <w:pPr>
              <w:keepLines/>
              <w:spacing w:before="120" w:after="120"/>
              <w:jc w:val="center"/>
              <w:rPr>
                <w:b/>
                <w:bCs/>
                <w:noProof/>
                <w:lang w:val="en-US" w:eastAsia="en-US" w:bidi="ar-SA"/>
              </w:rPr>
            </w:pPr>
            <w:r>
              <w:rPr>
                <w:rFonts w:ascii="Arial" w:eastAsia="Arial" w:hAnsi="Arial" w:cs="Arial"/>
                <w:b/>
                <w:bCs/>
                <w:noProof/>
                <w:sz w:val="20"/>
                <w:szCs w:val="20"/>
                <w:lang w:val="en-US" w:eastAsia="en-US" w:bidi="ar-SA"/>
              </w:rPr>
              <w:t>Voltage</w:t>
            </w:r>
          </w:p>
        </w:tc>
        <w:tc>
          <w:tcPr>
            <w:tcW w:w="2278" w:type="dxa"/>
            <w:tcBorders>
              <w:top w:val="single" w:sz="6" w:space="0" w:color="000000"/>
              <w:bottom w:val="single" w:sz="6" w:space="0" w:color="000000"/>
              <w:right w:val="single" w:sz="6" w:space="0" w:color="000000"/>
            </w:tcBorders>
            <w:tcMar>
              <w:top w:w="0" w:type="dxa"/>
              <w:left w:w="110" w:type="dxa"/>
              <w:bottom w:w="0" w:type="dxa"/>
              <w:right w:w="112" w:type="dxa"/>
            </w:tcMar>
            <w:hideMark/>
          </w:tcPr>
          <w:p w14:paraId="5EAE59C3" w14:textId="77777777" w:rsidR="00A77B3E" w:rsidRDefault="00A77B3E">
            <w:pPr>
              <w:keepLines/>
              <w:spacing w:before="120" w:after="120"/>
              <w:jc w:val="center"/>
              <w:rPr>
                <w:b/>
                <w:bCs/>
                <w:noProof/>
                <w:lang w:val="en-US" w:eastAsia="en-US" w:bidi="ar-SA"/>
              </w:rPr>
            </w:pPr>
            <w:r>
              <w:rPr>
                <w:rFonts w:ascii="Arial" w:eastAsia="Arial" w:hAnsi="Arial" w:cs="Arial"/>
                <w:b/>
                <w:bCs/>
                <w:noProof/>
                <w:sz w:val="20"/>
                <w:szCs w:val="20"/>
                <w:lang w:val="en-US" w:eastAsia="en-US" w:bidi="ar-SA"/>
              </w:rPr>
              <w:t>Expected Current</w:t>
            </w:r>
          </w:p>
        </w:tc>
      </w:tr>
      <w:tr w:rsidR="00000000" w14:paraId="1CA74ADE" w14:textId="77777777">
        <w:tc>
          <w:tcPr>
            <w:tcW w:w="3180" w:type="dxa"/>
            <w:tcBorders>
              <w:left w:val="single" w:sz="6" w:space="0" w:color="000000"/>
              <w:bottom w:val="single" w:sz="6" w:space="0" w:color="000000"/>
              <w:right w:val="single" w:sz="6" w:space="0" w:color="000000"/>
            </w:tcBorders>
            <w:tcMar>
              <w:top w:w="0" w:type="dxa"/>
              <w:left w:w="112" w:type="dxa"/>
              <w:bottom w:w="0" w:type="dxa"/>
              <w:right w:w="112" w:type="dxa"/>
            </w:tcMar>
            <w:hideMark/>
          </w:tcPr>
          <w:p w14:paraId="2DE52DB0" w14:textId="77777777" w:rsidR="00A77B3E" w:rsidRDefault="00A77B3E">
            <w:pPr>
              <w:keepLines/>
              <w:spacing w:before="120" w:after="120"/>
              <w:jc w:val="center"/>
              <w:rPr>
                <w:noProof/>
                <w:lang w:val="en-US" w:eastAsia="en-US" w:bidi="ar-SA"/>
              </w:rPr>
            </w:pPr>
            <w:r>
              <w:rPr>
                <w:rFonts w:ascii="Arial" w:eastAsia="Arial" w:hAnsi="Arial" w:cs="Arial"/>
                <w:noProof/>
                <w:sz w:val="20"/>
                <w:szCs w:val="20"/>
                <w:lang w:val="en-US" w:eastAsia="en-US" w:bidi="ar-SA"/>
              </w:rPr>
              <w:t>P4-1 through P4-6</w:t>
            </w:r>
          </w:p>
        </w:tc>
        <w:tc>
          <w:tcPr>
            <w:tcW w:w="2772" w:type="dxa"/>
            <w:tcBorders>
              <w:bottom w:val="single" w:sz="6" w:space="0" w:color="000000"/>
              <w:right w:val="single" w:sz="6" w:space="0" w:color="000000"/>
            </w:tcBorders>
            <w:tcMar>
              <w:top w:w="0" w:type="dxa"/>
              <w:left w:w="110" w:type="dxa"/>
              <w:bottom w:w="0" w:type="dxa"/>
              <w:right w:w="112" w:type="dxa"/>
            </w:tcMar>
            <w:hideMark/>
          </w:tcPr>
          <w:p w14:paraId="4C1672A2" w14:textId="77777777" w:rsidR="00A77B3E" w:rsidRDefault="00A77B3E">
            <w:pPr>
              <w:keepLines/>
              <w:spacing w:before="120" w:after="120"/>
              <w:jc w:val="center"/>
              <w:rPr>
                <w:noProof/>
                <w:lang w:val="en-US" w:eastAsia="en-US" w:bidi="ar-SA"/>
              </w:rPr>
            </w:pPr>
            <w:r>
              <w:rPr>
                <w:rFonts w:ascii="Arial" w:eastAsia="Arial" w:hAnsi="Arial" w:cs="Arial"/>
                <w:noProof/>
                <w:sz w:val="20"/>
                <w:szCs w:val="20"/>
                <w:lang w:val="en-US" w:eastAsia="en-US" w:bidi="ar-SA"/>
              </w:rPr>
              <w:t>No Connect</w:t>
            </w:r>
          </w:p>
        </w:tc>
        <w:tc>
          <w:tcPr>
            <w:tcW w:w="3148" w:type="dxa"/>
            <w:tcBorders>
              <w:bottom w:val="single" w:sz="6" w:space="0" w:color="000000"/>
              <w:right w:val="single" w:sz="6" w:space="0" w:color="000000"/>
            </w:tcBorders>
            <w:tcMar>
              <w:top w:w="0" w:type="dxa"/>
              <w:left w:w="110" w:type="dxa"/>
              <w:bottom w:w="0" w:type="dxa"/>
              <w:right w:w="112" w:type="dxa"/>
            </w:tcMar>
            <w:hideMark/>
          </w:tcPr>
          <w:p w14:paraId="14388573" w14:textId="77777777" w:rsidR="00A77B3E" w:rsidRDefault="00A77B3E">
            <w:pPr>
              <w:keepLines/>
              <w:spacing w:before="120" w:after="120"/>
              <w:jc w:val="center"/>
              <w:rPr>
                <w:noProof/>
                <w:lang w:val="en-US" w:eastAsia="en-US" w:bidi="ar-SA"/>
              </w:rPr>
            </w:pPr>
            <w:r>
              <w:rPr>
                <w:rFonts w:ascii="Arial" w:eastAsia="Arial" w:hAnsi="Arial" w:cs="Arial"/>
                <w:noProof/>
                <w:sz w:val="20"/>
                <w:szCs w:val="20"/>
                <w:lang w:val="en-US" w:eastAsia="en-US" w:bidi="ar-SA"/>
              </w:rPr>
              <w:t>N/A</w:t>
            </w:r>
          </w:p>
        </w:tc>
        <w:tc>
          <w:tcPr>
            <w:tcW w:w="2338" w:type="dxa"/>
            <w:tcBorders>
              <w:bottom w:val="single" w:sz="6" w:space="0" w:color="000000"/>
              <w:right w:val="single" w:sz="6" w:space="0" w:color="000000"/>
            </w:tcBorders>
            <w:tcMar>
              <w:top w:w="0" w:type="dxa"/>
              <w:left w:w="110" w:type="dxa"/>
              <w:bottom w:w="0" w:type="dxa"/>
              <w:right w:w="112" w:type="dxa"/>
            </w:tcMar>
            <w:hideMark/>
          </w:tcPr>
          <w:p w14:paraId="57644306" w14:textId="77777777" w:rsidR="00A77B3E" w:rsidRDefault="00A77B3E">
            <w:pPr>
              <w:keepLines/>
              <w:spacing w:before="120" w:after="120"/>
              <w:jc w:val="center"/>
              <w:rPr>
                <w:noProof/>
                <w:lang w:val="en-US" w:eastAsia="en-US" w:bidi="ar-SA"/>
              </w:rPr>
            </w:pPr>
            <w:r>
              <w:rPr>
                <w:rFonts w:ascii="Arial" w:eastAsia="Arial" w:hAnsi="Arial" w:cs="Arial"/>
                <w:noProof/>
                <w:sz w:val="20"/>
                <w:szCs w:val="20"/>
                <w:lang w:val="en-US" w:eastAsia="en-US" w:bidi="ar-SA"/>
              </w:rPr>
              <w:t>N/A</w:t>
            </w:r>
          </w:p>
        </w:tc>
        <w:tc>
          <w:tcPr>
            <w:tcW w:w="2278" w:type="dxa"/>
            <w:tcBorders>
              <w:bottom w:val="single" w:sz="6" w:space="0" w:color="000000"/>
              <w:right w:val="single" w:sz="6" w:space="0" w:color="000000"/>
            </w:tcBorders>
            <w:tcMar>
              <w:top w:w="0" w:type="dxa"/>
              <w:left w:w="110" w:type="dxa"/>
              <w:bottom w:w="0" w:type="dxa"/>
              <w:right w:w="112" w:type="dxa"/>
            </w:tcMar>
            <w:hideMark/>
          </w:tcPr>
          <w:p w14:paraId="3C6C2A80" w14:textId="77777777" w:rsidR="00A77B3E" w:rsidRDefault="00A77B3E">
            <w:pPr>
              <w:keepLines/>
              <w:spacing w:before="120" w:after="120"/>
              <w:jc w:val="center"/>
              <w:rPr>
                <w:noProof/>
                <w:lang w:val="en-US" w:eastAsia="en-US" w:bidi="ar-SA"/>
              </w:rPr>
            </w:pPr>
            <w:r>
              <w:rPr>
                <w:rFonts w:ascii="Arial" w:eastAsia="Arial" w:hAnsi="Arial" w:cs="Arial"/>
                <w:noProof/>
                <w:sz w:val="20"/>
                <w:szCs w:val="20"/>
                <w:lang w:val="en-US" w:eastAsia="en-US" w:bidi="ar-SA"/>
              </w:rPr>
              <w:t>N/A</w:t>
            </w:r>
          </w:p>
        </w:tc>
      </w:tr>
      <w:tr w:rsidR="00000000" w14:paraId="35543BD3" w14:textId="77777777">
        <w:tc>
          <w:tcPr>
            <w:tcW w:w="3180" w:type="dxa"/>
            <w:tcBorders>
              <w:left w:val="single" w:sz="6" w:space="0" w:color="000000"/>
              <w:bottom w:val="single" w:sz="6" w:space="0" w:color="000000"/>
              <w:right w:val="single" w:sz="6" w:space="0" w:color="000000"/>
            </w:tcBorders>
            <w:tcMar>
              <w:top w:w="0" w:type="dxa"/>
              <w:left w:w="112" w:type="dxa"/>
              <w:bottom w:w="0" w:type="dxa"/>
              <w:right w:w="112" w:type="dxa"/>
            </w:tcMar>
            <w:hideMark/>
          </w:tcPr>
          <w:p w14:paraId="58EFDC5F" w14:textId="77777777" w:rsidR="00A77B3E" w:rsidRDefault="00A77B3E">
            <w:pPr>
              <w:keepLines/>
              <w:spacing w:before="120" w:after="120"/>
              <w:jc w:val="center"/>
              <w:rPr>
                <w:noProof/>
                <w:lang w:val="en-US" w:eastAsia="en-US" w:bidi="ar-SA"/>
              </w:rPr>
            </w:pPr>
            <w:r>
              <w:rPr>
                <w:rFonts w:ascii="Arial" w:eastAsia="Arial" w:hAnsi="Arial" w:cs="Arial"/>
                <w:noProof/>
                <w:sz w:val="20"/>
                <w:szCs w:val="20"/>
                <w:lang w:val="en-US" w:eastAsia="en-US" w:bidi="ar-SA"/>
              </w:rPr>
              <w:t>P4-7 and P4-8</w:t>
            </w:r>
          </w:p>
        </w:tc>
        <w:tc>
          <w:tcPr>
            <w:tcW w:w="2772" w:type="dxa"/>
            <w:tcBorders>
              <w:bottom w:val="single" w:sz="6" w:space="0" w:color="000000"/>
              <w:right w:val="single" w:sz="6" w:space="0" w:color="000000"/>
            </w:tcBorders>
            <w:tcMar>
              <w:top w:w="0" w:type="dxa"/>
              <w:left w:w="110" w:type="dxa"/>
              <w:bottom w:w="0" w:type="dxa"/>
              <w:right w:w="112" w:type="dxa"/>
            </w:tcMar>
            <w:hideMark/>
          </w:tcPr>
          <w:p w14:paraId="04E60B6C" w14:textId="77777777" w:rsidR="00A77B3E" w:rsidRDefault="00A77B3E">
            <w:pPr>
              <w:keepLines/>
              <w:spacing w:before="120" w:after="120"/>
              <w:jc w:val="center"/>
              <w:rPr>
                <w:noProof/>
                <w:lang w:val="en-US" w:eastAsia="en-US" w:bidi="ar-SA"/>
              </w:rPr>
            </w:pPr>
            <w:r>
              <w:rPr>
                <w:rFonts w:ascii="Arial" w:eastAsia="Arial" w:hAnsi="Arial" w:cs="Arial"/>
                <w:noProof/>
                <w:sz w:val="20"/>
                <w:szCs w:val="20"/>
                <w:lang w:val="en-US" w:eastAsia="en-US" w:bidi="ar-SA"/>
              </w:rPr>
              <w:t>+3.3V Power</w:t>
            </w:r>
          </w:p>
        </w:tc>
        <w:tc>
          <w:tcPr>
            <w:tcW w:w="3148" w:type="dxa"/>
            <w:tcBorders>
              <w:bottom w:val="single" w:sz="6" w:space="0" w:color="000000"/>
              <w:right w:val="single" w:sz="6" w:space="0" w:color="000000"/>
            </w:tcBorders>
            <w:tcMar>
              <w:top w:w="0" w:type="dxa"/>
              <w:left w:w="110" w:type="dxa"/>
              <w:bottom w:w="0" w:type="dxa"/>
              <w:right w:w="112" w:type="dxa"/>
            </w:tcMar>
            <w:hideMark/>
          </w:tcPr>
          <w:p w14:paraId="0850D8B9" w14:textId="77777777" w:rsidR="00A77B3E" w:rsidRDefault="00A77B3E">
            <w:pPr>
              <w:keepLines/>
              <w:spacing w:before="120" w:after="120"/>
              <w:jc w:val="center"/>
              <w:rPr>
                <w:noProof/>
                <w:lang w:val="en-US" w:eastAsia="en-US" w:bidi="ar-SA"/>
              </w:rPr>
            </w:pPr>
            <w:r>
              <w:rPr>
                <w:rFonts w:ascii="Arial" w:eastAsia="Arial" w:hAnsi="Arial" w:cs="Arial"/>
                <w:noProof/>
                <w:sz w:val="20"/>
                <w:szCs w:val="20"/>
                <w:lang w:val="en-US" w:eastAsia="en-US" w:bidi="ar-SA"/>
              </w:rPr>
              <w:t>No thinner than 28 AWG</w:t>
            </w:r>
          </w:p>
        </w:tc>
        <w:tc>
          <w:tcPr>
            <w:tcW w:w="2338" w:type="dxa"/>
            <w:tcBorders>
              <w:bottom w:val="single" w:sz="6" w:space="0" w:color="000000"/>
              <w:right w:val="single" w:sz="6" w:space="0" w:color="000000"/>
            </w:tcBorders>
            <w:tcMar>
              <w:top w:w="0" w:type="dxa"/>
              <w:left w:w="110" w:type="dxa"/>
              <w:bottom w:w="0" w:type="dxa"/>
              <w:right w:w="112" w:type="dxa"/>
            </w:tcMar>
            <w:hideMark/>
          </w:tcPr>
          <w:p w14:paraId="2096E44F" w14:textId="77777777" w:rsidR="00A77B3E" w:rsidRDefault="00A77B3E">
            <w:pPr>
              <w:keepLines/>
              <w:spacing w:before="120" w:after="120"/>
              <w:jc w:val="center"/>
              <w:rPr>
                <w:noProof/>
                <w:lang w:val="en-US" w:eastAsia="en-US" w:bidi="ar-SA"/>
              </w:rPr>
            </w:pPr>
            <w:r>
              <w:rPr>
                <w:rFonts w:ascii="Arial" w:eastAsia="Arial" w:hAnsi="Arial" w:cs="Arial"/>
                <w:noProof/>
                <w:sz w:val="20"/>
                <w:szCs w:val="20"/>
                <w:lang w:val="en-US" w:eastAsia="en-US" w:bidi="ar-SA"/>
              </w:rPr>
              <w:t>+3.3V +/- 0.05 V</w:t>
            </w:r>
          </w:p>
        </w:tc>
        <w:tc>
          <w:tcPr>
            <w:tcW w:w="2278" w:type="dxa"/>
            <w:tcBorders>
              <w:bottom w:val="single" w:sz="6" w:space="0" w:color="000000"/>
              <w:right w:val="single" w:sz="6" w:space="0" w:color="000000"/>
            </w:tcBorders>
            <w:tcMar>
              <w:top w:w="0" w:type="dxa"/>
              <w:left w:w="110" w:type="dxa"/>
              <w:bottom w:w="0" w:type="dxa"/>
              <w:right w:w="112" w:type="dxa"/>
            </w:tcMar>
            <w:hideMark/>
          </w:tcPr>
          <w:p w14:paraId="57C17FE4" w14:textId="77777777" w:rsidR="00A77B3E" w:rsidRDefault="00A77B3E">
            <w:pPr>
              <w:keepLines/>
              <w:spacing w:before="120" w:after="120"/>
              <w:jc w:val="center"/>
              <w:rPr>
                <w:noProof/>
                <w:lang w:val="en-US" w:eastAsia="en-US" w:bidi="ar-SA"/>
              </w:rPr>
            </w:pPr>
            <w:r>
              <w:rPr>
                <w:rFonts w:ascii="Arial" w:eastAsia="Arial" w:hAnsi="Arial" w:cs="Arial"/>
                <w:noProof/>
                <w:sz w:val="20"/>
                <w:szCs w:val="20"/>
                <w:lang w:val="en-US" w:eastAsia="en-US" w:bidi="ar-SA"/>
              </w:rPr>
              <w:t>&lt; 3 Amps</w:t>
            </w:r>
          </w:p>
        </w:tc>
      </w:tr>
      <w:tr w:rsidR="00000000" w14:paraId="7C8361E5" w14:textId="77777777">
        <w:tc>
          <w:tcPr>
            <w:tcW w:w="3180" w:type="dxa"/>
            <w:tcBorders>
              <w:left w:val="single" w:sz="6" w:space="0" w:color="000000"/>
              <w:bottom w:val="single" w:sz="6" w:space="0" w:color="000000"/>
              <w:right w:val="single" w:sz="6" w:space="0" w:color="000000"/>
            </w:tcBorders>
            <w:tcMar>
              <w:top w:w="0" w:type="dxa"/>
              <w:left w:w="112" w:type="dxa"/>
              <w:bottom w:w="0" w:type="dxa"/>
              <w:right w:w="112" w:type="dxa"/>
            </w:tcMar>
            <w:hideMark/>
          </w:tcPr>
          <w:p w14:paraId="7B87DA00" w14:textId="77777777" w:rsidR="00A77B3E" w:rsidRDefault="00A77B3E">
            <w:pPr>
              <w:keepLines/>
              <w:spacing w:before="120" w:after="120"/>
              <w:jc w:val="center"/>
              <w:rPr>
                <w:noProof/>
                <w:lang w:val="en-US" w:eastAsia="en-US" w:bidi="ar-SA"/>
              </w:rPr>
            </w:pPr>
            <w:r>
              <w:rPr>
                <w:rFonts w:ascii="Arial" w:eastAsia="Arial" w:hAnsi="Arial" w:cs="Arial"/>
                <w:noProof/>
                <w:sz w:val="20"/>
                <w:szCs w:val="20"/>
                <w:lang w:val="en-US" w:eastAsia="en-US" w:bidi="ar-SA"/>
              </w:rPr>
              <w:t>P4-9 through P4-11</w:t>
            </w:r>
          </w:p>
        </w:tc>
        <w:tc>
          <w:tcPr>
            <w:tcW w:w="2772" w:type="dxa"/>
            <w:tcBorders>
              <w:bottom w:val="single" w:sz="6" w:space="0" w:color="000000"/>
              <w:right w:val="single" w:sz="6" w:space="0" w:color="000000"/>
            </w:tcBorders>
            <w:tcMar>
              <w:top w:w="0" w:type="dxa"/>
              <w:left w:w="110" w:type="dxa"/>
              <w:bottom w:w="0" w:type="dxa"/>
              <w:right w:w="112" w:type="dxa"/>
            </w:tcMar>
            <w:hideMark/>
          </w:tcPr>
          <w:p w14:paraId="25C335BA" w14:textId="77777777" w:rsidR="00A77B3E" w:rsidRDefault="00A77B3E">
            <w:pPr>
              <w:keepLines/>
              <w:spacing w:before="120" w:after="120"/>
              <w:jc w:val="center"/>
              <w:rPr>
                <w:noProof/>
                <w:lang w:val="en-US" w:eastAsia="en-US" w:bidi="ar-SA"/>
              </w:rPr>
            </w:pPr>
            <w:r>
              <w:rPr>
                <w:rFonts w:ascii="Arial" w:eastAsia="Arial" w:hAnsi="Arial" w:cs="Arial"/>
                <w:noProof/>
                <w:sz w:val="20"/>
                <w:szCs w:val="20"/>
                <w:lang w:val="en-US" w:eastAsia="en-US" w:bidi="ar-SA"/>
              </w:rPr>
              <w:t>Ground</w:t>
            </w:r>
          </w:p>
        </w:tc>
        <w:tc>
          <w:tcPr>
            <w:tcW w:w="3148" w:type="dxa"/>
            <w:tcBorders>
              <w:bottom w:val="single" w:sz="6" w:space="0" w:color="000000"/>
              <w:right w:val="single" w:sz="6" w:space="0" w:color="000000"/>
            </w:tcBorders>
            <w:tcMar>
              <w:top w:w="0" w:type="dxa"/>
              <w:left w:w="110" w:type="dxa"/>
              <w:bottom w:w="0" w:type="dxa"/>
              <w:right w:w="112" w:type="dxa"/>
            </w:tcMar>
            <w:hideMark/>
          </w:tcPr>
          <w:p w14:paraId="4CF0E0A2" w14:textId="77777777" w:rsidR="00A77B3E" w:rsidRDefault="00A77B3E">
            <w:pPr>
              <w:keepLines/>
              <w:spacing w:before="120" w:after="120"/>
              <w:jc w:val="center"/>
              <w:rPr>
                <w:noProof/>
                <w:lang w:val="en-US" w:eastAsia="en-US" w:bidi="ar-SA"/>
              </w:rPr>
            </w:pPr>
            <w:r>
              <w:rPr>
                <w:rFonts w:ascii="Arial" w:eastAsia="Arial" w:hAnsi="Arial" w:cs="Arial"/>
                <w:noProof/>
                <w:sz w:val="20"/>
                <w:szCs w:val="20"/>
                <w:lang w:val="en-US" w:eastAsia="en-US" w:bidi="ar-SA"/>
              </w:rPr>
              <w:t>No thinner than 28 AWG</w:t>
            </w:r>
          </w:p>
        </w:tc>
        <w:tc>
          <w:tcPr>
            <w:tcW w:w="2338" w:type="dxa"/>
            <w:tcBorders>
              <w:bottom w:val="single" w:sz="6" w:space="0" w:color="000000"/>
              <w:right w:val="single" w:sz="6" w:space="0" w:color="000000"/>
            </w:tcBorders>
            <w:tcMar>
              <w:top w:w="0" w:type="dxa"/>
              <w:left w:w="110" w:type="dxa"/>
              <w:bottom w:w="0" w:type="dxa"/>
              <w:right w:w="112" w:type="dxa"/>
            </w:tcMar>
            <w:hideMark/>
          </w:tcPr>
          <w:p w14:paraId="4FE68C4E" w14:textId="77777777" w:rsidR="00A77B3E" w:rsidRDefault="00A77B3E">
            <w:pPr>
              <w:keepLines/>
              <w:spacing w:before="120" w:after="120"/>
              <w:jc w:val="center"/>
              <w:rPr>
                <w:noProof/>
                <w:lang w:val="en-US" w:eastAsia="en-US" w:bidi="ar-SA"/>
              </w:rPr>
            </w:pPr>
            <w:r>
              <w:rPr>
                <w:rFonts w:ascii="Arial" w:eastAsia="Arial" w:hAnsi="Arial" w:cs="Arial"/>
                <w:noProof/>
                <w:sz w:val="20"/>
                <w:szCs w:val="20"/>
                <w:lang w:val="en-US" w:eastAsia="en-US" w:bidi="ar-SA"/>
              </w:rPr>
              <w:t>Ground / Return</w:t>
            </w:r>
          </w:p>
        </w:tc>
        <w:tc>
          <w:tcPr>
            <w:tcW w:w="2278" w:type="dxa"/>
            <w:tcBorders>
              <w:bottom w:val="single" w:sz="6" w:space="0" w:color="000000"/>
              <w:right w:val="single" w:sz="6" w:space="0" w:color="000000"/>
            </w:tcBorders>
            <w:tcMar>
              <w:top w:w="0" w:type="dxa"/>
              <w:left w:w="110" w:type="dxa"/>
              <w:bottom w:w="0" w:type="dxa"/>
              <w:right w:w="112" w:type="dxa"/>
            </w:tcMar>
            <w:hideMark/>
          </w:tcPr>
          <w:p w14:paraId="5AA163ED" w14:textId="77777777" w:rsidR="00A77B3E" w:rsidRDefault="00A77B3E">
            <w:pPr>
              <w:keepLines/>
              <w:spacing w:before="120" w:after="120"/>
              <w:jc w:val="center"/>
              <w:rPr>
                <w:noProof/>
                <w:lang w:val="en-US" w:eastAsia="en-US" w:bidi="ar-SA"/>
              </w:rPr>
            </w:pPr>
            <w:r>
              <w:rPr>
                <w:rFonts w:ascii="Arial" w:eastAsia="Arial" w:hAnsi="Arial" w:cs="Arial"/>
                <w:noProof/>
                <w:sz w:val="20"/>
                <w:szCs w:val="20"/>
                <w:lang w:val="en-US" w:eastAsia="en-US" w:bidi="ar-SA"/>
              </w:rPr>
              <w:t>&lt; 4 Amps</w:t>
            </w:r>
          </w:p>
        </w:tc>
      </w:tr>
      <w:tr w:rsidR="00000000" w14:paraId="1E0005C7" w14:textId="77777777">
        <w:tc>
          <w:tcPr>
            <w:tcW w:w="3180" w:type="dxa"/>
            <w:tcBorders>
              <w:left w:val="single" w:sz="6" w:space="0" w:color="000000"/>
              <w:bottom w:val="single" w:sz="6" w:space="0" w:color="000000"/>
              <w:right w:val="single" w:sz="6" w:space="0" w:color="000000"/>
            </w:tcBorders>
            <w:tcMar>
              <w:top w:w="0" w:type="dxa"/>
              <w:left w:w="112" w:type="dxa"/>
              <w:bottom w:w="0" w:type="dxa"/>
              <w:right w:w="112" w:type="dxa"/>
            </w:tcMar>
            <w:hideMark/>
          </w:tcPr>
          <w:p w14:paraId="574F967C" w14:textId="77777777" w:rsidR="00A77B3E" w:rsidRDefault="00A77B3E">
            <w:pPr>
              <w:keepLines/>
              <w:spacing w:before="120" w:after="120"/>
              <w:jc w:val="center"/>
              <w:rPr>
                <w:noProof/>
                <w:lang w:val="en-US" w:eastAsia="en-US" w:bidi="ar-SA"/>
              </w:rPr>
            </w:pPr>
            <w:r>
              <w:rPr>
                <w:rFonts w:ascii="Arial" w:eastAsia="Arial" w:hAnsi="Arial" w:cs="Arial"/>
                <w:noProof/>
                <w:sz w:val="20"/>
                <w:szCs w:val="20"/>
                <w:lang w:val="en-US" w:eastAsia="en-US" w:bidi="ar-SA"/>
              </w:rPr>
              <w:t>P4-12</w:t>
            </w:r>
          </w:p>
        </w:tc>
        <w:tc>
          <w:tcPr>
            <w:tcW w:w="2772" w:type="dxa"/>
            <w:tcBorders>
              <w:bottom w:val="single" w:sz="6" w:space="0" w:color="000000"/>
              <w:right w:val="single" w:sz="6" w:space="0" w:color="000000"/>
            </w:tcBorders>
            <w:tcMar>
              <w:top w:w="0" w:type="dxa"/>
              <w:left w:w="110" w:type="dxa"/>
              <w:bottom w:w="0" w:type="dxa"/>
              <w:right w:w="112" w:type="dxa"/>
            </w:tcMar>
            <w:hideMark/>
          </w:tcPr>
          <w:p w14:paraId="234CFC79" w14:textId="77777777" w:rsidR="00A77B3E" w:rsidRDefault="00A77B3E">
            <w:pPr>
              <w:keepLines/>
              <w:spacing w:before="120" w:after="120"/>
              <w:jc w:val="center"/>
              <w:rPr>
                <w:noProof/>
                <w:lang w:val="en-US" w:eastAsia="en-US" w:bidi="ar-SA"/>
              </w:rPr>
            </w:pPr>
            <w:r>
              <w:rPr>
                <w:rFonts w:ascii="Arial" w:eastAsia="Arial" w:hAnsi="Arial" w:cs="Arial"/>
                <w:noProof/>
                <w:sz w:val="20"/>
                <w:szCs w:val="20"/>
                <w:lang w:val="en-US" w:eastAsia="en-US" w:bidi="ar-SA"/>
              </w:rPr>
              <w:t>+5V Power</w:t>
            </w:r>
          </w:p>
        </w:tc>
        <w:tc>
          <w:tcPr>
            <w:tcW w:w="3148" w:type="dxa"/>
            <w:tcBorders>
              <w:bottom w:val="single" w:sz="6" w:space="0" w:color="000000"/>
              <w:right w:val="single" w:sz="6" w:space="0" w:color="000000"/>
            </w:tcBorders>
            <w:tcMar>
              <w:top w:w="0" w:type="dxa"/>
              <w:left w:w="110" w:type="dxa"/>
              <w:bottom w:w="0" w:type="dxa"/>
              <w:right w:w="112" w:type="dxa"/>
            </w:tcMar>
            <w:hideMark/>
          </w:tcPr>
          <w:p w14:paraId="5B7E773C" w14:textId="77777777" w:rsidR="00A77B3E" w:rsidRDefault="00A77B3E">
            <w:pPr>
              <w:keepLines/>
              <w:spacing w:before="120" w:after="120"/>
              <w:jc w:val="center"/>
              <w:rPr>
                <w:noProof/>
                <w:lang w:val="en-US" w:eastAsia="en-US" w:bidi="ar-SA"/>
              </w:rPr>
            </w:pPr>
            <w:r>
              <w:rPr>
                <w:rFonts w:ascii="Arial" w:eastAsia="Arial" w:hAnsi="Arial" w:cs="Arial"/>
                <w:noProof/>
                <w:sz w:val="20"/>
                <w:szCs w:val="20"/>
                <w:lang w:val="en-US" w:eastAsia="en-US" w:bidi="ar-SA"/>
              </w:rPr>
              <w:t>No thinner than 28 AWG</w:t>
            </w:r>
          </w:p>
        </w:tc>
        <w:tc>
          <w:tcPr>
            <w:tcW w:w="2338" w:type="dxa"/>
            <w:tcBorders>
              <w:bottom w:val="single" w:sz="6" w:space="0" w:color="000000"/>
              <w:right w:val="single" w:sz="6" w:space="0" w:color="000000"/>
            </w:tcBorders>
            <w:tcMar>
              <w:top w:w="0" w:type="dxa"/>
              <w:left w:w="110" w:type="dxa"/>
              <w:bottom w:w="0" w:type="dxa"/>
              <w:right w:w="112" w:type="dxa"/>
            </w:tcMar>
            <w:hideMark/>
          </w:tcPr>
          <w:p w14:paraId="1DB12B5D" w14:textId="77777777" w:rsidR="00A77B3E" w:rsidRDefault="00A77B3E">
            <w:pPr>
              <w:keepLines/>
              <w:spacing w:before="120" w:after="120"/>
              <w:jc w:val="center"/>
              <w:rPr>
                <w:noProof/>
                <w:lang w:val="en-US" w:eastAsia="en-US" w:bidi="ar-SA"/>
              </w:rPr>
            </w:pPr>
            <w:r>
              <w:rPr>
                <w:rFonts w:ascii="Arial" w:eastAsia="Arial" w:hAnsi="Arial" w:cs="Arial"/>
                <w:noProof/>
                <w:sz w:val="20"/>
                <w:szCs w:val="20"/>
                <w:lang w:val="en-US" w:eastAsia="en-US" w:bidi="ar-SA"/>
              </w:rPr>
              <w:t>+5V +/- 0.075 V</w:t>
            </w:r>
          </w:p>
        </w:tc>
        <w:tc>
          <w:tcPr>
            <w:tcW w:w="2278" w:type="dxa"/>
            <w:tcBorders>
              <w:bottom w:val="single" w:sz="6" w:space="0" w:color="000000"/>
              <w:right w:val="single" w:sz="6" w:space="0" w:color="000000"/>
            </w:tcBorders>
            <w:tcMar>
              <w:top w:w="0" w:type="dxa"/>
              <w:left w:w="110" w:type="dxa"/>
              <w:bottom w:w="0" w:type="dxa"/>
              <w:right w:w="112" w:type="dxa"/>
            </w:tcMar>
            <w:hideMark/>
          </w:tcPr>
          <w:p w14:paraId="30D95E36" w14:textId="77777777" w:rsidR="00A77B3E" w:rsidRDefault="00A77B3E">
            <w:pPr>
              <w:keepLines/>
              <w:spacing w:before="120" w:after="120"/>
              <w:jc w:val="center"/>
              <w:rPr>
                <w:noProof/>
                <w:lang w:val="en-US" w:eastAsia="en-US" w:bidi="ar-SA"/>
              </w:rPr>
            </w:pPr>
            <w:r>
              <w:rPr>
                <w:rFonts w:ascii="Arial" w:eastAsia="Arial" w:hAnsi="Arial" w:cs="Arial"/>
                <w:noProof/>
                <w:sz w:val="20"/>
                <w:szCs w:val="20"/>
                <w:lang w:val="en-US" w:eastAsia="en-US" w:bidi="ar-SA"/>
              </w:rPr>
              <w:t>&lt; 1 Amp</w:t>
            </w:r>
          </w:p>
        </w:tc>
      </w:tr>
    </w:tbl>
    <w:p w14:paraId="01EA53B3" w14:textId="77777777" w:rsidR="00A77B3E" w:rsidRDefault="00A77B3E">
      <w:pPr>
        <w:keepLines/>
        <w:rPr>
          <w:noProof/>
          <w:lang w:val="en-US" w:eastAsia="en-US" w:bidi="ar-SA"/>
        </w:rPr>
      </w:pPr>
      <w:r>
        <w:rPr>
          <w:noProof/>
          <w:lang w:val="en-US" w:eastAsia="en-US" w:bidi="ar-SA"/>
        </w:rPr>
        <w:t> </w:t>
      </w:r>
    </w:p>
    <w:tbl>
      <w:tblPr>
        <w:tblW w:w="5000" w:type="pct"/>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2046"/>
        <w:gridCol w:w="7530"/>
      </w:tblGrid>
      <w:tr w:rsidR="00000000" w14:paraId="2CB11424" w14:textId="77777777">
        <w:tc>
          <w:tcPr>
            <w:tcW w:w="2000" w:type="dxa"/>
          </w:tcPr>
          <w:p w14:paraId="1599BA8B" w14:textId="77777777" w:rsidR="00A77B3E" w:rsidRDefault="00A77B3E">
            <w:pPr>
              <w:keepLines/>
            </w:pPr>
            <w:r>
              <w:t># of Downstream Relationships</w:t>
            </w:r>
          </w:p>
        </w:tc>
        <w:tc>
          <w:tcPr>
            <w:tcW w:w="7360" w:type="dxa"/>
          </w:tcPr>
          <w:p w14:paraId="45962909" w14:textId="77777777" w:rsidR="00A77B3E" w:rsidRDefault="00A77B3E">
            <w:pPr>
              <w:keepLines/>
            </w:pPr>
            <w:r>
              <w:rPr>
                <w:noProof/>
              </w:rPr>
              <w:t>0</w:t>
            </w:r>
          </w:p>
        </w:tc>
      </w:tr>
      <w:tr w:rsidR="00000000" w14:paraId="10BFF967" w14:textId="77777777">
        <w:tc>
          <w:tcPr>
            <w:tcW w:w="2000" w:type="dxa"/>
          </w:tcPr>
          <w:p w14:paraId="205E62B3" w14:textId="77777777" w:rsidR="00A77B3E" w:rsidRDefault="00A77B3E">
            <w:pPr>
              <w:keepLines/>
            </w:pPr>
            <w:r>
              <w:t>Connected Users</w:t>
            </w:r>
          </w:p>
        </w:tc>
        <w:tc>
          <w:tcPr>
            <w:tcW w:w="7360" w:type="dxa"/>
          </w:tcPr>
          <w:p w14:paraId="5FFD3AA7" w14:textId="77777777" w:rsidR="00A77B3E" w:rsidRDefault="00A77B3E">
            <w:pPr>
              <w:keepLines/>
            </w:pPr>
            <w:r>
              <w:rPr>
                <w:noProof/>
              </w:rPr>
              <w:t>2</w:t>
            </w:r>
          </w:p>
        </w:tc>
      </w:tr>
      <w:tr w:rsidR="00000000" w14:paraId="47F55ACB" w14:textId="77777777">
        <w:tc>
          <w:tcPr>
            <w:tcW w:w="2000" w:type="dxa"/>
          </w:tcPr>
          <w:p w14:paraId="2FCFAB00" w14:textId="77777777" w:rsidR="00A77B3E" w:rsidRDefault="00A77B3E">
            <w:pPr>
              <w:keepLines/>
            </w:pPr>
            <w:r>
              <w:t>Verification Method/s</w:t>
            </w:r>
          </w:p>
        </w:tc>
        <w:tc>
          <w:tcPr>
            <w:tcW w:w="7360" w:type="dxa"/>
          </w:tcPr>
          <w:p w14:paraId="4CDFFCE2" w14:textId="77777777" w:rsidR="00A77B3E" w:rsidRDefault="00A77B3E">
            <w:pPr>
              <w:keepLines/>
            </w:pPr>
            <w:r>
              <w:rPr>
                <w:noProof/>
              </w:rPr>
              <w:t>Demonstration</w:t>
            </w:r>
          </w:p>
        </w:tc>
      </w:tr>
      <w:tr w:rsidR="00000000" w14:paraId="149A6527" w14:textId="77777777">
        <w:tc>
          <w:tcPr>
            <w:tcW w:w="2000" w:type="dxa"/>
          </w:tcPr>
          <w:p w14:paraId="2AA8FEC8" w14:textId="77777777" w:rsidR="00A77B3E" w:rsidRDefault="00A77B3E">
            <w:pPr>
              <w:keepLines/>
            </w:pPr>
            <w:r>
              <w:t>Release</w:t>
            </w:r>
          </w:p>
        </w:tc>
        <w:tc>
          <w:tcPr>
            <w:tcW w:w="7360" w:type="dxa"/>
          </w:tcPr>
          <w:p w14:paraId="3042FAC0" w14:textId="77777777" w:rsidR="00000000" w:rsidRDefault="00000000"/>
        </w:tc>
      </w:tr>
      <w:tr w:rsidR="00000000" w14:paraId="75E869E4" w14:textId="77777777">
        <w:tc>
          <w:tcPr>
            <w:tcW w:w="2000" w:type="dxa"/>
          </w:tcPr>
          <w:p w14:paraId="02275500" w14:textId="77777777" w:rsidR="00A77B3E" w:rsidRDefault="00A77B3E">
            <w:pPr>
              <w:keepLines/>
            </w:pPr>
            <w:r>
              <w:t>Project Defined</w:t>
            </w:r>
          </w:p>
        </w:tc>
        <w:tc>
          <w:tcPr>
            <w:tcW w:w="7360" w:type="dxa"/>
          </w:tcPr>
          <w:p w14:paraId="39F48D95" w14:textId="77777777" w:rsidR="00000000" w:rsidRDefault="00000000"/>
        </w:tc>
      </w:tr>
      <w:tr w:rsidR="00000000" w14:paraId="71A232DC" w14:textId="77777777">
        <w:tc>
          <w:tcPr>
            <w:tcW w:w="2000" w:type="dxa"/>
          </w:tcPr>
          <w:p w14:paraId="70333BB9" w14:textId="77777777" w:rsidR="00A77B3E" w:rsidRDefault="00A77B3E">
            <w:pPr>
              <w:keepLines/>
            </w:pPr>
            <w:r>
              <w:t>Project</w:t>
            </w:r>
          </w:p>
        </w:tc>
        <w:tc>
          <w:tcPr>
            <w:tcW w:w="7360" w:type="dxa"/>
          </w:tcPr>
          <w:p w14:paraId="7887179F" w14:textId="77777777" w:rsidR="00A77B3E" w:rsidRDefault="00A77B3E">
            <w:pPr>
              <w:keepLines/>
            </w:pPr>
            <w:r>
              <w:rPr>
                <w:noProof/>
              </w:rPr>
              <w:t>Decagon_Boundary Scan</w:t>
            </w:r>
          </w:p>
        </w:tc>
      </w:tr>
      <w:tr w:rsidR="00000000" w14:paraId="2667B2CE" w14:textId="77777777">
        <w:tc>
          <w:tcPr>
            <w:tcW w:w="2000" w:type="dxa"/>
          </w:tcPr>
          <w:p w14:paraId="768604C0" w14:textId="77777777" w:rsidR="00A77B3E" w:rsidRDefault="00A77B3E">
            <w:pPr>
              <w:keepLines/>
            </w:pPr>
            <w:r>
              <w:t>Relationship Status</w:t>
            </w:r>
          </w:p>
        </w:tc>
        <w:tc>
          <w:tcPr>
            <w:tcW w:w="7360" w:type="dxa"/>
          </w:tcPr>
          <w:p w14:paraId="0E712A12" w14:textId="77777777" w:rsidR="00000000" w:rsidRDefault="00000000"/>
        </w:tc>
      </w:tr>
      <w:tr w:rsidR="00000000" w14:paraId="17AFC0F4" w14:textId="77777777">
        <w:tc>
          <w:tcPr>
            <w:tcW w:w="2000" w:type="dxa"/>
          </w:tcPr>
          <w:p w14:paraId="73436080" w14:textId="77777777" w:rsidR="00A77B3E" w:rsidRDefault="00A77B3E">
            <w:pPr>
              <w:keepLines/>
            </w:pPr>
            <w:r>
              <w:t>DOORS Relationship</w:t>
            </w:r>
          </w:p>
        </w:tc>
        <w:tc>
          <w:tcPr>
            <w:tcW w:w="7360" w:type="dxa"/>
          </w:tcPr>
          <w:p w14:paraId="7AD9FC44" w14:textId="77777777" w:rsidR="00000000" w:rsidRDefault="00000000"/>
        </w:tc>
      </w:tr>
      <w:tr w:rsidR="00000000" w14:paraId="4BC880F9" w14:textId="77777777">
        <w:tc>
          <w:tcPr>
            <w:tcW w:w="2000" w:type="dxa"/>
          </w:tcPr>
          <w:p w14:paraId="4C8A1B0B" w14:textId="77777777" w:rsidR="00A77B3E" w:rsidRDefault="00A77B3E">
            <w:pPr>
              <w:keepLines/>
            </w:pPr>
            <w:r>
              <w:t>Version</w:t>
            </w:r>
          </w:p>
        </w:tc>
        <w:tc>
          <w:tcPr>
            <w:tcW w:w="7360" w:type="dxa"/>
          </w:tcPr>
          <w:p w14:paraId="693C5CFF" w14:textId="77777777" w:rsidR="00A77B3E" w:rsidRDefault="00A77B3E">
            <w:pPr>
              <w:keepLines/>
            </w:pPr>
            <w:r>
              <w:rPr>
                <w:noProof/>
              </w:rPr>
              <w:t>8</w:t>
            </w:r>
          </w:p>
        </w:tc>
      </w:tr>
      <w:tr w:rsidR="00000000" w14:paraId="08C7C627" w14:textId="77777777">
        <w:tc>
          <w:tcPr>
            <w:tcW w:w="2000" w:type="dxa"/>
          </w:tcPr>
          <w:p w14:paraId="66089E3B" w14:textId="77777777" w:rsidR="00A77B3E" w:rsidRDefault="00A77B3E">
            <w:pPr>
              <w:keepLines/>
            </w:pPr>
            <w:r>
              <w:t>Last Activity Date</w:t>
            </w:r>
          </w:p>
        </w:tc>
        <w:tc>
          <w:tcPr>
            <w:tcW w:w="7360" w:type="dxa"/>
          </w:tcPr>
          <w:p w14:paraId="73AB2C1A" w14:textId="77777777" w:rsidR="00A77B3E" w:rsidRDefault="00A77B3E">
            <w:pPr>
              <w:keepLines/>
            </w:pPr>
            <w:r>
              <w:rPr>
                <w:noProof/>
              </w:rPr>
              <w:t>2025-04-08 16:03:28.0</w:t>
            </w:r>
          </w:p>
        </w:tc>
      </w:tr>
      <w:tr w:rsidR="00000000" w14:paraId="33C95994" w14:textId="77777777">
        <w:tc>
          <w:tcPr>
            <w:tcW w:w="2000" w:type="dxa"/>
          </w:tcPr>
          <w:p w14:paraId="73097E70" w14:textId="77777777" w:rsidR="00A77B3E" w:rsidRDefault="00A77B3E">
            <w:pPr>
              <w:keepLines/>
            </w:pPr>
            <w:r>
              <w:t>Upstream Cross Instance Relationships</w:t>
            </w:r>
          </w:p>
        </w:tc>
        <w:tc>
          <w:tcPr>
            <w:tcW w:w="7360" w:type="dxa"/>
          </w:tcPr>
          <w:p w14:paraId="4E447856" w14:textId="77777777" w:rsidR="00000000" w:rsidRDefault="00000000"/>
        </w:tc>
      </w:tr>
      <w:tr w:rsidR="00000000" w14:paraId="05C6192E" w14:textId="77777777">
        <w:tc>
          <w:tcPr>
            <w:tcW w:w="2000" w:type="dxa"/>
          </w:tcPr>
          <w:p w14:paraId="4E7E508A" w14:textId="77777777" w:rsidR="00A77B3E" w:rsidRDefault="00A77B3E">
            <w:pPr>
              <w:keepLines/>
            </w:pPr>
            <w:r>
              <w:t>Validation Method/s</w:t>
            </w:r>
          </w:p>
        </w:tc>
        <w:tc>
          <w:tcPr>
            <w:tcW w:w="7360" w:type="dxa"/>
          </w:tcPr>
          <w:p w14:paraId="5EE4ACCD" w14:textId="77777777" w:rsidR="00A77B3E" w:rsidRDefault="00A77B3E">
            <w:pPr>
              <w:keepLines/>
            </w:pPr>
            <w:r>
              <w:rPr>
                <w:noProof/>
              </w:rPr>
              <w:t>Traceability</w:t>
            </w:r>
          </w:p>
        </w:tc>
      </w:tr>
      <w:tr w:rsidR="00000000" w14:paraId="18637091" w14:textId="77777777">
        <w:tc>
          <w:tcPr>
            <w:tcW w:w="2000" w:type="dxa"/>
          </w:tcPr>
          <w:p w14:paraId="1BC0B1FC" w14:textId="77777777" w:rsidR="00A77B3E" w:rsidRDefault="00A77B3E">
            <w:pPr>
              <w:keepLines/>
            </w:pPr>
            <w:r>
              <w:t>API ID</w:t>
            </w:r>
          </w:p>
        </w:tc>
        <w:tc>
          <w:tcPr>
            <w:tcW w:w="7360" w:type="dxa"/>
          </w:tcPr>
          <w:p w14:paraId="4A78D3D5" w14:textId="77777777" w:rsidR="00A77B3E" w:rsidRDefault="00A77B3E">
            <w:pPr>
              <w:keepLines/>
            </w:pPr>
            <w:r>
              <w:rPr>
                <w:noProof/>
              </w:rPr>
              <w:t>18755600</w:t>
            </w:r>
          </w:p>
        </w:tc>
      </w:tr>
      <w:tr w:rsidR="00000000" w14:paraId="0E1C4475" w14:textId="77777777">
        <w:tc>
          <w:tcPr>
            <w:tcW w:w="2000" w:type="dxa"/>
          </w:tcPr>
          <w:p w14:paraId="39E22A84" w14:textId="77777777" w:rsidR="00A77B3E" w:rsidRDefault="00A77B3E">
            <w:pPr>
              <w:keepLines/>
            </w:pPr>
            <w:r>
              <w:t>Locked</w:t>
            </w:r>
          </w:p>
        </w:tc>
        <w:tc>
          <w:tcPr>
            <w:tcW w:w="7360" w:type="dxa"/>
          </w:tcPr>
          <w:p w14:paraId="3485DA81" w14:textId="77777777" w:rsidR="00A77B3E" w:rsidRDefault="00A77B3E">
            <w:pPr>
              <w:keepLines/>
            </w:pPr>
            <w:r>
              <w:rPr>
                <w:noProof/>
              </w:rPr>
              <w:t>false</w:t>
            </w:r>
          </w:p>
        </w:tc>
      </w:tr>
      <w:tr w:rsidR="00000000" w14:paraId="1141A2AD" w14:textId="77777777">
        <w:tc>
          <w:tcPr>
            <w:tcW w:w="2000" w:type="dxa"/>
          </w:tcPr>
          <w:p w14:paraId="6D7AFBD1" w14:textId="77777777" w:rsidR="00A77B3E" w:rsidRDefault="00A77B3E">
            <w:pPr>
              <w:keepLines/>
            </w:pPr>
            <w:r>
              <w:t xml:space="preserve">Derived </w:t>
            </w:r>
            <w:r>
              <w:lastRenderedPageBreak/>
              <w:t>Requirement</w:t>
            </w:r>
          </w:p>
        </w:tc>
        <w:tc>
          <w:tcPr>
            <w:tcW w:w="7360" w:type="dxa"/>
          </w:tcPr>
          <w:p w14:paraId="221B6D6D" w14:textId="77777777" w:rsidR="00A77B3E" w:rsidRDefault="00A77B3E">
            <w:pPr>
              <w:keepLines/>
            </w:pPr>
            <w:r>
              <w:rPr>
                <w:noProof/>
              </w:rPr>
              <w:lastRenderedPageBreak/>
              <w:t>Yes</w:t>
            </w:r>
          </w:p>
        </w:tc>
      </w:tr>
      <w:tr w:rsidR="00000000" w14:paraId="071FBF99" w14:textId="77777777">
        <w:tc>
          <w:tcPr>
            <w:tcW w:w="2000" w:type="dxa"/>
          </w:tcPr>
          <w:p w14:paraId="1E0A838B" w14:textId="77777777" w:rsidR="00A77B3E" w:rsidRDefault="00A77B3E">
            <w:pPr>
              <w:keepLines/>
            </w:pPr>
            <w:r>
              <w:t>Security Requirement</w:t>
            </w:r>
          </w:p>
        </w:tc>
        <w:tc>
          <w:tcPr>
            <w:tcW w:w="7360" w:type="dxa"/>
          </w:tcPr>
          <w:p w14:paraId="146523EC" w14:textId="77777777" w:rsidR="00A77B3E" w:rsidRDefault="00A77B3E">
            <w:pPr>
              <w:keepLines/>
            </w:pPr>
            <w:r>
              <w:rPr>
                <w:noProof/>
              </w:rPr>
              <w:t>No</w:t>
            </w:r>
          </w:p>
        </w:tc>
      </w:tr>
      <w:tr w:rsidR="00000000" w14:paraId="5F704D56" w14:textId="77777777">
        <w:tc>
          <w:tcPr>
            <w:tcW w:w="2000" w:type="dxa"/>
          </w:tcPr>
          <w:p w14:paraId="68060029" w14:textId="77777777" w:rsidR="00A77B3E" w:rsidRDefault="00A77B3E">
            <w:pPr>
              <w:keepLines/>
            </w:pPr>
            <w:r>
              <w:t>DOORS ID</w:t>
            </w:r>
          </w:p>
        </w:tc>
        <w:tc>
          <w:tcPr>
            <w:tcW w:w="7360" w:type="dxa"/>
          </w:tcPr>
          <w:p w14:paraId="49410BD9" w14:textId="77777777" w:rsidR="00000000" w:rsidRDefault="00000000"/>
        </w:tc>
      </w:tr>
      <w:tr w:rsidR="00000000" w14:paraId="725523D4" w14:textId="77777777">
        <w:tc>
          <w:tcPr>
            <w:tcW w:w="2000" w:type="dxa"/>
          </w:tcPr>
          <w:p w14:paraId="7253BD59" w14:textId="77777777" w:rsidR="00A77B3E" w:rsidRDefault="00A77B3E">
            <w:pPr>
              <w:keepLines/>
            </w:pPr>
            <w:r>
              <w:t>Safety Requirement</w:t>
            </w:r>
          </w:p>
        </w:tc>
        <w:tc>
          <w:tcPr>
            <w:tcW w:w="7360" w:type="dxa"/>
          </w:tcPr>
          <w:p w14:paraId="1193E8C2" w14:textId="77777777" w:rsidR="00A77B3E" w:rsidRDefault="00A77B3E">
            <w:pPr>
              <w:keepLines/>
            </w:pPr>
            <w:r>
              <w:rPr>
                <w:noProof/>
              </w:rPr>
              <w:t>No</w:t>
            </w:r>
          </w:p>
        </w:tc>
      </w:tr>
      <w:tr w:rsidR="00000000" w14:paraId="37EA5C51" w14:textId="77777777">
        <w:tc>
          <w:tcPr>
            <w:tcW w:w="2000" w:type="dxa"/>
          </w:tcPr>
          <w:p w14:paraId="474C758D" w14:textId="77777777" w:rsidR="00A77B3E" w:rsidRDefault="00A77B3E">
            <w:pPr>
              <w:keepLines/>
            </w:pPr>
            <w:r>
              <w:t>Statement of Compliance</w:t>
            </w:r>
          </w:p>
        </w:tc>
        <w:tc>
          <w:tcPr>
            <w:tcW w:w="7360" w:type="dxa"/>
          </w:tcPr>
          <w:p w14:paraId="5B466DAD" w14:textId="77777777" w:rsidR="00A77B3E" w:rsidRDefault="00A77B3E">
            <w:pPr>
              <w:keepLines/>
            </w:pPr>
            <w:r>
              <w:rPr>
                <w:noProof/>
              </w:rPr>
              <w:t>Unassigned</w:t>
            </w:r>
          </w:p>
        </w:tc>
      </w:tr>
      <w:tr w:rsidR="00000000" w14:paraId="122880EB" w14:textId="77777777">
        <w:tc>
          <w:tcPr>
            <w:tcW w:w="2000" w:type="dxa"/>
          </w:tcPr>
          <w:p w14:paraId="34E45A6E" w14:textId="77777777" w:rsidR="00A77B3E" w:rsidRDefault="00A77B3E">
            <w:pPr>
              <w:keepLines/>
            </w:pPr>
            <w:r>
              <w:t>Export Controlled</w:t>
            </w:r>
          </w:p>
        </w:tc>
        <w:tc>
          <w:tcPr>
            <w:tcW w:w="7360" w:type="dxa"/>
          </w:tcPr>
          <w:p w14:paraId="376E00FB" w14:textId="77777777" w:rsidR="00000000" w:rsidRDefault="00000000"/>
        </w:tc>
      </w:tr>
      <w:tr w:rsidR="00000000" w14:paraId="633F997B" w14:textId="77777777">
        <w:tc>
          <w:tcPr>
            <w:tcW w:w="2000" w:type="dxa"/>
          </w:tcPr>
          <w:p w14:paraId="36E661C8" w14:textId="77777777" w:rsidR="00A77B3E" w:rsidRDefault="00A77B3E">
            <w:pPr>
              <w:keepLines/>
            </w:pPr>
            <w:r>
              <w:t>Global ID</w:t>
            </w:r>
          </w:p>
        </w:tc>
        <w:tc>
          <w:tcPr>
            <w:tcW w:w="7360" w:type="dxa"/>
          </w:tcPr>
          <w:p w14:paraId="3F420827" w14:textId="77777777" w:rsidR="00A77B3E" w:rsidRDefault="00A77B3E">
            <w:pPr>
              <w:keepLines/>
            </w:pPr>
            <w:r>
              <w:rPr>
                <w:noProof/>
              </w:rPr>
              <w:t>COL02-REQ_RC-10679267</w:t>
            </w:r>
          </w:p>
        </w:tc>
      </w:tr>
      <w:tr w:rsidR="00000000" w14:paraId="674C9C38" w14:textId="77777777">
        <w:tc>
          <w:tcPr>
            <w:tcW w:w="2000" w:type="dxa"/>
          </w:tcPr>
          <w:p w14:paraId="19EFF14E" w14:textId="77777777" w:rsidR="00A77B3E" w:rsidRDefault="00A77B3E">
            <w:pPr>
              <w:keepLines/>
            </w:pPr>
            <w:r>
              <w:t>Downstream Cross Instance Relationships</w:t>
            </w:r>
          </w:p>
        </w:tc>
        <w:tc>
          <w:tcPr>
            <w:tcW w:w="7360" w:type="dxa"/>
          </w:tcPr>
          <w:p w14:paraId="25090D36" w14:textId="77777777" w:rsidR="00000000" w:rsidRDefault="00000000"/>
        </w:tc>
      </w:tr>
      <w:tr w:rsidR="00000000" w14:paraId="47A3715C" w14:textId="77777777">
        <w:tc>
          <w:tcPr>
            <w:tcW w:w="2000" w:type="dxa"/>
          </w:tcPr>
          <w:p w14:paraId="0111F4C0" w14:textId="77777777" w:rsidR="00A77B3E" w:rsidRDefault="00A77B3E">
            <w:pPr>
              <w:keepLines/>
            </w:pPr>
            <w:r>
              <w:t>Last Locked</w:t>
            </w:r>
          </w:p>
        </w:tc>
        <w:tc>
          <w:tcPr>
            <w:tcW w:w="7360" w:type="dxa"/>
          </w:tcPr>
          <w:p w14:paraId="28E72C83" w14:textId="77777777" w:rsidR="00A77B3E" w:rsidRDefault="00A77B3E">
            <w:pPr>
              <w:keepLines/>
            </w:pPr>
            <w:r>
              <w:rPr>
                <w:noProof/>
              </w:rPr>
              <w:t>2025-04-08 16:03:30.0</w:t>
            </w:r>
          </w:p>
        </w:tc>
      </w:tr>
      <w:tr w:rsidR="00000000" w14:paraId="1D6B0E7B" w14:textId="77777777">
        <w:tc>
          <w:tcPr>
            <w:tcW w:w="2000" w:type="dxa"/>
          </w:tcPr>
          <w:p w14:paraId="6440BE9C" w14:textId="77777777" w:rsidR="00A77B3E" w:rsidRDefault="00A77B3E">
            <w:pPr>
              <w:keepLines/>
            </w:pPr>
            <w:r>
              <w:t>Requirement Type</w:t>
            </w:r>
          </w:p>
        </w:tc>
        <w:tc>
          <w:tcPr>
            <w:tcW w:w="7360" w:type="dxa"/>
          </w:tcPr>
          <w:p w14:paraId="22DD4349" w14:textId="77777777" w:rsidR="00A77B3E" w:rsidRDefault="00A77B3E">
            <w:pPr>
              <w:keepLines/>
            </w:pPr>
            <w:r>
              <w:rPr>
                <w:noProof/>
              </w:rPr>
              <w:t>System</w:t>
            </w:r>
          </w:p>
        </w:tc>
      </w:tr>
      <w:tr w:rsidR="00000000" w14:paraId="2B09CF4D" w14:textId="77777777">
        <w:tc>
          <w:tcPr>
            <w:tcW w:w="2000" w:type="dxa"/>
          </w:tcPr>
          <w:p w14:paraId="2F1738AF" w14:textId="77777777" w:rsidR="00A77B3E" w:rsidRDefault="00A77B3E">
            <w:pPr>
              <w:keepLines/>
            </w:pPr>
            <w:r>
              <w:t>Tags</w:t>
            </w:r>
          </w:p>
        </w:tc>
        <w:tc>
          <w:tcPr>
            <w:tcW w:w="7360" w:type="dxa"/>
          </w:tcPr>
          <w:p w14:paraId="28E66DAA" w14:textId="77777777" w:rsidR="00000000" w:rsidRDefault="00000000"/>
        </w:tc>
      </w:tr>
      <w:tr w:rsidR="00000000" w14:paraId="12C2E34F" w14:textId="77777777">
        <w:tc>
          <w:tcPr>
            <w:tcW w:w="2000" w:type="dxa"/>
          </w:tcPr>
          <w:p w14:paraId="32628DD2" w14:textId="77777777" w:rsidR="00A77B3E" w:rsidRDefault="00A77B3E">
            <w:pPr>
              <w:keepLines/>
            </w:pPr>
            <w:r>
              <w:t>Heading</w:t>
            </w:r>
          </w:p>
        </w:tc>
        <w:tc>
          <w:tcPr>
            <w:tcW w:w="7360" w:type="dxa"/>
          </w:tcPr>
          <w:p w14:paraId="09E78AC2" w14:textId="77777777" w:rsidR="00A77B3E" w:rsidRDefault="00A77B3E">
            <w:pPr>
              <w:keepLines/>
            </w:pPr>
            <w:r>
              <w:rPr>
                <w:noProof/>
              </w:rPr>
              <w:t>1.2.1.4.3.3</w:t>
            </w:r>
          </w:p>
        </w:tc>
      </w:tr>
      <w:tr w:rsidR="00000000" w14:paraId="4AD2F6CB" w14:textId="77777777">
        <w:tc>
          <w:tcPr>
            <w:tcW w:w="2000" w:type="dxa"/>
          </w:tcPr>
          <w:p w14:paraId="59971554" w14:textId="77777777" w:rsidR="00A77B3E" w:rsidRDefault="00A77B3E">
            <w:pPr>
              <w:keepLines/>
            </w:pPr>
            <w:r>
              <w:t>Rationale</w:t>
            </w:r>
          </w:p>
        </w:tc>
        <w:tc>
          <w:tcPr>
            <w:tcW w:w="7360" w:type="dxa"/>
          </w:tcPr>
          <w:p w14:paraId="141A2A3C" w14:textId="77777777" w:rsidR="00A77B3E" w:rsidRDefault="00A77B3E">
            <w:pPr>
              <w:keepLines/>
              <w:rPr>
                <w:noProof/>
                <w:lang w:val="en-US" w:eastAsia="en-US" w:bidi="ar-SA"/>
              </w:rPr>
            </w:pPr>
            <w:r>
              <w:rPr>
                <w:noProof/>
                <w:lang w:val="en-US" w:eastAsia="en-US" w:bidi="ar-SA"/>
              </w:rPr>
              <w:t>This requirement is driven by design engineering. The test engineers need this information to create their fixture.</w:t>
            </w:r>
          </w:p>
        </w:tc>
      </w:tr>
      <w:tr w:rsidR="00000000" w14:paraId="000F6580" w14:textId="77777777">
        <w:tc>
          <w:tcPr>
            <w:tcW w:w="2000" w:type="dxa"/>
          </w:tcPr>
          <w:p w14:paraId="1A52B007" w14:textId="77777777" w:rsidR="00A77B3E" w:rsidRDefault="00A77B3E">
            <w:pPr>
              <w:keepLines/>
            </w:pPr>
            <w:r>
              <w:t>Safety Rationale</w:t>
            </w:r>
          </w:p>
        </w:tc>
        <w:tc>
          <w:tcPr>
            <w:tcW w:w="7360" w:type="dxa"/>
          </w:tcPr>
          <w:p w14:paraId="7137ADB1" w14:textId="77777777" w:rsidR="00000000" w:rsidRDefault="00000000"/>
        </w:tc>
      </w:tr>
      <w:tr w:rsidR="00000000" w14:paraId="128968DF" w14:textId="77777777">
        <w:tc>
          <w:tcPr>
            <w:tcW w:w="2000" w:type="dxa"/>
          </w:tcPr>
          <w:p w14:paraId="69B59F43" w14:textId="77777777" w:rsidR="00A77B3E" w:rsidRDefault="00A77B3E">
            <w:pPr>
              <w:keepLines/>
            </w:pPr>
            <w:r>
              <w:t>Change Driver</w:t>
            </w:r>
          </w:p>
        </w:tc>
        <w:tc>
          <w:tcPr>
            <w:tcW w:w="7360" w:type="dxa"/>
          </w:tcPr>
          <w:p w14:paraId="77ABBD48" w14:textId="77777777" w:rsidR="00000000" w:rsidRDefault="00000000"/>
        </w:tc>
      </w:tr>
      <w:tr w:rsidR="00000000" w14:paraId="1A5AE9E7" w14:textId="77777777">
        <w:tc>
          <w:tcPr>
            <w:tcW w:w="2000" w:type="dxa"/>
          </w:tcPr>
          <w:p w14:paraId="3C88F446" w14:textId="77777777" w:rsidR="00A77B3E" w:rsidRDefault="00A77B3E">
            <w:pPr>
              <w:keepLines/>
            </w:pPr>
            <w:r>
              <w:t>Allocation/s</w:t>
            </w:r>
          </w:p>
        </w:tc>
        <w:tc>
          <w:tcPr>
            <w:tcW w:w="7360" w:type="dxa"/>
          </w:tcPr>
          <w:p w14:paraId="6D100349" w14:textId="77777777" w:rsidR="00000000" w:rsidRDefault="00000000"/>
        </w:tc>
      </w:tr>
      <w:tr w:rsidR="00000000" w14:paraId="4F19A367" w14:textId="77777777">
        <w:tc>
          <w:tcPr>
            <w:tcW w:w="2000" w:type="dxa"/>
          </w:tcPr>
          <w:p w14:paraId="2CCC096D" w14:textId="77777777" w:rsidR="00A77B3E" w:rsidRDefault="00A77B3E">
            <w:pPr>
              <w:keepLines/>
            </w:pPr>
            <w:r>
              <w:t>Modified Date</w:t>
            </w:r>
          </w:p>
        </w:tc>
        <w:tc>
          <w:tcPr>
            <w:tcW w:w="7360" w:type="dxa"/>
          </w:tcPr>
          <w:p w14:paraId="2A927184" w14:textId="77777777" w:rsidR="00A77B3E" w:rsidRDefault="00A77B3E">
            <w:pPr>
              <w:keepLines/>
            </w:pPr>
            <w:r>
              <w:rPr>
                <w:noProof/>
              </w:rPr>
              <w:t>04/08/2025</w:t>
            </w:r>
          </w:p>
        </w:tc>
      </w:tr>
      <w:tr w:rsidR="00000000" w14:paraId="123D9EBF" w14:textId="77777777">
        <w:tc>
          <w:tcPr>
            <w:tcW w:w="2000" w:type="dxa"/>
          </w:tcPr>
          <w:p w14:paraId="259E8714" w14:textId="77777777" w:rsidR="00A77B3E" w:rsidRDefault="00A77B3E">
            <w:pPr>
              <w:keepLines/>
            </w:pPr>
            <w:r>
              <w:t>Compliance Rationale</w:t>
            </w:r>
          </w:p>
        </w:tc>
        <w:tc>
          <w:tcPr>
            <w:tcW w:w="7360" w:type="dxa"/>
          </w:tcPr>
          <w:p w14:paraId="4DB0C9E1" w14:textId="77777777" w:rsidR="00000000" w:rsidRDefault="00000000"/>
        </w:tc>
      </w:tr>
      <w:tr w:rsidR="00000000" w14:paraId="427EF298" w14:textId="77777777">
        <w:tc>
          <w:tcPr>
            <w:tcW w:w="2000" w:type="dxa"/>
          </w:tcPr>
          <w:p w14:paraId="60FFCF57" w14:textId="77777777" w:rsidR="00A77B3E" w:rsidRDefault="00A77B3E">
            <w:pPr>
              <w:keepLines/>
            </w:pPr>
            <w:r>
              <w:t>Security Rationale</w:t>
            </w:r>
          </w:p>
        </w:tc>
        <w:tc>
          <w:tcPr>
            <w:tcW w:w="7360" w:type="dxa"/>
          </w:tcPr>
          <w:p w14:paraId="50C22129" w14:textId="77777777" w:rsidR="00000000" w:rsidRDefault="00000000"/>
        </w:tc>
      </w:tr>
      <w:tr w:rsidR="00000000" w14:paraId="10E8CD8A" w14:textId="77777777">
        <w:tc>
          <w:tcPr>
            <w:tcW w:w="2000" w:type="dxa"/>
          </w:tcPr>
          <w:p w14:paraId="1B2D7CC0" w14:textId="77777777" w:rsidR="00A77B3E" w:rsidRDefault="00A77B3E">
            <w:pPr>
              <w:keepLines/>
            </w:pPr>
            <w:r>
              <w:t>Customer ID</w:t>
            </w:r>
          </w:p>
        </w:tc>
        <w:tc>
          <w:tcPr>
            <w:tcW w:w="7360" w:type="dxa"/>
          </w:tcPr>
          <w:p w14:paraId="3B1788D3" w14:textId="77777777" w:rsidR="00000000" w:rsidRDefault="00000000"/>
        </w:tc>
      </w:tr>
      <w:tr w:rsidR="00000000" w14:paraId="478ACAC3" w14:textId="77777777">
        <w:tc>
          <w:tcPr>
            <w:tcW w:w="2000" w:type="dxa"/>
          </w:tcPr>
          <w:p w14:paraId="4E21D42A" w14:textId="77777777" w:rsidR="00A77B3E" w:rsidRDefault="00A77B3E">
            <w:pPr>
              <w:keepLines/>
            </w:pPr>
            <w:r>
              <w:t>Status</w:t>
            </w:r>
          </w:p>
        </w:tc>
        <w:tc>
          <w:tcPr>
            <w:tcW w:w="7360" w:type="dxa"/>
          </w:tcPr>
          <w:p w14:paraId="02D52F78" w14:textId="77777777" w:rsidR="00A77B3E" w:rsidRDefault="00A77B3E">
            <w:pPr>
              <w:keepLines/>
            </w:pPr>
            <w:r>
              <w:rPr>
                <w:noProof/>
              </w:rPr>
              <w:t>Ready For Review</w:t>
            </w:r>
          </w:p>
        </w:tc>
      </w:tr>
      <w:tr w:rsidR="00000000" w14:paraId="725DE5C4" w14:textId="77777777">
        <w:tc>
          <w:tcPr>
            <w:tcW w:w="2000" w:type="dxa"/>
          </w:tcPr>
          <w:p w14:paraId="32916F36" w14:textId="77777777" w:rsidR="00A77B3E" w:rsidRDefault="00A77B3E">
            <w:pPr>
              <w:keepLines/>
            </w:pPr>
            <w:r>
              <w:t>Robust Rationale</w:t>
            </w:r>
          </w:p>
        </w:tc>
        <w:tc>
          <w:tcPr>
            <w:tcW w:w="7360" w:type="dxa"/>
          </w:tcPr>
          <w:p w14:paraId="10644954" w14:textId="77777777" w:rsidR="00000000" w:rsidRDefault="00000000"/>
        </w:tc>
      </w:tr>
      <w:tr w:rsidR="00000000" w14:paraId="49B7B3F1" w14:textId="77777777">
        <w:tc>
          <w:tcPr>
            <w:tcW w:w="2000" w:type="dxa"/>
          </w:tcPr>
          <w:p w14:paraId="174490A2" w14:textId="77777777" w:rsidR="00A77B3E" w:rsidRDefault="00A77B3E">
            <w:pPr>
              <w:keepLines/>
            </w:pPr>
            <w:r>
              <w:t>Item Type</w:t>
            </w:r>
          </w:p>
        </w:tc>
        <w:tc>
          <w:tcPr>
            <w:tcW w:w="7360" w:type="dxa"/>
          </w:tcPr>
          <w:p w14:paraId="3C6D5737" w14:textId="77777777" w:rsidR="00A77B3E" w:rsidRDefault="00A77B3E">
            <w:pPr>
              <w:keepLines/>
            </w:pPr>
            <w:r>
              <w:rPr>
                <w:noProof/>
              </w:rPr>
              <w:t>Requirement</w:t>
            </w:r>
          </w:p>
        </w:tc>
      </w:tr>
      <w:tr w:rsidR="00000000" w14:paraId="37067CBE" w14:textId="77777777">
        <w:tc>
          <w:tcPr>
            <w:tcW w:w="2000" w:type="dxa"/>
          </w:tcPr>
          <w:p w14:paraId="277F1206" w14:textId="77777777" w:rsidR="00A77B3E" w:rsidRDefault="00A77B3E">
            <w:pPr>
              <w:keepLines/>
            </w:pPr>
            <w:r>
              <w:t>Validation Conclusion</w:t>
            </w:r>
          </w:p>
        </w:tc>
        <w:tc>
          <w:tcPr>
            <w:tcW w:w="7360" w:type="dxa"/>
          </w:tcPr>
          <w:p w14:paraId="50E3321E" w14:textId="77777777" w:rsidR="00A77B3E" w:rsidRDefault="00A77B3E">
            <w:pPr>
              <w:keepLines/>
            </w:pPr>
            <w:r>
              <w:rPr>
                <w:noProof/>
              </w:rPr>
              <w:t>Yes</w:t>
            </w:r>
          </w:p>
        </w:tc>
      </w:tr>
      <w:tr w:rsidR="00000000" w14:paraId="155F6113" w14:textId="77777777">
        <w:tc>
          <w:tcPr>
            <w:tcW w:w="2000" w:type="dxa"/>
          </w:tcPr>
          <w:p w14:paraId="0EEC68AE" w14:textId="77777777" w:rsidR="00A77B3E" w:rsidRDefault="00A77B3E">
            <w:pPr>
              <w:keepLines/>
            </w:pPr>
            <w:r>
              <w:t>FDAL</w:t>
            </w:r>
          </w:p>
        </w:tc>
        <w:tc>
          <w:tcPr>
            <w:tcW w:w="7360" w:type="dxa"/>
          </w:tcPr>
          <w:p w14:paraId="1E78A505" w14:textId="77777777" w:rsidR="00A77B3E" w:rsidRDefault="00A77B3E">
            <w:pPr>
              <w:keepLines/>
            </w:pPr>
            <w:r>
              <w:rPr>
                <w:noProof/>
              </w:rPr>
              <w:t>Unassigned</w:t>
            </w:r>
          </w:p>
        </w:tc>
      </w:tr>
      <w:tr w:rsidR="00000000" w14:paraId="67645058" w14:textId="77777777">
        <w:tc>
          <w:tcPr>
            <w:tcW w:w="2000" w:type="dxa"/>
          </w:tcPr>
          <w:p w14:paraId="071BC87C" w14:textId="77777777" w:rsidR="00A77B3E" w:rsidRDefault="00A77B3E">
            <w:pPr>
              <w:keepLines/>
            </w:pPr>
            <w:r>
              <w:t>Key Characteristics</w:t>
            </w:r>
          </w:p>
        </w:tc>
        <w:tc>
          <w:tcPr>
            <w:tcW w:w="7360" w:type="dxa"/>
          </w:tcPr>
          <w:p w14:paraId="4FE6E176" w14:textId="77777777" w:rsidR="00A77B3E" w:rsidRDefault="00A77B3E">
            <w:pPr>
              <w:keepLines/>
            </w:pPr>
            <w:r>
              <w:rPr>
                <w:noProof/>
              </w:rPr>
              <w:t>Unassigned</w:t>
            </w:r>
          </w:p>
        </w:tc>
      </w:tr>
      <w:tr w:rsidR="00000000" w14:paraId="761B7CED" w14:textId="77777777">
        <w:tc>
          <w:tcPr>
            <w:tcW w:w="2000" w:type="dxa"/>
          </w:tcPr>
          <w:p w14:paraId="0E6B3011" w14:textId="77777777" w:rsidR="00A77B3E" w:rsidRDefault="00A77B3E">
            <w:pPr>
              <w:keepLines/>
            </w:pPr>
            <w:r>
              <w:t># of Attachments</w:t>
            </w:r>
          </w:p>
        </w:tc>
        <w:tc>
          <w:tcPr>
            <w:tcW w:w="7360" w:type="dxa"/>
          </w:tcPr>
          <w:p w14:paraId="411FA576" w14:textId="77777777" w:rsidR="00A77B3E" w:rsidRDefault="00A77B3E">
            <w:pPr>
              <w:keepLines/>
            </w:pPr>
            <w:r>
              <w:rPr>
                <w:noProof/>
              </w:rPr>
              <w:t>0</w:t>
            </w:r>
          </w:p>
        </w:tc>
      </w:tr>
      <w:tr w:rsidR="00000000" w14:paraId="75CF5CB9" w14:textId="77777777">
        <w:tc>
          <w:tcPr>
            <w:tcW w:w="2000" w:type="dxa"/>
          </w:tcPr>
          <w:p w14:paraId="179480DE" w14:textId="77777777" w:rsidR="00A77B3E" w:rsidRDefault="00A77B3E">
            <w:pPr>
              <w:keepLines/>
            </w:pPr>
            <w:r>
              <w:t>Last Locked By</w:t>
            </w:r>
          </w:p>
        </w:tc>
        <w:tc>
          <w:tcPr>
            <w:tcW w:w="7360" w:type="dxa"/>
          </w:tcPr>
          <w:p w14:paraId="3720865D" w14:textId="77777777" w:rsidR="00A77B3E" w:rsidRDefault="00A77B3E">
            <w:pPr>
              <w:keepLines/>
            </w:pPr>
            <w:r>
              <w:rPr>
                <w:noProof/>
              </w:rPr>
              <w:t>Nicole Sierra</w:t>
            </w:r>
          </w:p>
        </w:tc>
      </w:tr>
      <w:tr w:rsidR="00000000" w14:paraId="318DF8CE" w14:textId="77777777">
        <w:tc>
          <w:tcPr>
            <w:tcW w:w="2000" w:type="dxa"/>
          </w:tcPr>
          <w:p w14:paraId="2F25153A" w14:textId="77777777" w:rsidR="00A77B3E" w:rsidRDefault="00A77B3E">
            <w:pPr>
              <w:keepLines/>
            </w:pPr>
            <w:r>
              <w:t>Modified By</w:t>
            </w:r>
          </w:p>
        </w:tc>
        <w:tc>
          <w:tcPr>
            <w:tcW w:w="7360" w:type="dxa"/>
          </w:tcPr>
          <w:p w14:paraId="3CAC1AD4" w14:textId="77777777" w:rsidR="00A77B3E" w:rsidRDefault="00A77B3E">
            <w:pPr>
              <w:keepLines/>
            </w:pPr>
            <w:r>
              <w:rPr>
                <w:noProof/>
              </w:rPr>
              <w:t>Nicole Sierra</w:t>
            </w:r>
          </w:p>
        </w:tc>
      </w:tr>
      <w:tr w:rsidR="00000000" w14:paraId="7F4A210A" w14:textId="77777777">
        <w:tc>
          <w:tcPr>
            <w:tcW w:w="2000" w:type="dxa"/>
          </w:tcPr>
          <w:p w14:paraId="2E8EBCBF" w14:textId="77777777" w:rsidR="00A77B3E" w:rsidRDefault="00A77B3E">
            <w:pPr>
              <w:keepLines/>
            </w:pPr>
            <w:r>
              <w:t>Validation Evidence</w:t>
            </w:r>
          </w:p>
        </w:tc>
        <w:tc>
          <w:tcPr>
            <w:tcW w:w="7360" w:type="dxa"/>
          </w:tcPr>
          <w:p w14:paraId="34EBB0EC" w14:textId="77777777" w:rsidR="00A77B3E" w:rsidRDefault="00A77B3E">
            <w:pPr>
              <w:keepLines/>
              <w:rPr>
                <w:noProof/>
                <w:lang w:val="en-US" w:eastAsia="en-US" w:bidi="ar-SA"/>
              </w:rPr>
            </w:pPr>
            <w:r>
              <w:rPr>
                <w:noProof/>
                <w:lang w:val="en-US" w:eastAsia="en-US" w:bidi="ar-SA"/>
              </w:rPr>
              <w:t>The Power requirements for the 2600-1370-006/-007 CCA are specified in the SLP 946-1128-001 Rev C Table 3-2: CCA Power Requirements</w:t>
            </w:r>
          </w:p>
          <w:p w14:paraId="50EF16CA" w14:textId="77777777" w:rsidR="00A77B3E" w:rsidRDefault="00A77B3E">
            <w:pPr>
              <w:keepLines/>
              <w:rPr>
                <w:noProof/>
                <w:lang w:val="en-US" w:eastAsia="en-US" w:bidi="ar-SA"/>
              </w:rPr>
            </w:pPr>
            <w:r>
              <w:rPr>
                <w:noProof/>
                <w:lang w:val="en-US" w:eastAsia="en-US" w:bidi="ar-SA"/>
              </w:rPr>
              <w:t>The requirement passes all validation criteria outlined in Appendix B of the RMP 946-3FG8-001 Rev A.</w:t>
            </w:r>
          </w:p>
        </w:tc>
      </w:tr>
      <w:tr w:rsidR="00000000" w14:paraId="23A62FED" w14:textId="77777777">
        <w:tc>
          <w:tcPr>
            <w:tcW w:w="2000" w:type="dxa"/>
          </w:tcPr>
          <w:p w14:paraId="59E27EC8" w14:textId="77777777" w:rsidR="00A77B3E" w:rsidRDefault="00A77B3E">
            <w:pPr>
              <w:keepLines/>
            </w:pPr>
            <w:r>
              <w:t>Robust Requirement</w:t>
            </w:r>
          </w:p>
        </w:tc>
        <w:tc>
          <w:tcPr>
            <w:tcW w:w="7360" w:type="dxa"/>
          </w:tcPr>
          <w:p w14:paraId="6126AC20" w14:textId="77777777" w:rsidR="00A77B3E" w:rsidRDefault="00A77B3E">
            <w:pPr>
              <w:keepLines/>
            </w:pPr>
            <w:r>
              <w:rPr>
                <w:noProof/>
              </w:rPr>
              <w:t>Unassigned</w:t>
            </w:r>
          </w:p>
        </w:tc>
      </w:tr>
      <w:tr w:rsidR="00000000" w14:paraId="782E520E" w14:textId="77777777">
        <w:tc>
          <w:tcPr>
            <w:tcW w:w="2000" w:type="dxa"/>
          </w:tcPr>
          <w:p w14:paraId="39896AF1" w14:textId="77777777" w:rsidR="00A77B3E" w:rsidRDefault="00A77B3E">
            <w:pPr>
              <w:keepLines/>
            </w:pPr>
            <w:r>
              <w:lastRenderedPageBreak/>
              <w:t># of Upstream Relationships</w:t>
            </w:r>
          </w:p>
        </w:tc>
        <w:tc>
          <w:tcPr>
            <w:tcW w:w="7360" w:type="dxa"/>
          </w:tcPr>
          <w:p w14:paraId="67D88334" w14:textId="77777777" w:rsidR="00A77B3E" w:rsidRDefault="00A77B3E">
            <w:pPr>
              <w:keepLines/>
            </w:pPr>
            <w:r>
              <w:rPr>
                <w:noProof/>
              </w:rPr>
              <w:t>1</w:t>
            </w:r>
          </w:p>
        </w:tc>
      </w:tr>
      <w:tr w:rsidR="00000000" w14:paraId="23B4DAAE" w14:textId="77777777">
        <w:tc>
          <w:tcPr>
            <w:tcW w:w="2000" w:type="dxa"/>
          </w:tcPr>
          <w:p w14:paraId="240EE011" w14:textId="77777777" w:rsidR="00A77B3E" w:rsidRDefault="00A77B3E">
            <w:pPr>
              <w:keepLines/>
            </w:pPr>
            <w:r>
              <w:t>Created Date</w:t>
            </w:r>
          </w:p>
        </w:tc>
        <w:tc>
          <w:tcPr>
            <w:tcW w:w="7360" w:type="dxa"/>
          </w:tcPr>
          <w:p w14:paraId="69B6C51D" w14:textId="77777777" w:rsidR="00A77B3E" w:rsidRDefault="00A77B3E">
            <w:pPr>
              <w:keepLines/>
            </w:pPr>
            <w:r>
              <w:rPr>
                <w:noProof/>
              </w:rPr>
              <w:t>12/13/2024</w:t>
            </w:r>
          </w:p>
        </w:tc>
      </w:tr>
      <w:tr w:rsidR="00000000" w14:paraId="4B2D7B89" w14:textId="77777777">
        <w:tc>
          <w:tcPr>
            <w:tcW w:w="2000" w:type="dxa"/>
          </w:tcPr>
          <w:p w14:paraId="6C360353" w14:textId="77777777" w:rsidR="00A77B3E" w:rsidRDefault="00A77B3E">
            <w:pPr>
              <w:keepLines/>
            </w:pPr>
            <w:r>
              <w:t>Created By</w:t>
            </w:r>
          </w:p>
        </w:tc>
        <w:tc>
          <w:tcPr>
            <w:tcW w:w="7360" w:type="dxa"/>
          </w:tcPr>
          <w:p w14:paraId="6F2A773E" w14:textId="77777777" w:rsidR="00A77B3E" w:rsidRDefault="00A77B3E">
            <w:pPr>
              <w:keepLines/>
            </w:pPr>
            <w:r>
              <w:rPr>
                <w:noProof/>
              </w:rPr>
              <w:t>Nicole Sierra</w:t>
            </w:r>
          </w:p>
        </w:tc>
      </w:tr>
      <w:tr w:rsidR="00000000" w14:paraId="7C93F68B" w14:textId="77777777">
        <w:tc>
          <w:tcPr>
            <w:tcW w:w="2000" w:type="dxa"/>
          </w:tcPr>
          <w:p w14:paraId="2AE913E8" w14:textId="77777777" w:rsidR="00A77B3E" w:rsidRDefault="00A77B3E">
            <w:pPr>
              <w:keepLines/>
            </w:pPr>
            <w:r>
              <w:t>Item Path</w:t>
            </w:r>
          </w:p>
        </w:tc>
        <w:tc>
          <w:tcPr>
            <w:tcW w:w="7360" w:type="dxa"/>
          </w:tcPr>
          <w:p w14:paraId="4AAD7CA7" w14:textId="77777777" w:rsidR="00000000" w:rsidRDefault="00000000"/>
        </w:tc>
      </w:tr>
      <w:tr w:rsidR="00000000" w14:paraId="16EE6550" w14:textId="77777777">
        <w:tc>
          <w:tcPr>
            <w:tcW w:w="2000" w:type="dxa"/>
          </w:tcPr>
          <w:p w14:paraId="53663791" w14:textId="77777777" w:rsidR="00A77B3E" w:rsidRDefault="00A77B3E">
            <w:pPr>
              <w:keepLines/>
            </w:pPr>
            <w:r>
              <w:t># of Comments</w:t>
            </w:r>
          </w:p>
        </w:tc>
        <w:tc>
          <w:tcPr>
            <w:tcW w:w="7360" w:type="dxa"/>
          </w:tcPr>
          <w:p w14:paraId="136EA64C" w14:textId="77777777" w:rsidR="00A77B3E" w:rsidRDefault="00A77B3E">
            <w:pPr>
              <w:keepLines/>
            </w:pPr>
            <w:r>
              <w:rPr>
                <w:noProof/>
              </w:rPr>
              <w:t>0</w:t>
            </w:r>
          </w:p>
        </w:tc>
      </w:tr>
      <w:tr w:rsidR="00000000" w14:paraId="6AD555A3" w14:textId="77777777">
        <w:tc>
          <w:tcPr>
            <w:tcW w:w="2000" w:type="dxa"/>
          </w:tcPr>
          <w:p w14:paraId="52B16E46" w14:textId="77777777" w:rsidR="00A77B3E" w:rsidRDefault="00A77B3E">
            <w:pPr>
              <w:keepLines/>
            </w:pPr>
            <w:r>
              <w:t>Current version</w:t>
            </w:r>
          </w:p>
        </w:tc>
        <w:tc>
          <w:tcPr>
            <w:tcW w:w="7360" w:type="dxa"/>
          </w:tcPr>
          <w:p w14:paraId="7BE066D1" w14:textId="77777777" w:rsidR="00A77B3E" w:rsidRDefault="00A77B3E">
            <w:pPr>
              <w:keepLines/>
            </w:pPr>
            <w:r>
              <w:rPr>
                <w:noProof/>
              </w:rPr>
              <w:t>8</w:t>
            </w:r>
          </w:p>
        </w:tc>
      </w:tr>
      <w:tr w:rsidR="00000000" w14:paraId="0732519F" w14:textId="77777777">
        <w:tc>
          <w:tcPr>
            <w:tcW w:w="2000" w:type="dxa"/>
          </w:tcPr>
          <w:p w14:paraId="154335D8" w14:textId="77777777" w:rsidR="00A77B3E" w:rsidRDefault="00A77B3E">
            <w:pPr>
              <w:keepLines/>
            </w:pPr>
            <w:r>
              <w:t># of Links</w:t>
            </w:r>
          </w:p>
        </w:tc>
        <w:tc>
          <w:tcPr>
            <w:tcW w:w="7360" w:type="dxa"/>
          </w:tcPr>
          <w:p w14:paraId="4E755B09" w14:textId="77777777" w:rsidR="00A77B3E" w:rsidRDefault="00A77B3E">
            <w:pPr>
              <w:keepLines/>
            </w:pPr>
            <w:r>
              <w:rPr>
                <w:noProof/>
              </w:rPr>
              <w:t>0</w:t>
            </w:r>
          </w:p>
        </w:tc>
      </w:tr>
    </w:tbl>
    <w:p w14:paraId="30720313" w14:textId="77777777" w:rsidR="00A77B3E" w:rsidRDefault="00A77B3E">
      <w:pPr>
        <w:keepLines/>
      </w:pPr>
      <w:r>
        <w:t xml:space="preserve">Tags: </w:t>
      </w:r>
    </w:p>
    <w:p w14:paraId="20ECC03A" w14:textId="77777777" w:rsidR="00A77B3E" w:rsidRDefault="00A77B3E">
      <w:pPr>
        <w:keepLines/>
      </w:pPr>
      <w:r>
        <w:t xml:space="preserve">Upstream Relationships: </w:t>
      </w:r>
    </w:p>
    <w:p w14:paraId="3597401F" w14:textId="77777777" w:rsidR="00A77B3E" w:rsidRDefault="00A77B3E">
      <w:pPr>
        <w:keepLines/>
      </w:pPr>
      <w:r>
        <w:rPr>
          <w:noProof/>
        </w:rPr>
        <w:t>946-1128-001 for the Sensor Suite Controller (SSC) FPGA</w:t>
      </w:r>
      <w:r>
        <w:t xml:space="preserve"> (</w:t>
      </w:r>
      <w:r>
        <w:rPr>
          <w:noProof/>
        </w:rPr>
        <w:t>Decagon_Boundary Scan</w:t>
      </w:r>
      <w:r>
        <w:t xml:space="preserve">) </w:t>
      </w:r>
      <w:r>
        <w:rPr>
          <w:noProof/>
        </w:rPr>
        <w:t>Traces</w:t>
      </w:r>
      <w:r>
        <w:t xml:space="preserve"> Is Suspect: </w:t>
      </w:r>
      <w:r>
        <w:rPr>
          <w:noProof/>
        </w:rPr>
        <w:t>No</w:t>
      </w:r>
      <w:r>
        <w:t xml:space="preserve"> Status: . Notes: </w:t>
      </w:r>
    </w:p>
    <w:p w14:paraId="0683B0F1" w14:textId="77777777" w:rsidR="00A77B3E" w:rsidRDefault="00A77B3E">
      <w:pPr>
        <w:keepLines/>
      </w:pPr>
      <w:r>
        <w:t xml:space="preserve">Relationships: </w:t>
      </w:r>
    </w:p>
    <w:p w14:paraId="0527D290" w14:textId="77777777" w:rsidR="00A77B3E" w:rsidRDefault="00A77B3E">
      <w:pPr>
        <w:keepLines/>
      </w:pPr>
      <w:r>
        <w:t xml:space="preserve">Synchronized Items: </w:t>
      </w:r>
    </w:p>
    <w:p w14:paraId="63C59CF3" w14:textId="77777777" w:rsidR="00A77B3E" w:rsidRDefault="00A77B3E">
      <w:pPr>
        <w:keepLines/>
      </w:pPr>
      <w:r>
        <w:t xml:space="preserve">Comments: </w:t>
      </w:r>
    </w:p>
    <w:p w14:paraId="2F2310C9" w14:textId="77777777" w:rsidR="00A77B3E" w:rsidRDefault="00A77B3E">
      <w:pPr>
        <w:keepLines/>
      </w:pPr>
      <w:r>
        <w:t xml:space="preserve">Versions: </w:t>
      </w:r>
    </w:p>
    <w:p w14:paraId="6F47C82E" w14:textId="77777777" w:rsidR="00A77B3E" w:rsidRDefault="00A77B3E">
      <w:pPr>
        <w:keepLines/>
      </w:pPr>
      <w:r>
        <w:t>#</w:t>
      </w:r>
      <w:r>
        <w:rPr>
          <w:noProof/>
        </w:rPr>
        <w:t>8</w:t>
      </w:r>
      <w:r>
        <w:t xml:space="preserve">: </w:t>
      </w:r>
      <w:r>
        <w:rPr>
          <w:noProof/>
        </w:rPr>
        <w:t>04/08/2025</w:t>
      </w:r>
      <w:r>
        <w:t xml:space="preserve"> - </w:t>
      </w:r>
      <w:r>
        <w:rPr>
          <w:noProof/>
        </w:rPr>
        <w:t>"Validation Evidence" changed</w:t>
      </w:r>
      <w:r>
        <w:t xml:space="preserve"> - . Baselines: </w:t>
      </w:r>
      <w:r>
        <w:rPr>
          <w:noProof/>
        </w:rPr>
        <w:t>Review Decagon SyRR Jama Review v4, Review Decagon SyRR Jama Review v9, Review Decagon SyRR Jama Review v3, Review Decagon SyRR Jama Review v14, Review Decagon SyRR Jama Review v7, Review Decagon SyRR Jama Review v10, B1 - Project Decagon Post SyRR - 07/11/2025, Review Decagon SyRR Jama Review v8, Review Decagon SyRR Jama Review v2, Review Decagon SyRR Jama Review v5, Review Decagon SyRR Jama Review v6, Review Decagon SyRR Jama Review v13, Review Decagon SyRR Jama Review v12, Review Decagon SyRR Jama Review v11,</w:t>
      </w:r>
    </w:p>
    <w:p w14:paraId="2FD792C2" w14:textId="77777777" w:rsidR="00A77B3E" w:rsidRDefault="00A77B3E">
      <w:pPr>
        <w:keepLines/>
      </w:pPr>
      <w:r>
        <w:t>#</w:t>
      </w:r>
      <w:r>
        <w:rPr>
          <w:noProof/>
        </w:rPr>
        <w:t>7</w:t>
      </w:r>
      <w:r>
        <w:t xml:space="preserve">: </w:t>
      </w:r>
      <w:r>
        <w:rPr>
          <w:noProof/>
        </w:rPr>
        <w:t>03/20/2025</w:t>
      </w:r>
      <w:r>
        <w:t xml:space="preserve"> - </w:t>
      </w:r>
      <w:r>
        <w:rPr>
          <w:noProof/>
        </w:rPr>
        <w:t>"Validation Conclusion" changed from "Unassigned" to "Yes"</w:t>
      </w:r>
      <w:r>
        <w:t xml:space="preserve"> - . Baselines: </w:t>
      </w:r>
      <w:r>
        <w:rPr>
          <w:noProof/>
        </w:rPr>
        <w:t>Review Decagon SyRR Jama Review v1,</w:t>
      </w:r>
    </w:p>
    <w:p w14:paraId="7C25F4AA" w14:textId="77777777" w:rsidR="00A77B3E" w:rsidRDefault="00A77B3E">
      <w:pPr>
        <w:keepLines/>
      </w:pPr>
      <w:r>
        <w:t>#</w:t>
      </w:r>
      <w:r>
        <w:rPr>
          <w:noProof/>
        </w:rPr>
        <w:t>6</w:t>
      </w:r>
      <w:r>
        <w:t xml:space="preserve">: </w:t>
      </w:r>
      <w:r>
        <w:rPr>
          <w:noProof/>
        </w:rPr>
        <w:t>03/20/2025</w:t>
      </w:r>
      <w:r>
        <w:t xml:space="preserve"> - </w:t>
      </w:r>
      <w:r>
        <w:rPr>
          <w:noProof/>
        </w:rPr>
        <w:t>"Name" changed from "2600-1370-006 Power Requirements" to "Sensor Suite Controller Power Requirements"</w:t>
      </w:r>
      <w:r>
        <w:t xml:space="preserve"> - . Baselines: </w:t>
      </w:r>
    </w:p>
    <w:p w14:paraId="572815F1" w14:textId="77777777" w:rsidR="00A77B3E" w:rsidRDefault="00A77B3E">
      <w:pPr>
        <w:keepLines/>
      </w:pPr>
      <w:r>
        <w:t>#</w:t>
      </w:r>
      <w:r>
        <w:rPr>
          <w:noProof/>
        </w:rPr>
        <w:t>5</w:t>
      </w:r>
      <w:r>
        <w:t xml:space="preserve">: </w:t>
      </w:r>
      <w:r>
        <w:rPr>
          <w:noProof/>
        </w:rPr>
        <w:t>03/20/2025</w:t>
      </w:r>
      <w:r>
        <w:t xml:space="preserve"> - </w:t>
      </w:r>
      <w:r>
        <w:rPr>
          <w:noProof/>
        </w:rPr>
        <w:t>"Name" changed from "UUT Power Requirements" to "2600-1370-006 Power Requirements"</w:t>
      </w:r>
      <w:r>
        <w:t xml:space="preserve"> - . Baselines: </w:t>
      </w:r>
    </w:p>
    <w:p w14:paraId="37DEA5E1" w14:textId="77777777" w:rsidR="00A77B3E" w:rsidRDefault="00A77B3E">
      <w:pPr>
        <w:keepLines/>
      </w:pPr>
      <w:r>
        <w:t>#</w:t>
      </w:r>
      <w:r>
        <w:rPr>
          <w:noProof/>
        </w:rPr>
        <w:t>4</w:t>
      </w:r>
      <w:r>
        <w:t xml:space="preserve">: </w:t>
      </w:r>
      <w:r>
        <w:rPr>
          <w:noProof/>
        </w:rPr>
        <w:t>12/16/2024</w:t>
      </w:r>
      <w:r>
        <w:t xml:space="preserve"> - </w:t>
      </w:r>
      <w:r>
        <w:rPr>
          <w:noProof/>
        </w:rPr>
        <w:t>"Requirement Description" changed</w:t>
      </w:r>
      <w:r>
        <w:t xml:space="preserve"> - . Baselines: </w:t>
      </w:r>
    </w:p>
    <w:p w14:paraId="738E6EB8" w14:textId="77777777" w:rsidR="00A77B3E" w:rsidRDefault="00A77B3E">
      <w:pPr>
        <w:keepLines/>
      </w:pPr>
      <w:r>
        <w:t>#</w:t>
      </w:r>
      <w:r>
        <w:rPr>
          <w:noProof/>
        </w:rPr>
        <w:t>3</w:t>
      </w:r>
      <w:r>
        <w:t xml:space="preserve">: </w:t>
      </w:r>
      <w:r>
        <w:rPr>
          <w:noProof/>
        </w:rPr>
        <w:t>12/16/2024</w:t>
      </w:r>
      <w:r>
        <w:t xml:space="preserve"> - </w:t>
      </w:r>
      <w:r>
        <w:rPr>
          <w:noProof/>
        </w:rPr>
        <w:t>"Validation Evidence" changed</w:t>
      </w:r>
      <w:r>
        <w:t xml:space="preserve"> - . Baselines: </w:t>
      </w:r>
    </w:p>
    <w:p w14:paraId="3A3A7BB6" w14:textId="77777777" w:rsidR="00A77B3E" w:rsidRDefault="00A77B3E">
      <w:pPr>
        <w:keepLines/>
      </w:pPr>
      <w:r>
        <w:t>#</w:t>
      </w:r>
      <w:r>
        <w:rPr>
          <w:noProof/>
        </w:rPr>
        <w:t>2</w:t>
      </w:r>
      <w:r>
        <w:t xml:space="preserve">: </w:t>
      </w:r>
      <w:r>
        <w:rPr>
          <w:noProof/>
        </w:rPr>
        <w:t>12/13/2024</w:t>
      </w:r>
      <w:r>
        <w:t xml:space="preserve"> - </w:t>
      </w:r>
      <w:r>
        <w:rPr>
          <w:noProof/>
        </w:rPr>
        <w:t>"Requirement Description" changed, "Rationale" changed, "Validation Method/s" changed from "Engineering Judgement" to "Traceability"</w:t>
      </w:r>
      <w:r>
        <w:t xml:space="preserve"> - . Baselines: </w:t>
      </w:r>
    </w:p>
    <w:p w14:paraId="70A8BA20" w14:textId="77777777" w:rsidR="00A77B3E" w:rsidRDefault="00A77B3E">
      <w:pPr>
        <w:keepLines/>
      </w:pPr>
      <w:r>
        <w:t>#</w:t>
      </w:r>
      <w:r>
        <w:rPr>
          <w:noProof/>
        </w:rPr>
        <w:t>1</w:t>
      </w:r>
      <w:r>
        <w:t xml:space="preserve">: </w:t>
      </w:r>
      <w:r>
        <w:rPr>
          <w:noProof/>
        </w:rPr>
        <w:t>12/13/2024</w:t>
      </w:r>
      <w:r>
        <w:t xml:space="preserve"> - </w:t>
      </w:r>
      <w:r>
        <w:rPr>
          <w:noProof/>
        </w:rPr>
        <w:t>Copied from "DECAGON-REQ_RC-3 UUT Power Requirements"</w:t>
      </w:r>
      <w:r>
        <w:t xml:space="preserve"> - . Baselines: </w:t>
      </w:r>
    </w:p>
    <w:bookmarkStart w:id="65" w:name="DECAGON-REQ_RC-55_1"/>
    <w:p w14:paraId="13F942A2" w14:textId="77777777" w:rsidR="00A77B3E" w:rsidRDefault="00A77B3E">
      <w:pPr>
        <w:pStyle w:val="Heading3"/>
        <w:keepLines/>
      </w:pPr>
      <w:r>
        <w:rPr>
          <w:noProof/>
        </w:rPr>
        <w:fldChar w:fldCharType="begin"/>
      </w:r>
      <w:r>
        <w:rPr>
          <w:noProof/>
        </w:rPr>
        <w:instrText xml:space="preserve"> HYPERLINK "https://jama02.rockwellcollins.com/contour/perspective.req?projectId=636&amp;docId=18853631" </w:instrText>
      </w:r>
      <w:r>
        <w:rPr>
          <w:noProof/>
        </w:rPr>
      </w:r>
      <w:r>
        <w:rPr>
          <w:noProof/>
        </w:rPr>
        <w:fldChar w:fldCharType="separate"/>
      </w:r>
      <w:r>
        <w:rPr>
          <w:noProof/>
        </w:rPr>
        <w:t>DECAGON-REQ_RC-55</w:t>
      </w:r>
      <w:r>
        <w:rPr>
          <w:noProof/>
        </w:rPr>
        <w:fldChar w:fldCharType="end"/>
      </w:r>
      <w:bookmarkEnd w:id="65"/>
      <w:r>
        <w:t xml:space="preserve"> </w:t>
      </w:r>
      <w:bookmarkStart w:id="66" w:name="DECAGON-REQ_RC-55_0_0"/>
      <w:r>
        <w:rPr>
          <w:noProof/>
        </w:rPr>
        <w:t>Sensor Suite Controller CCA Connector Interface</w:t>
      </w:r>
      <w:bookmarkEnd w:id="66"/>
    </w:p>
    <w:p w14:paraId="5C7DEEA2" w14:textId="77777777" w:rsidR="00A77B3E" w:rsidRDefault="00A77B3E">
      <w:pPr>
        <w:keepLines/>
        <w:rPr>
          <w:noProof/>
          <w:lang w:val="en-US" w:eastAsia="en-US" w:bidi="ar-SA"/>
        </w:rPr>
      </w:pPr>
      <w:r>
        <w:rPr>
          <w:noProof/>
          <w:lang w:val="en-US" w:eastAsia="en-US" w:bidi="ar-SA"/>
        </w:rPr>
        <w:t>The test system shall interface with the P1 and P4 connectors on the Sensor Suite Controller UUT.</w:t>
      </w:r>
    </w:p>
    <w:tbl>
      <w:tblPr>
        <w:tblW w:w="5000" w:type="pct"/>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2046"/>
        <w:gridCol w:w="7530"/>
      </w:tblGrid>
      <w:tr w:rsidR="00000000" w14:paraId="6218D1D4" w14:textId="77777777">
        <w:tc>
          <w:tcPr>
            <w:tcW w:w="2000" w:type="dxa"/>
          </w:tcPr>
          <w:p w14:paraId="66389604" w14:textId="77777777" w:rsidR="00A77B3E" w:rsidRDefault="00A77B3E">
            <w:pPr>
              <w:keepLines/>
            </w:pPr>
            <w:r>
              <w:t># of Downstream Relationships</w:t>
            </w:r>
          </w:p>
        </w:tc>
        <w:tc>
          <w:tcPr>
            <w:tcW w:w="7360" w:type="dxa"/>
          </w:tcPr>
          <w:p w14:paraId="23DFF723" w14:textId="77777777" w:rsidR="00A77B3E" w:rsidRDefault="00A77B3E">
            <w:pPr>
              <w:keepLines/>
            </w:pPr>
            <w:r>
              <w:rPr>
                <w:noProof/>
              </w:rPr>
              <w:t>0</w:t>
            </w:r>
          </w:p>
        </w:tc>
      </w:tr>
      <w:tr w:rsidR="00000000" w14:paraId="601F18DC" w14:textId="77777777">
        <w:tc>
          <w:tcPr>
            <w:tcW w:w="2000" w:type="dxa"/>
          </w:tcPr>
          <w:p w14:paraId="6D36A33B" w14:textId="77777777" w:rsidR="00A77B3E" w:rsidRDefault="00A77B3E">
            <w:pPr>
              <w:keepLines/>
            </w:pPr>
            <w:r>
              <w:t>Connected Users</w:t>
            </w:r>
          </w:p>
        </w:tc>
        <w:tc>
          <w:tcPr>
            <w:tcW w:w="7360" w:type="dxa"/>
          </w:tcPr>
          <w:p w14:paraId="6420F9E1" w14:textId="77777777" w:rsidR="00A77B3E" w:rsidRDefault="00A77B3E">
            <w:pPr>
              <w:keepLines/>
            </w:pPr>
            <w:r>
              <w:rPr>
                <w:noProof/>
              </w:rPr>
              <w:t>1</w:t>
            </w:r>
          </w:p>
        </w:tc>
      </w:tr>
      <w:tr w:rsidR="00000000" w14:paraId="74A46DF6" w14:textId="77777777">
        <w:tc>
          <w:tcPr>
            <w:tcW w:w="2000" w:type="dxa"/>
          </w:tcPr>
          <w:p w14:paraId="24098DE2" w14:textId="77777777" w:rsidR="00A77B3E" w:rsidRDefault="00A77B3E">
            <w:pPr>
              <w:keepLines/>
            </w:pPr>
            <w:r>
              <w:t>Verification Method/s</w:t>
            </w:r>
          </w:p>
        </w:tc>
        <w:tc>
          <w:tcPr>
            <w:tcW w:w="7360" w:type="dxa"/>
          </w:tcPr>
          <w:p w14:paraId="1D94E867" w14:textId="77777777" w:rsidR="00A77B3E" w:rsidRDefault="00A77B3E">
            <w:pPr>
              <w:keepLines/>
            </w:pPr>
            <w:r>
              <w:rPr>
                <w:noProof/>
              </w:rPr>
              <w:t>Inspection</w:t>
            </w:r>
          </w:p>
        </w:tc>
      </w:tr>
      <w:tr w:rsidR="00000000" w14:paraId="6EE0F241" w14:textId="77777777">
        <w:tc>
          <w:tcPr>
            <w:tcW w:w="2000" w:type="dxa"/>
          </w:tcPr>
          <w:p w14:paraId="631B7F8F" w14:textId="77777777" w:rsidR="00A77B3E" w:rsidRDefault="00A77B3E">
            <w:pPr>
              <w:keepLines/>
            </w:pPr>
            <w:r>
              <w:lastRenderedPageBreak/>
              <w:t>Release</w:t>
            </w:r>
          </w:p>
        </w:tc>
        <w:tc>
          <w:tcPr>
            <w:tcW w:w="7360" w:type="dxa"/>
          </w:tcPr>
          <w:p w14:paraId="30F98145" w14:textId="77777777" w:rsidR="00000000" w:rsidRDefault="00000000"/>
        </w:tc>
      </w:tr>
      <w:tr w:rsidR="00000000" w14:paraId="68AB062E" w14:textId="77777777">
        <w:tc>
          <w:tcPr>
            <w:tcW w:w="2000" w:type="dxa"/>
          </w:tcPr>
          <w:p w14:paraId="46BA9EAD" w14:textId="77777777" w:rsidR="00A77B3E" w:rsidRDefault="00A77B3E">
            <w:pPr>
              <w:keepLines/>
            </w:pPr>
            <w:r>
              <w:t>Project Defined</w:t>
            </w:r>
          </w:p>
        </w:tc>
        <w:tc>
          <w:tcPr>
            <w:tcW w:w="7360" w:type="dxa"/>
          </w:tcPr>
          <w:p w14:paraId="00661E74" w14:textId="77777777" w:rsidR="00000000" w:rsidRDefault="00000000"/>
        </w:tc>
      </w:tr>
      <w:tr w:rsidR="00000000" w14:paraId="1481A973" w14:textId="77777777">
        <w:tc>
          <w:tcPr>
            <w:tcW w:w="2000" w:type="dxa"/>
          </w:tcPr>
          <w:p w14:paraId="0418FBD7" w14:textId="77777777" w:rsidR="00A77B3E" w:rsidRDefault="00A77B3E">
            <w:pPr>
              <w:keepLines/>
            </w:pPr>
            <w:r>
              <w:t>Project</w:t>
            </w:r>
          </w:p>
        </w:tc>
        <w:tc>
          <w:tcPr>
            <w:tcW w:w="7360" w:type="dxa"/>
          </w:tcPr>
          <w:p w14:paraId="4D8222E6" w14:textId="77777777" w:rsidR="00A77B3E" w:rsidRDefault="00A77B3E">
            <w:pPr>
              <w:keepLines/>
            </w:pPr>
            <w:r>
              <w:rPr>
                <w:noProof/>
              </w:rPr>
              <w:t>Decagon_Boundary Scan</w:t>
            </w:r>
          </w:p>
        </w:tc>
      </w:tr>
      <w:tr w:rsidR="00000000" w14:paraId="351B574D" w14:textId="77777777">
        <w:tc>
          <w:tcPr>
            <w:tcW w:w="2000" w:type="dxa"/>
          </w:tcPr>
          <w:p w14:paraId="4D4E56BA" w14:textId="77777777" w:rsidR="00A77B3E" w:rsidRDefault="00A77B3E">
            <w:pPr>
              <w:keepLines/>
            </w:pPr>
            <w:r>
              <w:t>Relationship Status</w:t>
            </w:r>
          </w:p>
        </w:tc>
        <w:tc>
          <w:tcPr>
            <w:tcW w:w="7360" w:type="dxa"/>
          </w:tcPr>
          <w:p w14:paraId="5161EF04" w14:textId="77777777" w:rsidR="00000000" w:rsidRDefault="00000000"/>
        </w:tc>
      </w:tr>
      <w:tr w:rsidR="00000000" w14:paraId="0F1C5119" w14:textId="77777777">
        <w:tc>
          <w:tcPr>
            <w:tcW w:w="2000" w:type="dxa"/>
          </w:tcPr>
          <w:p w14:paraId="74F0FF8F" w14:textId="77777777" w:rsidR="00A77B3E" w:rsidRDefault="00A77B3E">
            <w:pPr>
              <w:keepLines/>
            </w:pPr>
            <w:r>
              <w:t>DOORS Relationship</w:t>
            </w:r>
          </w:p>
        </w:tc>
        <w:tc>
          <w:tcPr>
            <w:tcW w:w="7360" w:type="dxa"/>
          </w:tcPr>
          <w:p w14:paraId="5C8901F1" w14:textId="77777777" w:rsidR="00000000" w:rsidRDefault="00000000"/>
        </w:tc>
      </w:tr>
      <w:tr w:rsidR="00000000" w14:paraId="70F738A1" w14:textId="77777777">
        <w:tc>
          <w:tcPr>
            <w:tcW w:w="2000" w:type="dxa"/>
          </w:tcPr>
          <w:p w14:paraId="4C5FD7B1" w14:textId="77777777" w:rsidR="00A77B3E" w:rsidRDefault="00A77B3E">
            <w:pPr>
              <w:keepLines/>
            </w:pPr>
            <w:r>
              <w:t>Version</w:t>
            </w:r>
          </w:p>
        </w:tc>
        <w:tc>
          <w:tcPr>
            <w:tcW w:w="7360" w:type="dxa"/>
          </w:tcPr>
          <w:p w14:paraId="13E27034" w14:textId="77777777" w:rsidR="00A77B3E" w:rsidRDefault="00A77B3E">
            <w:pPr>
              <w:keepLines/>
            </w:pPr>
            <w:r>
              <w:rPr>
                <w:noProof/>
              </w:rPr>
              <w:t>3</w:t>
            </w:r>
          </w:p>
        </w:tc>
      </w:tr>
      <w:tr w:rsidR="00000000" w14:paraId="0A8E5F17" w14:textId="77777777">
        <w:tc>
          <w:tcPr>
            <w:tcW w:w="2000" w:type="dxa"/>
          </w:tcPr>
          <w:p w14:paraId="57446C1A" w14:textId="77777777" w:rsidR="00A77B3E" w:rsidRDefault="00A77B3E">
            <w:pPr>
              <w:keepLines/>
            </w:pPr>
            <w:r>
              <w:t>Last Activity Date</w:t>
            </w:r>
          </w:p>
        </w:tc>
        <w:tc>
          <w:tcPr>
            <w:tcW w:w="7360" w:type="dxa"/>
          </w:tcPr>
          <w:p w14:paraId="76F405C5" w14:textId="77777777" w:rsidR="00A77B3E" w:rsidRDefault="00A77B3E">
            <w:pPr>
              <w:keepLines/>
            </w:pPr>
            <w:r>
              <w:rPr>
                <w:noProof/>
              </w:rPr>
              <w:t>2025-03-20 21:37:26.0</w:t>
            </w:r>
          </w:p>
        </w:tc>
      </w:tr>
      <w:tr w:rsidR="00000000" w14:paraId="49C16FBC" w14:textId="77777777">
        <w:tc>
          <w:tcPr>
            <w:tcW w:w="2000" w:type="dxa"/>
          </w:tcPr>
          <w:p w14:paraId="12E2A709" w14:textId="77777777" w:rsidR="00A77B3E" w:rsidRDefault="00A77B3E">
            <w:pPr>
              <w:keepLines/>
            </w:pPr>
            <w:r>
              <w:t>Upstream Cross Instance Relationships</w:t>
            </w:r>
          </w:p>
        </w:tc>
        <w:tc>
          <w:tcPr>
            <w:tcW w:w="7360" w:type="dxa"/>
          </w:tcPr>
          <w:p w14:paraId="1C2EC828" w14:textId="77777777" w:rsidR="00000000" w:rsidRDefault="00000000"/>
        </w:tc>
      </w:tr>
      <w:tr w:rsidR="00000000" w14:paraId="595E6871" w14:textId="77777777">
        <w:tc>
          <w:tcPr>
            <w:tcW w:w="2000" w:type="dxa"/>
          </w:tcPr>
          <w:p w14:paraId="1CE86AE5" w14:textId="77777777" w:rsidR="00A77B3E" w:rsidRDefault="00A77B3E">
            <w:pPr>
              <w:keepLines/>
            </w:pPr>
            <w:r>
              <w:t>Validation Method/s</w:t>
            </w:r>
          </w:p>
        </w:tc>
        <w:tc>
          <w:tcPr>
            <w:tcW w:w="7360" w:type="dxa"/>
          </w:tcPr>
          <w:p w14:paraId="1B59A6BD" w14:textId="77777777" w:rsidR="00A77B3E" w:rsidRDefault="00A77B3E">
            <w:pPr>
              <w:keepLines/>
            </w:pPr>
            <w:r>
              <w:rPr>
                <w:noProof/>
              </w:rPr>
              <w:t>Engineering Judgement</w:t>
            </w:r>
          </w:p>
        </w:tc>
      </w:tr>
      <w:tr w:rsidR="00000000" w14:paraId="41621F3C" w14:textId="77777777">
        <w:tc>
          <w:tcPr>
            <w:tcW w:w="2000" w:type="dxa"/>
          </w:tcPr>
          <w:p w14:paraId="15D99158" w14:textId="77777777" w:rsidR="00A77B3E" w:rsidRDefault="00A77B3E">
            <w:pPr>
              <w:keepLines/>
            </w:pPr>
            <w:r>
              <w:t>API ID</w:t>
            </w:r>
          </w:p>
        </w:tc>
        <w:tc>
          <w:tcPr>
            <w:tcW w:w="7360" w:type="dxa"/>
          </w:tcPr>
          <w:p w14:paraId="56A98BB9" w14:textId="77777777" w:rsidR="00A77B3E" w:rsidRDefault="00A77B3E">
            <w:pPr>
              <w:keepLines/>
            </w:pPr>
            <w:r>
              <w:rPr>
                <w:noProof/>
              </w:rPr>
              <w:t>18853631</w:t>
            </w:r>
          </w:p>
        </w:tc>
      </w:tr>
      <w:tr w:rsidR="00000000" w14:paraId="6F8C1998" w14:textId="77777777">
        <w:tc>
          <w:tcPr>
            <w:tcW w:w="2000" w:type="dxa"/>
          </w:tcPr>
          <w:p w14:paraId="6C551144" w14:textId="77777777" w:rsidR="00A77B3E" w:rsidRDefault="00A77B3E">
            <w:pPr>
              <w:keepLines/>
            </w:pPr>
            <w:r>
              <w:t>Locked</w:t>
            </w:r>
          </w:p>
        </w:tc>
        <w:tc>
          <w:tcPr>
            <w:tcW w:w="7360" w:type="dxa"/>
          </w:tcPr>
          <w:p w14:paraId="1684610E" w14:textId="77777777" w:rsidR="00A77B3E" w:rsidRDefault="00A77B3E">
            <w:pPr>
              <w:keepLines/>
            </w:pPr>
            <w:r>
              <w:rPr>
                <w:noProof/>
              </w:rPr>
              <w:t>false</w:t>
            </w:r>
          </w:p>
        </w:tc>
      </w:tr>
      <w:tr w:rsidR="00000000" w14:paraId="4EDCF6E1" w14:textId="77777777">
        <w:tc>
          <w:tcPr>
            <w:tcW w:w="2000" w:type="dxa"/>
          </w:tcPr>
          <w:p w14:paraId="6CBECF4E" w14:textId="77777777" w:rsidR="00A77B3E" w:rsidRDefault="00A77B3E">
            <w:pPr>
              <w:keepLines/>
            </w:pPr>
            <w:r>
              <w:t>Derived Requirement</w:t>
            </w:r>
          </w:p>
        </w:tc>
        <w:tc>
          <w:tcPr>
            <w:tcW w:w="7360" w:type="dxa"/>
          </w:tcPr>
          <w:p w14:paraId="6F23E389" w14:textId="77777777" w:rsidR="00A77B3E" w:rsidRDefault="00A77B3E">
            <w:pPr>
              <w:keepLines/>
            </w:pPr>
            <w:r>
              <w:rPr>
                <w:noProof/>
              </w:rPr>
              <w:t>Yes</w:t>
            </w:r>
          </w:p>
        </w:tc>
      </w:tr>
      <w:tr w:rsidR="00000000" w14:paraId="65005274" w14:textId="77777777">
        <w:tc>
          <w:tcPr>
            <w:tcW w:w="2000" w:type="dxa"/>
          </w:tcPr>
          <w:p w14:paraId="0DF7F62D" w14:textId="77777777" w:rsidR="00A77B3E" w:rsidRDefault="00A77B3E">
            <w:pPr>
              <w:keepLines/>
            </w:pPr>
            <w:r>
              <w:t>Security Requirement</w:t>
            </w:r>
          </w:p>
        </w:tc>
        <w:tc>
          <w:tcPr>
            <w:tcW w:w="7360" w:type="dxa"/>
          </w:tcPr>
          <w:p w14:paraId="7CABC70E" w14:textId="77777777" w:rsidR="00A77B3E" w:rsidRDefault="00A77B3E">
            <w:pPr>
              <w:keepLines/>
            </w:pPr>
            <w:r>
              <w:rPr>
                <w:noProof/>
              </w:rPr>
              <w:t>No</w:t>
            </w:r>
          </w:p>
        </w:tc>
      </w:tr>
      <w:tr w:rsidR="00000000" w14:paraId="1BDADAAE" w14:textId="77777777">
        <w:tc>
          <w:tcPr>
            <w:tcW w:w="2000" w:type="dxa"/>
          </w:tcPr>
          <w:p w14:paraId="58681B68" w14:textId="77777777" w:rsidR="00A77B3E" w:rsidRDefault="00A77B3E">
            <w:pPr>
              <w:keepLines/>
            </w:pPr>
            <w:r>
              <w:t>DOORS ID</w:t>
            </w:r>
          </w:p>
        </w:tc>
        <w:tc>
          <w:tcPr>
            <w:tcW w:w="7360" w:type="dxa"/>
          </w:tcPr>
          <w:p w14:paraId="2CF05ADF" w14:textId="77777777" w:rsidR="00000000" w:rsidRDefault="00000000"/>
        </w:tc>
      </w:tr>
      <w:tr w:rsidR="00000000" w14:paraId="47E6919E" w14:textId="77777777">
        <w:tc>
          <w:tcPr>
            <w:tcW w:w="2000" w:type="dxa"/>
          </w:tcPr>
          <w:p w14:paraId="36040B7F" w14:textId="77777777" w:rsidR="00A77B3E" w:rsidRDefault="00A77B3E">
            <w:pPr>
              <w:keepLines/>
            </w:pPr>
            <w:r>
              <w:t>Safety Requirement</w:t>
            </w:r>
          </w:p>
        </w:tc>
        <w:tc>
          <w:tcPr>
            <w:tcW w:w="7360" w:type="dxa"/>
          </w:tcPr>
          <w:p w14:paraId="5439C926" w14:textId="77777777" w:rsidR="00A77B3E" w:rsidRDefault="00A77B3E">
            <w:pPr>
              <w:keepLines/>
            </w:pPr>
            <w:r>
              <w:rPr>
                <w:noProof/>
              </w:rPr>
              <w:t>No</w:t>
            </w:r>
          </w:p>
        </w:tc>
      </w:tr>
      <w:tr w:rsidR="00000000" w14:paraId="7D8E099B" w14:textId="77777777">
        <w:tc>
          <w:tcPr>
            <w:tcW w:w="2000" w:type="dxa"/>
          </w:tcPr>
          <w:p w14:paraId="736D39EE" w14:textId="77777777" w:rsidR="00A77B3E" w:rsidRDefault="00A77B3E">
            <w:pPr>
              <w:keepLines/>
            </w:pPr>
            <w:r>
              <w:t>Statement of Compliance</w:t>
            </w:r>
          </w:p>
        </w:tc>
        <w:tc>
          <w:tcPr>
            <w:tcW w:w="7360" w:type="dxa"/>
          </w:tcPr>
          <w:p w14:paraId="40545001" w14:textId="77777777" w:rsidR="00A77B3E" w:rsidRDefault="00A77B3E">
            <w:pPr>
              <w:keepLines/>
            </w:pPr>
            <w:r>
              <w:rPr>
                <w:noProof/>
              </w:rPr>
              <w:t>Unassigned</w:t>
            </w:r>
          </w:p>
        </w:tc>
      </w:tr>
      <w:tr w:rsidR="00000000" w14:paraId="6F425A83" w14:textId="77777777">
        <w:tc>
          <w:tcPr>
            <w:tcW w:w="2000" w:type="dxa"/>
          </w:tcPr>
          <w:p w14:paraId="4D1377F1" w14:textId="77777777" w:rsidR="00A77B3E" w:rsidRDefault="00A77B3E">
            <w:pPr>
              <w:keepLines/>
            </w:pPr>
            <w:r>
              <w:t>Export Controlled</w:t>
            </w:r>
          </w:p>
        </w:tc>
        <w:tc>
          <w:tcPr>
            <w:tcW w:w="7360" w:type="dxa"/>
          </w:tcPr>
          <w:p w14:paraId="7EED4378" w14:textId="77777777" w:rsidR="00000000" w:rsidRDefault="00000000"/>
        </w:tc>
      </w:tr>
      <w:tr w:rsidR="00000000" w14:paraId="5190321F" w14:textId="77777777">
        <w:tc>
          <w:tcPr>
            <w:tcW w:w="2000" w:type="dxa"/>
          </w:tcPr>
          <w:p w14:paraId="5F97409C" w14:textId="77777777" w:rsidR="00A77B3E" w:rsidRDefault="00A77B3E">
            <w:pPr>
              <w:keepLines/>
            </w:pPr>
            <w:r>
              <w:t>Global ID</w:t>
            </w:r>
          </w:p>
        </w:tc>
        <w:tc>
          <w:tcPr>
            <w:tcW w:w="7360" w:type="dxa"/>
          </w:tcPr>
          <w:p w14:paraId="4896859A" w14:textId="77777777" w:rsidR="00A77B3E" w:rsidRDefault="00A77B3E">
            <w:pPr>
              <w:keepLines/>
            </w:pPr>
            <w:r>
              <w:rPr>
                <w:noProof/>
              </w:rPr>
              <w:t>COL02-REQ_RC-10704353</w:t>
            </w:r>
          </w:p>
        </w:tc>
      </w:tr>
      <w:tr w:rsidR="00000000" w14:paraId="1D558B43" w14:textId="77777777">
        <w:tc>
          <w:tcPr>
            <w:tcW w:w="2000" w:type="dxa"/>
          </w:tcPr>
          <w:p w14:paraId="23DFAC8D" w14:textId="77777777" w:rsidR="00A77B3E" w:rsidRDefault="00A77B3E">
            <w:pPr>
              <w:keepLines/>
            </w:pPr>
            <w:r>
              <w:t>Downstream Cross Instance Relationships</w:t>
            </w:r>
          </w:p>
        </w:tc>
        <w:tc>
          <w:tcPr>
            <w:tcW w:w="7360" w:type="dxa"/>
          </w:tcPr>
          <w:p w14:paraId="56EB562B" w14:textId="77777777" w:rsidR="00000000" w:rsidRDefault="00000000"/>
        </w:tc>
      </w:tr>
      <w:tr w:rsidR="00000000" w14:paraId="5FA69FD8" w14:textId="77777777">
        <w:tc>
          <w:tcPr>
            <w:tcW w:w="2000" w:type="dxa"/>
          </w:tcPr>
          <w:p w14:paraId="75CC426F" w14:textId="77777777" w:rsidR="00A77B3E" w:rsidRDefault="00A77B3E">
            <w:pPr>
              <w:keepLines/>
            </w:pPr>
            <w:r>
              <w:t>Last Locked</w:t>
            </w:r>
          </w:p>
        </w:tc>
        <w:tc>
          <w:tcPr>
            <w:tcW w:w="7360" w:type="dxa"/>
          </w:tcPr>
          <w:p w14:paraId="381D85E6" w14:textId="77777777" w:rsidR="00A77B3E" w:rsidRDefault="00A77B3E">
            <w:pPr>
              <w:keepLines/>
            </w:pPr>
            <w:r>
              <w:rPr>
                <w:noProof/>
              </w:rPr>
              <w:t>2025-03-12 22:09:00.0</w:t>
            </w:r>
          </w:p>
        </w:tc>
      </w:tr>
      <w:tr w:rsidR="00000000" w14:paraId="0869A8AF" w14:textId="77777777">
        <w:tc>
          <w:tcPr>
            <w:tcW w:w="2000" w:type="dxa"/>
          </w:tcPr>
          <w:p w14:paraId="164F12C3" w14:textId="77777777" w:rsidR="00A77B3E" w:rsidRDefault="00A77B3E">
            <w:pPr>
              <w:keepLines/>
            </w:pPr>
            <w:r>
              <w:t>Requirement Type</w:t>
            </w:r>
          </w:p>
        </w:tc>
        <w:tc>
          <w:tcPr>
            <w:tcW w:w="7360" w:type="dxa"/>
          </w:tcPr>
          <w:p w14:paraId="728F8EE4" w14:textId="77777777" w:rsidR="00A77B3E" w:rsidRDefault="00A77B3E">
            <w:pPr>
              <w:keepLines/>
            </w:pPr>
            <w:r>
              <w:rPr>
                <w:noProof/>
              </w:rPr>
              <w:t>System</w:t>
            </w:r>
          </w:p>
        </w:tc>
      </w:tr>
      <w:tr w:rsidR="00000000" w14:paraId="454F42A3" w14:textId="77777777">
        <w:tc>
          <w:tcPr>
            <w:tcW w:w="2000" w:type="dxa"/>
          </w:tcPr>
          <w:p w14:paraId="5878EBC2" w14:textId="77777777" w:rsidR="00A77B3E" w:rsidRDefault="00A77B3E">
            <w:pPr>
              <w:keepLines/>
            </w:pPr>
            <w:r>
              <w:t>Tags</w:t>
            </w:r>
          </w:p>
        </w:tc>
        <w:tc>
          <w:tcPr>
            <w:tcW w:w="7360" w:type="dxa"/>
          </w:tcPr>
          <w:p w14:paraId="31F9556F" w14:textId="77777777" w:rsidR="00000000" w:rsidRDefault="00000000"/>
        </w:tc>
      </w:tr>
      <w:tr w:rsidR="00000000" w14:paraId="6399F5A4" w14:textId="77777777">
        <w:tc>
          <w:tcPr>
            <w:tcW w:w="2000" w:type="dxa"/>
          </w:tcPr>
          <w:p w14:paraId="0CBC53B7" w14:textId="77777777" w:rsidR="00A77B3E" w:rsidRDefault="00A77B3E">
            <w:pPr>
              <w:keepLines/>
            </w:pPr>
            <w:r>
              <w:t>Heading</w:t>
            </w:r>
          </w:p>
        </w:tc>
        <w:tc>
          <w:tcPr>
            <w:tcW w:w="7360" w:type="dxa"/>
          </w:tcPr>
          <w:p w14:paraId="2FE4478F" w14:textId="77777777" w:rsidR="00A77B3E" w:rsidRDefault="00A77B3E">
            <w:pPr>
              <w:keepLines/>
            </w:pPr>
            <w:r>
              <w:rPr>
                <w:noProof/>
              </w:rPr>
              <w:t>1.2.1.4.3.4</w:t>
            </w:r>
          </w:p>
        </w:tc>
      </w:tr>
      <w:tr w:rsidR="00000000" w14:paraId="18658AAC" w14:textId="77777777">
        <w:tc>
          <w:tcPr>
            <w:tcW w:w="2000" w:type="dxa"/>
          </w:tcPr>
          <w:p w14:paraId="2471735D" w14:textId="77777777" w:rsidR="00A77B3E" w:rsidRDefault="00A77B3E">
            <w:pPr>
              <w:keepLines/>
            </w:pPr>
            <w:r>
              <w:t>Rationale</w:t>
            </w:r>
          </w:p>
        </w:tc>
        <w:tc>
          <w:tcPr>
            <w:tcW w:w="7360" w:type="dxa"/>
          </w:tcPr>
          <w:p w14:paraId="2F638802" w14:textId="77777777" w:rsidR="00A77B3E" w:rsidRDefault="00A77B3E">
            <w:pPr>
              <w:keepLines/>
              <w:rPr>
                <w:noProof/>
                <w:lang w:val="en-US" w:eastAsia="en-US" w:bidi="ar-SA"/>
              </w:rPr>
            </w:pPr>
            <w:r>
              <w:rPr>
                <w:noProof/>
                <w:lang w:val="en-US" w:eastAsia="en-US" w:bidi="ar-SA"/>
              </w:rPr>
              <w:t>P1 is where the JTAG Pins are and P4 is where the power pins are.</w:t>
            </w:r>
          </w:p>
        </w:tc>
      </w:tr>
      <w:tr w:rsidR="00000000" w14:paraId="498D01E3" w14:textId="77777777">
        <w:tc>
          <w:tcPr>
            <w:tcW w:w="2000" w:type="dxa"/>
          </w:tcPr>
          <w:p w14:paraId="0A85A913" w14:textId="77777777" w:rsidR="00A77B3E" w:rsidRDefault="00A77B3E">
            <w:pPr>
              <w:keepLines/>
            </w:pPr>
            <w:r>
              <w:t>Safety Rationale</w:t>
            </w:r>
          </w:p>
        </w:tc>
        <w:tc>
          <w:tcPr>
            <w:tcW w:w="7360" w:type="dxa"/>
          </w:tcPr>
          <w:p w14:paraId="44B40768" w14:textId="77777777" w:rsidR="00000000" w:rsidRDefault="00000000"/>
        </w:tc>
      </w:tr>
      <w:tr w:rsidR="00000000" w14:paraId="2EB1BC60" w14:textId="77777777">
        <w:tc>
          <w:tcPr>
            <w:tcW w:w="2000" w:type="dxa"/>
          </w:tcPr>
          <w:p w14:paraId="418E4AE4" w14:textId="77777777" w:rsidR="00A77B3E" w:rsidRDefault="00A77B3E">
            <w:pPr>
              <w:keepLines/>
            </w:pPr>
            <w:r>
              <w:t>Change Driver</w:t>
            </w:r>
          </w:p>
        </w:tc>
        <w:tc>
          <w:tcPr>
            <w:tcW w:w="7360" w:type="dxa"/>
          </w:tcPr>
          <w:p w14:paraId="0ADBD61D" w14:textId="77777777" w:rsidR="00000000" w:rsidRDefault="00000000"/>
        </w:tc>
      </w:tr>
      <w:tr w:rsidR="00000000" w14:paraId="71B080D4" w14:textId="77777777">
        <w:tc>
          <w:tcPr>
            <w:tcW w:w="2000" w:type="dxa"/>
          </w:tcPr>
          <w:p w14:paraId="73947E4C" w14:textId="77777777" w:rsidR="00A77B3E" w:rsidRDefault="00A77B3E">
            <w:pPr>
              <w:keepLines/>
            </w:pPr>
            <w:r>
              <w:t>Allocation/s</w:t>
            </w:r>
          </w:p>
        </w:tc>
        <w:tc>
          <w:tcPr>
            <w:tcW w:w="7360" w:type="dxa"/>
          </w:tcPr>
          <w:p w14:paraId="22BE1821" w14:textId="77777777" w:rsidR="00000000" w:rsidRDefault="00000000"/>
        </w:tc>
      </w:tr>
      <w:tr w:rsidR="00000000" w14:paraId="0972A660" w14:textId="77777777">
        <w:tc>
          <w:tcPr>
            <w:tcW w:w="2000" w:type="dxa"/>
          </w:tcPr>
          <w:p w14:paraId="1B4B32DD" w14:textId="77777777" w:rsidR="00A77B3E" w:rsidRDefault="00A77B3E">
            <w:pPr>
              <w:keepLines/>
            </w:pPr>
            <w:r>
              <w:t>Modified Date</w:t>
            </w:r>
          </w:p>
        </w:tc>
        <w:tc>
          <w:tcPr>
            <w:tcW w:w="7360" w:type="dxa"/>
          </w:tcPr>
          <w:p w14:paraId="2EEB06DA" w14:textId="77777777" w:rsidR="00A77B3E" w:rsidRDefault="00A77B3E">
            <w:pPr>
              <w:keepLines/>
            </w:pPr>
            <w:r>
              <w:rPr>
                <w:noProof/>
              </w:rPr>
              <w:t>03/20/2025</w:t>
            </w:r>
          </w:p>
        </w:tc>
      </w:tr>
      <w:tr w:rsidR="00000000" w14:paraId="7053D081" w14:textId="77777777">
        <w:tc>
          <w:tcPr>
            <w:tcW w:w="2000" w:type="dxa"/>
          </w:tcPr>
          <w:p w14:paraId="0E6567CD" w14:textId="77777777" w:rsidR="00A77B3E" w:rsidRDefault="00A77B3E">
            <w:pPr>
              <w:keepLines/>
            </w:pPr>
            <w:r>
              <w:t>Compliance Rationale</w:t>
            </w:r>
          </w:p>
        </w:tc>
        <w:tc>
          <w:tcPr>
            <w:tcW w:w="7360" w:type="dxa"/>
          </w:tcPr>
          <w:p w14:paraId="634BDC6B" w14:textId="77777777" w:rsidR="00000000" w:rsidRDefault="00000000"/>
        </w:tc>
      </w:tr>
      <w:tr w:rsidR="00000000" w14:paraId="387DB9C3" w14:textId="77777777">
        <w:tc>
          <w:tcPr>
            <w:tcW w:w="2000" w:type="dxa"/>
          </w:tcPr>
          <w:p w14:paraId="5A72EAAF" w14:textId="77777777" w:rsidR="00A77B3E" w:rsidRDefault="00A77B3E">
            <w:pPr>
              <w:keepLines/>
            </w:pPr>
            <w:r>
              <w:t>Security Rationale</w:t>
            </w:r>
          </w:p>
        </w:tc>
        <w:tc>
          <w:tcPr>
            <w:tcW w:w="7360" w:type="dxa"/>
          </w:tcPr>
          <w:p w14:paraId="05A2254D" w14:textId="77777777" w:rsidR="00000000" w:rsidRDefault="00000000"/>
        </w:tc>
      </w:tr>
      <w:tr w:rsidR="00000000" w14:paraId="3FB7CA77" w14:textId="77777777">
        <w:tc>
          <w:tcPr>
            <w:tcW w:w="2000" w:type="dxa"/>
          </w:tcPr>
          <w:p w14:paraId="4A4C4FEC" w14:textId="77777777" w:rsidR="00A77B3E" w:rsidRDefault="00A77B3E">
            <w:pPr>
              <w:keepLines/>
            </w:pPr>
            <w:r>
              <w:t>Customer ID</w:t>
            </w:r>
          </w:p>
        </w:tc>
        <w:tc>
          <w:tcPr>
            <w:tcW w:w="7360" w:type="dxa"/>
          </w:tcPr>
          <w:p w14:paraId="6CA2E1A8" w14:textId="77777777" w:rsidR="00000000" w:rsidRDefault="00000000"/>
        </w:tc>
      </w:tr>
      <w:tr w:rsidR="00000000" w14:paraId="1B1942B1" w14:textId="77777777">
        <w:tc>
          <w:tcPr>
            <w:tcW w:w="2000" w:type="dxa"/>
          </w:tcPr>
          <w:p w14:paraId="08DF0862" w14:textId="77777777" w:rsidR="00A77B3E" w:rsidRDefault="00A77B3E">
            <w:pPr>
              <w:keepLines/>
            </w:pPr>
            <w:r>
              <w:t>Status</w:t>
            </w:r>
          </w:p>
        </w:tc>
        <w:tc>
          <w:tcPr>
            <w:tcW w:w="7360" w:type="dxa"/>
          </w:tcPr>
          <w:p w14:paraId="6F514036" w14:textId="77777777" w:rsidR="00A77B3E" w:rsidRDefault="00A77B3E">
            <w:pPr>
              <w:keepLines/>
            </w:pPr>
            <w:r>
              <w:rPr>
                <w:noProof/>
              </w:rPr>
              <w:t>Ready For Review</w:t>
            </w:r>
          </w:p>
        </w:tc>
      </w:tr>
      <w:tr w:rsidR="00000000" w14:paraId="3094136A" w14:textId="77777777">
        <w:tc>
          <w:tcPr>
            <w:tcW w:w="2000" w:type="dxa"/>
          </w:tcPr>
          <w:p w14:paraId="33204982" w14:textId="77777777" w:rsidR="00A77B3E" w:rsidRDefault="00A77B3E">
            <w:pPr>
              <w:keepLines/>
            </w:pPr>
            <w:r>
              <w:lastRenderedPageBreak/>
              <w:t>Robust Rationale</w:t>
            </w:r>
          </w:p>
        </w:tc>
        <w:tc>
          <w:tcPr>
            <w:tcW w:w="7360" w:type="dxa"/>
          </w:tcPr>
          <w:p w14:paraId="78B0C575" w14:textId="77777777" w:rsidR="00000000" w:rsidRDefault="00000000"/>
        </w:tc>
      </w:tr>
      <w:tr w:rsidR="00000000" w14:paraId="02923CFF" w14:textId="77777777">
        <w:tc>
          <w:tcPr>
            <w:tcW w:w="2000" w:type="dxa"/>
          </w:tcPr>
          <w:p w14:paraId="3BB9915D" w14:textId="77777777" w:rsidR="00A77B3E" w:rsidRDefault="00A77B3E">
            <w:pPr>
              <w:keepLines/>
            </w:pPr>
            <w:r>
              <w:t>Item Type</w:t>
            </w:r>
          </w:p>
        </w:tc>
        <w:tc>
          <w:tcPr>
            <w:tcW w:w="7360" w:type="dxa"/>
          </w:tcPr>
          <w:p w14:paraId="590A7E0A" w14:textId="77777777" w:rsidR="00A77B3E" w:rsidRDefault="00A77B3E">
            <w:pPr>
              <w:keepLines/>
            </w:pPr>
            <w:r>
              <w:rPr>
                <w:noProof/>
              </w:rPr>
              <w:t>Requirement</w:t>
            </w:r>
          </w:p>
        </w:tc>
      </w:tr>
      <w:tr w:rsidR="00000000" w14:paraId="3BCCE7DB" w14:textId="77777777">
        <w:tc>
          <w:tcPr>
            <w:tcW w:w="2000" w:type="dxa"/>
          </w:tcPr>
          <w:p w14:paraId="3F3AC3AD" w14:textId="77777777" w:rsidR="00A77B3E" w:rsidRDefault="00A77B3E">
            <w:pPr>
              <w:keepLines/>
            </w:pPr>
            <w:r>
              <w:t>Validation Conclusion</w:t>
            </w:r>
          </w:p>
        </w:tc>
        <w:tc>
          <w:tcPr>
            <w:tcW w:w="7360" w:type="dxa"/>
          </w:tcPr>
          <w:p w14:paraId="4C7190CD" w14:textId="77777777" w:rsidR="00A77B3E" w:rsidRDefault="00A77B3E">
            <w:pPr>
              <w:keepLines/>
            </w:pPr>
            <w:r>
              <w:rPr>
                <w:noProof/>
              </w:rPr>
              <w:t>Yes</w:t>
            </w:r>
          </w:p>
        </w:tc>
      </w:tr>
      <w:tr w:rsidR="00000000" w14:paraId="4DFB562B" w14:textId="77777777">
        <w:tc>
          <w:tcPr>
            <w:tcW w:w="2000" w:type="dxa"/>
          </w:tcPr>
          <w:p w14:paraId="3EE79F2A" w14:textId="77777777" w:rsidR="00A77B3E" w:rsidRDefault="00A77B3E">
            <w:pPr>
              <w:keepLines/>
            </w:pPr>
            <w:r>
              <w:t>FDAL</w:t>
            </w:r>
          </w:p>
        </w:tc>
        <w:tc>
          <w:tcPr>
            <w:tcW w:w="7360" w:type="dxa"/>
          </w:tcPr>
          <w:p w14:paraId="56D1E998" w14:textId="77777777" w:rsidR="00A77B3E" w:rsidRDefault="00A77B3E">
            <w:pPr>
              <w:keepLines/>
            </w:pPr>
            <w:r>
              <w:rPr>
                <w:noProof/>
              </w:rPr>
              <w:t>Unassigned</w:t>
            </w:r>
          </w:p>
        </w:tc>
      </w:tr>
      <w:tr w:rsidR="00000000" w14:paraId="6245AD7C" w14:textId="77777777">
        <w:tc>
          <w:tcPr>
            <w:tcW w:w="2000" w:type="dxa"/>
          </w:tcPr>
          <w:p w14:paraId="3E258351" w14:textId="77777777" w:rsidR="00A77B3E" w:rsidRDefault="00A77B3E">
            <w:pPr>
              <w:keepLines/>
            </w:pPr>
            <w:r>
              <w:t>Key Characteristics</w:t>
            </w:r>
          </w:p>
        </w:tc>
        <w:tc>
          <w:tcPr>
            <w:tcW w:w="7360" w:type="dxa"/>
          </w:tcPr>
          <w:p w14:paraId="402B9025" w14:textId="77777777" w:rsidR="00A77B3E" w:rsidRDefault="00A77B3E">
            <w:pPr>
              <w:keepLines/>
            </w:pPr>
            <w:r>
              <w:rPr>
                <w:noProof/>
              </w:rPr>
              <w:t>Unassigned</w:t>
            </w:r>
          </w:p>
        </w:tc>
      </w:tr>
      <w:tr w:rsidR="00000000" w14:paraId="2A8170EC" w14:textId="77777777">
        <w:tc>
          <w:tcPr>
            <w:tcW w:w="2000" w:type="dxa"/>
          </w:tcPr>
          <w:p w14:paraId="261D6A48" w14:textId="77777777" w:rsidR="00A77B3E" w:rsidRDefault="00A77B3E">
            <w:pPr>
              <w:keepLines/>
            </w:pPr>
            <w:r>
              <w:t># of Attachments</w:t>
            </w:r>
          </w:p>
        </w:tc>
        <w:tc>
          <w:tcPr>
            <w:tcW w:w="7360" w:type="dxa"/>
          </w:tcPr>
          <w:p w14:paraId="518305C6" w14:textId="77777777" w:rsidR="00A77B3E" w:rsidRDefault="00A77B3E">
            <w:pPr>
              <w:keepLines/>
            </w:pPr>
            <w:r>
              <w:rPr>
                <w:noProof/>
              </w:rPr>
              <w:t>0</w:t>
            </w:r>
          </w:p>
        </w:tc>
      </w:tr>
      <w:tr w:rsidR="00000000" w14:paraId="75E62C36" w14:textId="77777777">
        <w:tc>
          <w:tcPr>
            <w:tcW w:w="2000" w:type="dxa"/>
          </w:tcPr>
          <w:p w14:paraId="42D5C81B" w14:textId="77777777" w:rsidR="00A77B3E" w:rsidRDefault="00A77B3E">
            <w:pPr>
              <w:keepLines/>
            </w:pPr>
            <w:r>
              <w:t>Last Locked By</w:t>
            </w:r>
          </w:p>
        </w:tc>
        <w:tc>
          <w:tcPr>
            <w:tcW w:w="7360" w:type="dxa"/>
          </w:tcPr>
          <w:p w14:paraId="1E6A7A65" w14:textId="77777777" w:rsidR="00000000" w:rsidRDefault="00000000"/>
        </w:tc>
      </w:tr>
      <w:tr w:rsidR="00000000" w14:paraId="44978764" w14:textId="77777777">
        <w:tc>
          <w:tcPr>
            <w:tcW w:w="2000" w:type="dxa"/>
          </w:tcPr>
          <w:p w14:paraId="1A3B0450" w14:textId="77777777" w:rsidR="00A77B3E" w:rsidRDefault="00A77B3E">
            <w:pPr>
              <w:keepLines/>
            </w:pPr>
            <w:r>
              <w:t>Modified By</w:t>
            </w:r>
          </w:p>
        </w:tc>
        <w:tc>
          <w:tcPr>
            <w:tcW w:w="7360" w:type="dxa"/>
          </w:tcPr>
          <w:p w14:paraId="65212BBB" w14:textId="77777777" w:rsidR="00A77B3E" w:rsidRDefault="00A77B3E">
            <w:pPr>
              <w:keepLines/>
            </w:pPr>
            <w:r>
              <w:rPr>
                <w:noProof/>
              </w:rPr>
              <w:t>Anthony Su</w:t>
            </w:r>
          </w:p>
        </w:tc>
      </w:tr>
      <w:tr w:rsidR="00000000" w14:paraId="48A76CC9" w14:textId="77777777">
        <w:tc>
          <w:tcPr>
            <w:tcW w:w="2000" w:type="dxa"/>
          </w:tcPr>
          <w:p w14:paraId="0431D4BC" w14:textId="77777777" w:rsidR="00A77B3E" w:rsidRDefault="00A77B3E">
            <w:pPr>
              <w:keepLines/>
            </w:pPr>
            <w:r>
              <w:t>Validation Evidence</w:t>
            </w:r>
          </w:p>
        </w:tc>
        <w:tc>
          <w:tcPr>
            <w:tcW w:w="7360" w:type="dxa"/>
          </w:tcPr>
          <w:p w14:paraId="06BAD5C4" w14:textId="77777777" w:rsidR="00A77B3E" w:rsidRDefault="00A77B3E">
            <w:pPr>
              <w:keepLines/>
            </w:pPr>
            <w:r>
              <w:rPr>
                <w:noProof/>
                <w:lang w:val="en-US" w:eastAsia="en-US" w:bidi="ar-SA"/>
              </w:rPr>
              <w:t xml:space="preserve">See rationale. The requirement has been drafted according to guidelines outlined in Appendix B of the Requirements Management Plan 946-3FG8-001 Rev A. </w:t>
            </w:r>
          </w:p>
        </w:tc>
      </w:tr>
      <w:tr w:rsidR="00000000" w14:paraId="64CF9B58" w14:textId="77777777">
        <w:tc>
          <w:tcPr>
            <w:tcW w:w="2000" w:type="dxa"/>
          </w:tcPr>
          <w:p w14:paraId="5A0537C8" w14:textId="77777777" w:rsidR="00A77B3E" w:rsidRDefault="00A77B3E">
            <w:pPr>
              <w:keepLines/>
            </w:pPr>
            <w:r>
              <w:t>Robust Requirement</w:t>
            </w:r>
          </w:p>
        </w:tc>
        <w:tc>
          <w:tcPr>
            <w:tcW w:w="7360" w:type="dxa"/>
          </w:tcPr>
          <w:p w14:paraId="1539C88E" w14:textId="77777777" w:rsidR="00A77B3E" w:rsidRDefault="00A77B3E">
            <w:pPr>
              <w:keepLines/>
            </w:pPr>
            <w:r>
              <w:rPr>
                <w:noProof/>
              </w:rPr>
              <w:t>Unassigned</w:t>
            </w:r>
          </w:p>
        </w:tc>
      </w:tr>
      <w:tr w:rsidR="00000000" w14:paraId="581BA607" w14:textId="77777777">
        <w:tc>
          <w:tcPr>
            <w:tcW w:w="2000" w:type="dxa"/>
          </w:tcPr>
          <w:p w14:paraId="0B875BCF" w14:textId="77777777" w:rsidR="00A77B3E" w:rsidRDefault="00A77B3E">
            <w:pPr>
              <w:keepLines/>
            </w:pPr>
            <w:r>
              <w:t># of Upstream Relationships</w:t>
            </w:r>
          </w:p>
        </w:tc>
        <w:tc>
          <w:tcPr>
            <w:tcW w:w="7360" w:type="dxa"/>
          </w:tcPr>
          <w:p w14:paraId="62D9C9B2" w14:textId="77777777" w:rsidR="00A77B3E" w:rsidRDefault="00A77B3E">
            <w:pPr>
              <w:keepLines/>
            </w:pPr>
            <w:r>
              <w:rPr>
                <w:noProof/>
              </w:rPr>
              <w:t>3</w:t>
            </w:r>
          </w:p>
        </w:tc>
      </w:tr>
      <w:tr w:rsidR="00000000" w14:paraId="2A8DA4E7" w14:textId="77777777">
        <w:tc>
          <w:tcPr>
            <w:tcW w:w="2000" w:type="dxa"/>
          </w:tcPr>
          <w:p w14:paraId="37BD37C1" w14:textId="77777777" w:rsidR="00A77B3E" w:rsidRDefault="00A77B3E">
            <w:pPr>
              <w:keepLines/>
            </w:pPr>
            <w:r>
              <w:t>Created Date</w:t>
            </w:r>
          </w:p>
        </w:tc>
        <w:tc>
          <w:tcPr>
            <w:tcW w:w="7360" w:type="dxa"/>
          </w:tcPr>
          <w:p w14:paraId="7110BF73" w14:textId="77777777" w:rsidR="00A77B3E" w:rsidRDefault="00A77B3E">
            <w:pPr>
              <w:keepLines/>
            </w:pPr>
            <w:r>
              <w:rPr>
                <w:noProof/>
              </w:rPr>
              <w:t>03/12/2025</w:t>
            </w:r>
          </w:p>
        </w:tc>
      </w:tr>
      <w:tr w:rsidR="00000000" w14:paraId="7D20024D" w14:textId="77777777">
        <w:tc>
          <w:tcPr>
            <w:tcW w:w="2000" w:type="dxa"/>
          </w:tcPr>
          <w:p w14:paraId="16FBEACB" w14:textId="77777777" w:rsidR="00A77B3E" w:rsidRDefault="00A77B3E">
            <w:pPr>
              <w:keepLines/>
            </w:pPr>
            <w:r>
              <w:t>Created By</w:t>
            </w:r>
          </w:p>
        </w:tc>
        <w:tc>
          <w:tcPr>
            <w:tcW w:w="7360" w:type="dxa"/>
          </w:tcPr>
          <w:p w14:paraId="596B1C0D" w14:textId="77777777" w:rsidR="00A77B3E" w:rsidRDefault="00A77B3E">
            <w:pPr>
              <w:keepLines/>
            </w:pPr>
            <w:r>
              <w:rPr>
                <w:noProof/>
              </w:rPr>
              <w:t>Anthony Su</w:t>
            </w:r>
          </w:p>
        </w:tc>
      </w:tr>
      <w:tr w:rsidR="00000000" w14:paraId="0D6E50C7" w14:textId="77777777">
        <w:tc>
          <w:tcPr>
            <w:tcW w:w="2000" w:type="dxa"/>
          </w:tcPr>
          <w:p w14:paraId="50052D2C" w14:textId="77777777" w:rsidR="00A77B3E" w:rsidRDefault="00A77B3E">
            <w:pPr>
              <w:keepLines/>
            </w:pPr>
            <w:r>
              <w:t>Item Path</w:t>
            </w:r>
          </w:p>
        </w:tc>
        <w:tc>
          <w:tcPr>
            <w:tcW w:w="7360" w:type="dxa"/>
          </w:tcPr>
          <w:p w14:paraId="71A2CBB8" w14:textId="77777777" w:rsidR="00000000" w:rsidRDefault="00000000"/>
        </w:tc>
      </w:tr>
      <w:tr w:rsidR="00000000" w14:paraId="1DCDB62C" w14:textId="77777777">
        <w:tc>
          <w:tcPr>
            <w:tcW w:w="2000" w:type="dxa"/>
          </w:tcPr>
          <w:p w14:paraId="5C1D8A61" w14:textId="77777777" w:rsidR="00A77B3E" w:rsidRDefault="00A77B3E">
            <w:pPr>
              <w:keepLines/>
            </w:pPr>
            <w:r>
              <w:t># of Comments</w:t>
            </w:r>
          </w:p>
        </w:tc>
        <w:tc>
          <w:tcPr>
            <w:tcW w:w="7360" w:type="dxa"/>
          </w:tcPr>
          <w:p w14:paraId="74528BE5" w14:textId="77777777" w:rsidR="00A77B3E" w:rsidRDefault="00A77B3E">
            <w:pPr>
              <w:keepLines/>
            </w:pPr>
            <w:r>
              <w:rPr>
                <w:noProof/>
              </w:rPr>
              <w:t>0</w:t>
            </w:r>
          </w:p>
        </w:tc>
      </w:tr>
      <w:tr w:rsidR="00000000" w14:paraId="2130F87F" w14:textId="77777777">
        <w:tc>
          <w:tcPr>
            <w:tcW w:w="2000" w:type="dxa"/>
          </w:tcPr>
          <w:p w14:paraId="77D271B3" w14:textId="77777777" w:rsidR="00A77B3E" w:rsidRDefault="00A77B3E">
            <w:pPr>
              <w:keepLines/>
            </w:pPr>
            <w:r>
              <w:t>Current version</w:t>
            </w:r>
          </w:p>
        </w:tc>
        <w:tc>
          <w:tcPr>
            <w:tcW w:w="7360" w:type="dxa"/>
          </w:tcPr>
          <w:p w14:paraId="5F60D750" w14:textId="77777777" w:rsidR="00A77B3E" w:rsidRDefault="00A77B3E">
            <w:pPr>
              <w:keepLines/>
            </w:pPr>
            <w:r>
              <w:rPr>
                <w:noProof/>
              </w:rPr>
              <w:t>3</w:t>
            </w:r>
          </w:p>
        </w:tc>
      </w:tr>
      <w:tr w:rsidR="00000000" w14:paraId="10BEFF09" w14:textId="77777777">
        <w:tc>
          <w:tcPr>
            <w:tcW w:w="2000" w:type="dxa"/>
          </w:tcPr>
          <w:p w14:paraId="6EB9F135" w14:textId="77777777" w:rsidR="00A77B3E" w:rsidRDefault="00A77B3E">
            <w:pPr>
              <w:keepLines/>
            </w:pPr>
            <w:r>
              <w:t># of Links</w:t>
            </w:r>
          </w:p>
        </w:tc>
        <w:tc>
          <w:tcPr>
            <w:tcW w:w="7360" w:type="dxa"/>
          </w:tcPr>
          <w:p w14:paraId="6E676C9F" w14:textId="77777777" w:rsidR="00A77B3E" w:rsidRDefault="00A77B3E">
            <w:pPr>
              <w:keepLines/>
            </w:pPr>
            <w:r>
              <w:rPr>
                <w:noProof/>
              </w:rPr>
              <w:t>0</w:t>
            </w:r>
          </w:p>
        </w:tc>
      </w:tr>
    </w:tbl>
    <w:p w14:paraId="0A4AA5B5" w14:textId="77777777" w:rsidR="00A77B3E" w:rsidRDefault="00A77B3E">
      <w:pPr>
        <w:keepLines/>
      </w:pPr>
      <w:r>
        <w:t xml:space="preserve">Tags: </w:t>
      </w:r>
    </w:p>
    <w:p w14:paraId="6CC3D563" w14:textId="77777777" w:rsidR="00A77B3E" w:rsidRDefault="00A77B3E">
      <w:pPr>
        <w:keepLines/>
      </w:pPr>
      <w:r>
        <w:t xml:space="preserve">Upstream Relationships: </w:t>
      </w:r>
    </w:p>
    <w:p w14:paraId="2FDE1F7E" w14:textId="77777777" w:rsidR="00A77B3E" w:rsidRDefault="00A77B3E">
      <w:pPr>
        <w:keepLines/>
      </w:pPr>
      <w:r>
        <w:rPr>
          <w:noProof/>
        </w:rPr>
        <w:t>2600-1370-006F</w:t>
      </w:r>
      <w:r>
        <w:t xml:space="preserve"> (</w:t>
      </w:r>
      <w:r>
        <w:rPr>
          <w:noProof/>
        </w:rPr>
        <w:t>Decagon_Boundary Scan</w:t>
      </w:r>
      <w:r>
        <w:t xml:space="preserve">) </w:t>
      </w:r>
      <w:r>
        <w:rPr>
          <w:noProof/>
        </w:rPr>
        <w:t>Traces</w:t>
      </w:r>
      <w:r>
        <w:t xml:space="preserve"> Is Suspect: </w:t>
      </w:r>
      <w:r>
        <w:rPr>
          <w:noProof/>
        </w:rPr>
        <w:t>No</w:t>
      </w:r>
      <w:r>
        <w:t xml:space="preserve"> Status: . Notes: </w:t>
      </w:r>
    </w:p>
    <w:p w14:paraId="776AE73B" w14:textId="77777777" w:rsidR="00A77B3E" w:rsidRDefault="00A77B3E">
      <w:pPr>
        <w:keepLines/>
      </w:pPr>
      <w:r>
        <w:rPr>
          <w:noProof/>
        </w:rPr>
        <w:t>2600-1370-007E</w:t>
      </w:r>
      <w:r>
        <w:t xml:space="preserve"> (</w:t>
      </w:r>
      <w:r>
        <w:rPr>
          <w:noProof/>
        </w:rPr>
        <w:t>Decagon_Boundary Scan</w:t>
      </w:r>
      <w:r>
        <w:t xml:space="preserve">) </w:t>
      </w:r>
      <w:r>
        <w:rPr>
          <w:noProof/>
        </w:rPr>
        <w:t>Traces</w:t>
      </w:r>
      <w:r>
        <w:t xml:space="preserve"> Is Suspect: </w:t>
      </w:r>
      <w:r>
        <w:rPr>
          <w:noProof/>
        </w:rPr>
        <w:t>No</w:t>
      </w:r>
      <w:r>
        <w:t xml:space="preserve"> Status: . Notes: </w:t>
      </w:r>
    </w:p>
    <w:p w14:paraId="5B35C70E" w14:textId="77777777" w:rsidR="00A77B3E" w:rsidRDefault="00A77B3E">
      <w:pPr>
        <w:keepLines/>
      </w:pPr>
      <w:r>
        <w:rPr>
          <w:noProof/>
        </w:rPr>
        <w:t>946-1128-001 for the Sensor Suite Controller (SSC) FPGA</w:t>
      </w:r>
      <w:r>
        <w:t xml:space="preserve"> (</w:t>
      </w:r>
      <w:r>
        <w:rPr>
          <w:noProof/>
        </w:rPr>
        <w:t>Decagon_Boundary Scan</w:t>
      </w:r>
      <w:r>
        <w:t xml:space="preserve">) </w:t>
      </w:r>
      <w:r>
        <w:rPr>
          <w:noProof/>
        </w:rPr>
        <w:t>Traces</w:t>
      </w:r>
      <w:r>
        <w:t xml:space="preserve"> Is Suspect: </w:t>
      </w:r>
      <w:r>
        <w:rPr>
          <w:noProof/>
        </w:rPr>
        <w:t>No</w:t>
      </w:r>
      <w:r>
        <w:t xml:space="preserve"> Status: . Notes: </w:t>
      </w:r>
    </w:p>
    <w:p w14:paraId="39225168" w14:textId="77777777" w:rsidR="00A77B3E" w:rsidRDefault="00A77B3E">
      <w:pPr>
        <w:keepLines/>
      </w:pPr>
      <w:r>
        <w:t xml:space="preserve">Relationships: </w:t>
      </w:r>
    </w:p>
    <w:p w14:paraId="7499DD24" w14:textId="77777777" w:rsidR="00A77B3E" w:rsidRDefault="00A77B3E">
      <w:pPr>
        <w:keepLines/>
      </w:pPr>
      <w:r>
        <w:t xml:space="preserve">Synchronized Items: </w:t>
      </w:r>
    </w:p>
    <w:p w14:paraId="4DC5B087" w14:textId="77777777" w:rsidR="00A77B3E" w:rsidRDefault="00A77B3E">
      <w:pPr>
        <w:keepLines/>
      </w:pPr>
      <w:r>
        <w:t xml:space="preserve">Comments: </w:t>
      </w:r>
    </w:p>
    <w:p w14:paraId="34120E06" w14:textId="77777777" w:rsidR="00A77B3E" w:rsidRDefault="00A77B3E">
      <w:pPr>
        <w:keepLines/>
      </w:pPr>
      <w:r>
        <w:t xml:space="preserve">Versions: </w:t>
      </w:r>
    </w:p>
    <w:p w14:paraId="33B0D3FF" w14:textId="77777777" w:rsidR="00A77B3E" w:rsidRDefault="00A77B3E">
      <w:pPr>
        <w:keepLines/>
      </w:pPr>
      <w:r>
        <w:t>#</w:t>
      </w:r>
      <w:r>
        <w:rPr>
          <w:noProof/>
        </w:rPr>
        <w:t>3</w:t>
      </w:r>
      <w:r>
        <w:t xml:space="preserve">: </w:t>
      </w:r>
      <w:r>
        <w:rPr>
          <w:noProof/>
        </w:rPr>
        <w:t>03/20/2025</w:t>
      </w:r>
      <w:r>
        <w:t xml:space="preserve"> - </w:t>
      </w:r>
      <w:r>
        <w:rPr>
          <w:noProof/>
        </w:rPr>
        <w:t>"Status" changed from "Draft" to "Ready For Review"</w:t>
      </w:r>
      <w:r>
        <w:t xml:space="preserve"> - . Baselines: </w:t>
      </w:r>
      <w:r>
        <w:rPr>
          <w:noProof/>
        </w:rPr>
        <w:t>Review Decagon SyRR Jama Review v4, Review Decagon SyRR Jama Review v9, Review Decagon SyRR Jama Review v3, Review Decagon SyRR Jama Review v14, Review Decagon SyRR Jama Review v7, Review Decagon SyRR Jama Review v10, B1 - Project Decagon Post SyRR - 07/11/2025, Review Decagon SyRR Jama Review v8, Review Decagon SyRR Jama Review v2, Review Decagon SyRR Jama Review v5, Review Decagon SyRR Jama Review v6, Review Decagon SyRR Jama Review v13, Review Decagon SyRR Jama Review v12, Review Decagon SyRR Jama Review v11, Review Decagon SyRR Jama Review v1,</w:t>
      </w:r>
    </w:p>
    <w:p w14:paraId="21C1B2FB" w14:textId="77777777" w:rsidR="00A77B3E" w:rsidRDefault="00A77B3E">
      <w:pPr>
        <w:keepLines/>
      </w:pPr>
      <w:r>
        <w:t>#</w:t>
      </w:r>
      <w:r>
        <w:rPr>
          <w:noProof/>
        </w:rPr>
        <w:t>2</w:t>
      </w:r>
      <w:r>
        <w:t xml:space="preserve">: </w:t>
      </w:r>
      <w:r>
        <w:rPr>
          <w:noProof/>
        </w:rPr>
        <w:t>03/12/2025</w:t>
      </w:r>
      <w:r>
        <w:t xml:space="preserve"> - </w:t>
      </w:r>
      <w:r>
        <w:rPr>
          <w:noProof/>
        </w:rPr>
        <w:t>"Name" changed from "Display Processor CCA Connector Interface" to "Sensor Suite Controller CCA Connector Interface", "Requirement Description" changed, "Rationale" changed</w:t>
      </w:r>
      <w:r>
        <w:t xml:space="preserve"> - . Baselines: </w:t>
      </w:r>
    </w:p>
    <w:p w14:paraId="1EFC1CC1" w14:textId="77777777" w:rsidR="00A77B3E" w:rsidRDefault="00A77B3E">
      <w:pPr>
        <w:keepLines/>
      </w:pPr>
      <w:r>
        <w:lastRenderedPageBreak/>
        <w:t>#</w:t>
      </w:r>
      <w:r>
        <w:rPr>
          <w:noProof/>
        </w:rPr>
        <w:t>1</w:t>
      </w:r>
      <w:r>
        <w:t xml:space="preserve">: </w:t>
      </w:r>
      <w:r>
        <w:rPr>
          <w:noProof/>
        </w:rPr>
        <w:t>03/12/2025</w:t>
      </w:r>
      <w:r>
        <w:t xml:space="preserve"> - </w:t>
      </w:r>
      <w:r>
        <w:rPr>
          <w:noProof/>
        </w:rPr>
        <w:t>Copied from "DECAGON-REQ_RC-53 Display Processor CCA Connector Interface"</w:t>
      </w:r>
      <w:r>
        <w:t xml:space="preserve"> - . Baselines: </w:t>
      </w:r>
    </w:p>
    <w:bookmarkStart w:id="67" w:name="DECAGON-REQ_RC-63_1"/>
    <w:p w14:paraId="48E7DC39" w14:textId="77777777" w:rsidR="00A77B3E" w:rsidRDefault="00A77B3E">
      <w:pPr>
        <w:pStyle w:val="Heading3"/>
        <w:keepLines/>
      </w:pPr>
      <w:r>
        <w:rPr>
          <w:noProof/>
        </w:rPr>
        <w:fldChar w:fldCharType="begin"/>
      </w:r>
      <w:r>
        <w:rPr>
          <w:noProof/>
        </w:rPr>
        <w:instrText xml:space="preserve"> HYPERLINK "https://jama02.rockwellcollins.com/contour/perspective.req?projectId=636&amp;docId=18856566" </w:instrText>
      </w:r>
      <w:r>
        <w:rPr>
          <w:noProof/>
        </w:rPr>
      </w:r>
      <w:r>
        <w:rPr>
          <w:noProof/>
        </w:rPr>
        <w:fldChar w:fldCharType="separate"/>
      </w:r>
      <w:r>
        <w:rPr>
          <w:noProof/>
        </w:rPr>
        <w:t>DECAGON-REQ_RC-63</w:t>
      </w:r>
      <w:r>
        <w:rPr>
          <w:noProof/>
        </w:rPr>
        <w:fldChar w:fldCharType="end"/>
      </w:r>
      <w:bookmarkEnd w:id="67"/>
      <w:r>
        <w:t xml:space="preserve"> </w:t>
      </w:r>
      <w:bookmarkStart w:id="68" w:name="DECAGON-REQ_RC-63_0_0"/>
      <w:r>
        <w:rPr>
          <w:noProof/>
        </w:rPr>
        <w:t>Sensor Suite Controller CCA Coverage Target</w:t>
      </w:r>
      <w:bookmarkEnd w:id="68"/>
    </w:p>
    <w:p w14:paraId="01F854D2" w14:textId="77777777" w:rsidR="00A77B3E" w:rsidRDefault="00A77B3E">
      <w:pPr>
        <w:keepLines/>
        <w:rPr>
          <w:noProof/>
          <w:lang w:val="en-US" w:eastAsia="en-US" w:bidi="ar-SA"/>
        </w:rPr>
      </w:pPr>
      <w:r>
        <w:rPr>
          <w:noProof/>
          <w:lang w:val="en-US" w:eastAsia="en-US" w:bidi="ar-SA"/>
        </w:rPr>
        <w:t>The test system shall target the following boundary scan tier 1 coverage and programming on the Sensor Suite Controller CCA:</w:t>
      </w:r>
    </w:p>
    <w:p w14:paraId="2EDAB529" w14:textId="77777777" w:rsidR="00A77B3E" w:rsidRDefault="00A77B3E">
      <w:pPr>
        <w:keepLines/>
        <w:rPr>
          <w:noProof/>
          <w:lang w:val="en-US" w:eastAsia="en-US" w:bidi="ar-SA"/>
        </w:rPr>
      </w:pPr>
      <w:r>
        <w:rPr>
          <w:noProof/>
          <w:lang w:val="en-US" w:eastAsia="en-US" w:bidi="ar-SA"/>
        </w:rPr>
        <w:t> </w:t>
      </w:r>
    </w:p>
    <w:tbl>
      <w:tblPr>
        <w:tblW w:w="0" w:type="auto"/>
        <w:tblCellSpacing w:w="15" w:type="dxa"/>
        <w:tblInd w:w="22" w:type="dxa"/>
        <w:tblBorders>
          <w:top w:val="outset" w:sz="6" w:space="0" w:color="808080"/>
          <w:left w:val="outset" w:sz="6" w:space="0" w:color="808080"/>
          <w:bottom w:val="outset" w:sz="6" w:space="0" w:color="808080"/>
          <w:right w:val="outset" w:sz="6" w:space="0" w:color="808080"/>
          <w:insideH w:val="nil"/>
          <w:insideV w:val="nil"/>
        </w:tblBorders>
        <w:tblCellMar>
          <w:top w:w="15" w:type="dxa"/>
          <w:left w:w="15" w:type="dxa"/>
          <w:bottom w:w="15" w:type="dxa"/>
          <w:right w:w="15" w:type="dxa"/>
        </w:tblCellMar>
        <w:tblLook w:val="04A0" w:firstRow="1" w:lastRow="0" w:firstColumn="1" w:lastColumn="0" w:noHBand="0" w:noVBand="1"/>
      </w:tblPr>
      <w:tblGrid>
        <w:gridCol w:w="50"/>
        <w:gridCol w:w="3063"/>
        <w:gridCol w:w="71"/>
        <w:gridCol w:w="6224"/>
        <w:gridCol w:w="50"/>
      </w:tblGrid>
      <w:tr w:rsidR="00000000" w14:paraId="1938D154" w14:textId="77777777">
        <w:trPr>
          <w:gridBefore w:val="1"/>
          <w:gridAfter w:val="1"/>
          <w:tblCellSpacing w:w="15" w:type="dxa"/>
        </w:trPr>
        <w:tc>
          <w:tcPr>
            <w:tcW w:w="0" w:type="auto"/>
            <w:gridSpan w:val="2"/>
            <w:tcBorders>
              <w:top w:val="outset" w:sz="6" w:space="0" w:color="808080"/>
              <w:left w:val="outset" w:sz="6" w:space="0" w:color="808080"/>
              <w:bottom w:val="outset" w:sz="6" w:space="0" w:color="808080"/>
              <w:right w:val="outset" w:sz="6" w:space="0" w:color="808080"/>
            </w:tcBorders>
            <w:tcMar>
              <w:top w:w="15" w:type="dxa"/>
              <w:left w:w="15" w:type="dxa"/>
              <w:bottom w:w="15" w:type="dxa"/>
              <w:right w:w="15" w:type="dxa"/>
            </w:tcMar>
            <w:vAlign w:val="center"/>
            <w:hideMark/>
          </w:tcPr>
          <w:p w14:paraId="1764BA92" w14:textId="77777777" w:rsidR="00A77B3E" w:rsidRDefault="00A77B3E">
            <w:pPr>
              <w:keepLines/>
              <w:rPr>
                <w:noProof/>
                <w:lang w:val="en-US" w:eastAsia="en-US" w:bidi="ar-SA"/>
              </w:rPr>
            </w:pPr>
            <w:r>
              <w:rPr>
                <w:noProof/>
                <w:lang w:val="en-US" w:eastAsia="en-US" w:bidi="ar-SA"/>
              </w:rPr>
              <w:t>UUT or System​</w:t>
            </w:r>
          </w:p>
        </w:tc>
        <w:tc>
          <w:tcPr>
            <w:tcW w:w="0" w:type="auto"/>
            <w:tcBorders>
              <w:top w:val="outset" w:sz="6" w:space="0" w:color="808080"/>
              <w:left w:val="outset" w:sz="6" w:space="0" w:color="808080"/>
              <w:bottom w:val="outset" w:sz="6" w:space="0" w:color="808080"/>
              <w:right w:val="outset" w:sz="6" w:space="0" w:color="808080"/>
            </w:tcBorders>
            <w:tcMar>
              <w:top w:w="15" w:type="dxa"/>
              <w:left w:w="15" w:type="dxa"/>
              <w:bottom w:w="15" w:type="dxa"/>
              <w:right w:w="15" w:type="dxa"/>
            </w:tcMar>
            <w:vAlign w:val="center"/>
            <w:hideMark/>
          </w:tcPr>
          <w:p w14:paraId="0E5620E6" w14:textId="77777777" w:rsidR="00A77B3E" w:rsidRDefault="00A77B3E">
            <w:pPr>
              <w:keepLines/>
              <w:rPr>
                <w:noProof/>
                <w:lang w:val="en-US" w:eastAsia="en-US" w:bidi="ar-SA"/>
              </w:rPr>
            </w:pPr>
            <w:r>
              <w:rPr>
                <w:noProof/>
                <w:lang w:val="en-US" w:eastAsia="en-US" w:bidi="ar-SA"/>
              </w:rPr>
              <w:t>Tier 1 Coverage Potential​</w:t>
            </w:r>
          </w:p>
        </w:tc>
      </w:tr>
      <w:tr w:rsidR="00000000" w14:paraId="7F89C3C9" w14:textId="77777777">
        <w:trPr>
          <w:gridBefore w:val="1"/>
          <w:gridAfter w:val="1"/>
          <w:tblCellSpacing w:w="15" w:type="dxa"/>
        </w:trPr>
        <w:tc>
          <w:tcPr>
            <w:tcW w:w="0" w:type="auto"/>
            <w:gridSpan w:val="2"/>
            <w:tcBorders>
              <w:top w:val="outset" w:sz="6" w:space="0" w:color="808080"/>
              <w:left w:val="outset" w:sz="6" w:space="0" w:color="808080"/>
              <w:bottom w:val="outset" w:sz="6" w:space="0" w:color="808080"/>
              <w:right w:val="outset" w:sz="6" w:space="0" w:color="808080"/>
            </w:tcBorders>
            <w:tcMar>
              <w:top w:w="15" w:type="dxa"/>
              <w:left w:w="15" w:type="dxa"/>
              <w:bottom w:w="15" w:type="dxa"/>
              <w:right w:w="15" w:type="dxa"/>
            </w:tcMar>
            <w:vAlign w:val="center"/>
            <w:hideMark/>
          </w:tcPr>
          <w:p w14:paraId="33C338B7" w14:textId="77777777" w:rsidR="00A77B3E" w:rsidRDefault="00A77B3E">
            <w:pPr>
              <w:keepLines/>
              <w:rPr>
                <w:noProof/>
                <w:lang w:val="en-US" w:eastAsia="en-US" w:bidi="ar-SA"/>
              </w:rPr>
            </w:pPr>
            <w:r>
              <w:rPr>
                <w:noProof/>
                <w:lang w:val="en-US" w:eastAsia="en-US" w:bidi="ar-SA"/>
              </w:rPr>
              <w:t>BSCAN: 2600-1370-006 (SSC)​</w:t>
            </w:r>
          </w:p>
        </w:tc>
        <w:tc>
          <w:tcPr>
            <w:tcW w:w="0" w:type="auto"/>
            <w:tcBorders>
              <w:top w:val="outset" w:sz="6" w:space="0" w:color="808080"/>
              <w:left w:val="outset" w:sz="6" w:space="0" w:color="808080"/>
              <w:bottom w:val="outset" w:sz="6" w:space="0" w:color="808080"/>
              <w:right w:val="outset" w:sz="6" w:space="0" w:color="808080"/>
            </w:tcBorders>
            <w:tcMar>
              <w:top w:w="15" w:type="dxa"/>
              <w:left w:w="15" w:type="dxa"/>
              <w:bottom w:w="15" w:type="dxa"/>
              <w:right w:w="15" w:type="dxa"/>
            </w:tcMar>
            <w:vAlign w:val="center"/>
            <w:hideMark/>
          </w:tcPr>
          <w:p w14:paraId="63639CF8" w14:textId="77777777" w:rsidR="00A77B3E" w:rsidRDefault="00A77B3E">
            <w:pPr>
              <w:keepLines/>
              <w:rPr>
                <w:noProof/>
                <w:lang w:val="en-US" w:eastAsia="en-US" w:bidi="ar-SA"/>
              </w:rPr>
            </w:pPr>
            <w:r>
              <w:rPr>
                <w:noProof/>
                <w:lang w:val="en-US" w:eastAsia="en-US" w:bidi="ar-SA"/>
              </w:rPr>
              <w:t>U51 DDR, U49 DDR, U47 DDR, U46 Flash, U50 NRAM, U15 Pressure sensor, U4 ADC,U5 ADC, Programming ​</w:t>
            </w:r>
          </w:p>
        </w:tc>
      </w:tr>
      <w:tr w:rsidR="00000000" w14:paraId="054F48E0" w14:textId="77777777">
        <w:trPr>
          <w:gridBefore w:val="1"/>
          <w:gridAfter w:val="1"/>
          <w:tblCellSpacing w:w="15" w:type="dxa"/>
        </w:trPr>
        <w:tc>
          <w:tcPr>
            <w:tcW w:w="0" w:type="auto"/>
            <w:gridSpan w:val="2"/>
            <w:tcBorders>
              <w:top w:val="outset" w:sz="6" w:space="0" w:color="808080"/>
              <w:left w:val="outset" w:sz="6" w:space="0" w:color="808080"/>
              <w:bottom w:val="outset" w:sz="6" w:space="0" w:color="808080"/>
              <w:right w:val="outset" w:sz="6" w:space="0" w:color="808080"/>
            </w:tcBorders>
            <w:tcMar>
              <w:top w:w="15" w:type="dxa"/>
              <w:left w:w="15" w:type="dxa"/>
              <w:bottom w:w="15" w:type="dxa"/>
              <w:right w:w="15" w:type="dxa"/>
            </w:tcMar>
            <w:vAlign w:val="center"/>
            <w:hideMark/>
          </w:tcPr>
          <w:p w14:paraId="6328F339" w14:textId="77777777" w:rsidR="00A77B3E" w:rsidRDefault="00A77B3E">
            <w:pPr>
              <w:keepLines/>
              <w:rPr>
                <w:noProof/>
                <w:lang w:val="en-US" w:eastAsia="en-US" w:bidi="ar-SA"/>
              </w:rPr>
            </w:pPr>
            <w:r>
              <w:rPr>
                <w:noProof/>
                <w:lang w:val="en-US" w:eastAsia="en-US" w:bidi="ar-SA"/>
              </w:rPr>
              <w:t>BSCAN: 2600-1370-007 (SSC)​</w:t>
            </w:r>
          </w:p>
        </w:tc>
        <w:tc>
          <w:tcPr>
            <w:tcW w:w="0" w:type="auto"/>
            <w:tcBorders>
              <w:top w:val="outset" w:sz="6" w:space="0" w:color="808080"/>
              <w:left w:val="outset" w:sz="6" w:space="0" w:color="808080"/>
              <w:bottom w:val="outset" w:sz="6" w:space="0" w:color="808080"/>
              <w:right w:val="outset" w:sz="6" w:space="0" w:color="808080"/>
            </w:tcBorders>
            <w:tcMar>
              <w:top w:w="15" w:type="dxa"/>
              <w:left w:w="15" w:type="dxa"/>
              <w:bottom w:w="15" w:type="dxa"/>
              <w:right w:w="15" w:type="dxa"/>
            </w:tcMar>
            <w:vAlign w:val="center"/>
            <w:hideMark/>
          </w:tcPr>
          <w:p w14:paraId="3507BFA1" w14:textId="77777777" w:rsidR="00A77B3E" w:rsidRDefault="00A77B3E">
            <w:pPr>
              <w:keepLines/>
              <w:rPr>
                <w:noProof/>
                <w:lang w:val="en-US" w:eastAsia="en-US" w:bidi="ar-SA"/>
              </w:rPr>
            </w:pPr>
            <w:r>
              <w:rPr>
                <w:noProof/>
                <w:lang w:val="en-US" w:eastAsia="en-US" w:bidi="ar-SA"/>
              </w:rPr>
              <w:t>U51 DDR, U49 DDR, U47 DDR, U46 Flash, U50 NVRAM, U15 Pressure sensor, U4 ADC,U5 ADC​, Programming</w:t>
            </w:r>
          </w:p>
        </w:tc>
      </w:tr>
      <w:tr w:rsidR="00000000" w14:paraId="497E26E3"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4DAB747E" w14:textId="77777777" w:rsidR="00A77B3E" w:rsidRDefault="00A77B3E">
            <w:pPr>
              <w:keepLines/>
            </w:pPr>
            <w:r>
              <w:t># of Downstream Relationships</w:t>
            </w:r>
          </w:p>
        </w:tc>
        <w:tc>
          <w:tcPr>
            <w:tcW w:w="7360" w:type="dxa"/>
            <w:gridSpan w:val="3"/>
          </w:tcPr>
          <w:p w14:paraId="45A0EBAD" w14:textId="77777777" w:rsidR="00A77B3E" w:rsidRDefault="00A77B3E">
            <w:pPr>
              <w:keepLines/>
            </w:pPr>
            <w:r>
              <w:rPr>
                <w:noProof/>
              </w:rPr>
              <w:t>0</w:t>
            </w:r>
          </w:p>
        </w:tc>
      </w:tr>
      <w:tr w:rsidR="00000000" w14:paraId="57EA7B48"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07A6A08B" w14:textId="77777777" w:rsidR="00A77B3E" w:rsidRDefault="00A77B3E">
            <w:pPr>
              <w:keepLines/>
            </w:pPr>
            <w:r>
              <w:t>Connected Users</w:t>
            </w:r>
          </w:p>
        </w:tc>
        <w:tc>
          <w:tcPr>
            <w:tcW w:w="7360" w:type="dxa"/>
            <w:gridSpan w:val="3"/>
          </w:tcPr>
          <w:p w14:paraId="1E69B250" w14:textId="77777777" w:rsidR="00A77B3E" w:rsidRDefault="00A77B3E">
            <w:pPr>
              <w:keepLines/>
            </w:pPr>
            <w:r>
              <w:rPr>
                <w:noProof/>
              </w:rPr>
              <w:t>2</w:t>
            </w:r>
          </w:p>
        </w:tc>
      </w:tr>
      <w:tr w:rsidR="00000000" w14:paraId="5D7FB8E7"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5988594A" w14:textId="77777777" w:rsidR="00A77B3E" w:rsidRDefault="00A77B3E">
            <w:pPr>
              <w:keepLines/>
            </w:pPr>
            <w:r>
              <w:t>Verification Method/s</w:t>
            </w:r>
          </w:p>
        </w:tc>
        <w:tc>
          <w:tcPr>
            <w:tcW w:w="7360" w:type="dxa"/>
            <w:gridSpan w:val="3"/>
          </w:tcPr>
          <w:p w14:paraId="5ED64772" w14:textId="77777777" w:rsidR="00A77B3E" w:rsidRDefault="00A77B3E">
            <w:pPr>
              <w:keepLines/>
            </w:pPr>
            <w:r>
              <w:rPr>
                <w:noProof/>
              </w:rPr>
              <w:t>Test</w:t>
            </w:r>
          </w:p>
        </w:tc>
      </w:tr>
      <w:tr w:rsidR="00000000" w14:paraId="47640338"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07E5639E" w14:textId="77777777" w:rsidR="00A77B3E" w:rsidRDefault="00A77B3E">
            <w:pPr>
              <w:keepLines/>
            </w:pPr>
            <w:r>
              <w:t>Release</w:t>
            </w:r>
          </w:p>
        </w:tc>
        <w:tc>
          <w:tcPr>
            <w:tcW w:w="7360" w:type="dxa"/>
            <w:gridSpan w:val="3"/>
          </w:tcPr>
          <w:p w14:paraId="062B54E2" w14:textId="77777777" w:rsidR="00000000" w:rsidRDefault="00000000"/>
        </w:tc>
      </w:tr>
      <w:tr w:rsidR="00000000" w14:paraId="7CF085CF"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62DC601F" w14:textId="77777777" w:rsidR="00A77B3E" w:rsidRDefault="00A77B3E">
            <w:pPr>
              <w:keepLines/>
            </w:pPr>
            <w:r>
              <w:t>Project Defined</w:t>
            </w:r>
          </w:p>
        </w:tc>
        <w:tc>
          <w:tcPr>
            <w:tcW w:w="7360" w:type="dxa"/>
            <w:gridSpan w:val="3"/>
          </w:tcPr>
          <w:p w14:paraId="3B606ADD" w14:textId="77777777" w:rsidR="00000000" w:rsidRDefault="00000000"/>
        </w:tc>
      </w:tr>
      <w:tr w:rsidR="00000000" w14:paraId="512F3D99"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324A5B20" w14:textId="77777777" w:rsidR="00A77B3E" w:rsidRDefault="00A77B3E">
            <w:pPr>
              <w:keepLines/>
            </w:pPr>
            <w:r>
              <w:t>Project</w:t>
            </w:r>
          </w:p>
        </w:tc>
        <w:tc>
          <w:tcPr>
            <w:tcW w:w="7360" w:type="dxa"/>
            <w:gridSpan w:val="3"/>
          </w:tcPr>
          <w:p w14:paraId="69969717" w14:textId="77777777" w:rsidR="00A77B3E" w:rsidRDefault="00A77B3E">
            <w:pPr>
              <w:keepLines/>
            </w:pPr>
            <w:r>
              <w:rPr>
                <w:noProof/>
              </w:rPr>
              <w:t>Decagon_Boundary Scan</w:t>
            </w:r>
          </w:p>
        </w:tc>
      </w:tr>
      <w:tr w:rsidR="00000000" w14:paraId="430FBC34"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1C5AF42C" w14:textId="77777777" w:rsidR="00A77B3E" w:rsidRDefault="00A77B3E">
            <w:pPr>
              <w:keepLines/>
            </w:pPr>
            <w:r>
              <w:t>Relationship Status</w:t>
            </w:r>
          </w:p>
        </w:tc>
        <w:tc>
          <w:tcPr>
            <w:tcW w:w="7360" w:type="dxa"/>
            <w:gridSpan w:val="3"/>
          </w:tcPr>
          <w:p w14:paraId="6855EA70" w14:textId="77777777" w:rsidR="00000000" w:rsidRDefault="00000000"/>
        </w:tc>
      </w:tr>
      <w:tr w:rsidR="00000000" w14:paraId="5F7CEA4F"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4DB3F7D9" w14:textId="77777777" w:rsidR="00A77B3E" w:rsidRDefault="00A77B3E">
            <w:pPr>
              <w:keepLines/>
            </w:pPr>
            <w:r>
              <w:t>DOORS Relationship</w:t>
            </w:r>
          </w:p>
        </w:tc>
        <w:tc>
          <w:tcPr>
            <w:tcW w:w="7360" w:type="dxa"/>
            <w:gridSpan w:val="3"/>
          </w:tcPr>
          <w:p w14:paraId="0C381B53" w14:textId="77777777" w:rsidR="00000000" w:rsidRDefault="00000000"/>
        </w:tc>
      </w:tr>
      <w:tr w:rsidR="00000000" w14:paraId="69C7FA3C"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5635CA84" w14:textId="77777777" w:rsidR="00A77B3E" w:rsidRDefault="00A77B3E">
            <w:pPr>
              <w:keepLines/>
            </w:pPr>
            <w:r>
              <w:t>Version</w:t>
            </w:r>
          </w:p>
        </w:tc>
        <w:tc>
          <w:tcPr>
            <w:tcW w:w="7360" w:type="dxa"/>
            <w:gridSpan w:val="3"/>
          </w:tcPr>
          <w:p w14:paraId="68A7006B" w14:textId="77777777" w:rsidR="00A77B3E" w:rsidRDefault="00A77B3E">
            <w:pPr>
              <w:keepLines/>
            </w:pPr>
            <w:r>
              <w:rPr>
                <w:noProof/>
              </w:rPr>
              <w:t>7</w:t>
            </w:r>
          </w:p>
        </w:tc>
      </w:tr>
      <w:tr w:rsidR="00000000" w14:paraId="7FCF38D2"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37D7C92E" w14:textId="77777777" w:rsidR="00A77B3E" w:rsidRDefault="00A77B3E">
            <w:pPr>
              <w:keepLines/>
            </w:pPr>
            <w:r>
              <w:t>Last Activity Date</w:t>
            </w:r>
          </w:p>
        </w:tc>
        <w:tc>
          <w:tcPr>
            <w:tcW w:w="7360" w:type="dxa"/>
            <w:gridSpan w:val="3"/>
          </w:tcPr>
          <w:p w14:paraId="6C4DCD70" w14:textId="77777777" w:rsidR="00A77B3E" w:rsidRDefault="00A77B3E">
            <w:pPr>
              <w:keepLines/>
            </w:pPr>
            <w:r>
              <w:rPr>
                <w:noProof/>
              </w:rPr>
              <w:t>2025-04-09 18:45:09.0</w:t>
            </w:r>
          </w:p>
        </w:tc>
      </w:tr>
      <w:tr w:rsidR="00000000" w14:paraId="0D1D702D"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4BC3C94C" w14:textId="77777777" w:rsidR="00A77B3E" w:rsidRDefault="00A77B3E">
            <w:pPr>
              <w:keepLines/>
            </w:pPr>
            <w:r>
              <w:t>Upstream Cross Instance Relationships</w:t>
            </w:r>
          </w:p>
        </w:tc>
        <w:tc>
          <w:tcPr>
            <w:tcW w:w="7360" w:type="dxa"/>
            <w:gridSpan w:val="3"/>
          </w:tcPr>
          <w:p w14:paraId="310E4FF0" w14:textId="77777777" w:rsidR="00000000" w:rsidRDefault="00000000"/>
        </w:tc>
      </w:tr>
      <w:tr w:rsidR="00000000" w14:paraId="62AC4201"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3D65147D" w14:textId="77777777" w:rsidR="00A77B3E" w:rsidRDefault="00A77B3E">
            <w:pPr>
              <w:keepLines/>
            </w:pPr>
            <w:r>
              <w:t>Validation Method/s</w:t>
            </w:r>
          </w:p>
        </w:tc>
        <w:tc>
          <w:tcPr>
            <w:tcW w:w="7360" w:type="dxa"/>
            <w:gridSpan w:val="3"/>
          </w:tcPr>
          <w:p w14:paraId="69CFC458" w14:textId="77777777" w:rsidR="00A77B3E" w:rsidRDefault="00A77B3E">
            <w:pPr>
              <w:keepLines/>
            </w:pPr>
            <w:r>
              <w:rPr>
                <w:noProof/>
              </w:rPr>
              <w:t>Engineering Judgement</w:t>
            </w:r>
          </w:p>
        </w:tc>
      </w:tr>
      <w:tr w:rsidR="00000000" w14:paraId="3222B400"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056CF8A2" w14:textId="77777777" w:rsidR="00A77B3E" w:rsidRDefault="00A77B3E">
            <w:pPr>
              <w:keepLines/>
            </w:pPr>
            <w:r>
              <w:t>API ID</w:t>
            </w:r>
          </w:p>
        </w:tc>
        <w:tc>
          <w:tcPr>
            <w:tcW w:w="7360" w:type="dxa"/>
            <w:gridSpan w:val="3"/>
          </w:tcPr>
          <w:p w14:paraId="408B1147" w14:textId="77777777" w:rsidR="00A77B3E" w:rsidRDefault="00A77B3E">
            <w:pPr>
              <w:keepLines/>
            </w:pPr>
            <w:r>
              <w:rPr>
                <w:noProof/>
              </w:rPr>
              <w:t>18856566</w:t>
            </w:r>
          </w:p>
        </w:tc>
      </w:tr>
      <w:tr w:rsidR="00000000" w14:paraId="3DF24A43"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78602A5B" w14:textId="77777777" w:rsidR="00A77B3E" w:rsidRDefault="00A77B3E">
            <w:pPr>
              <w:keepLines/>
            </w:pPr>
            <w:r>
              <w:t>Locked</w:t>
            </w:r>
          </w:p>
        </w:tc>
        <w:tc>
          <w:tcPr>
            <w:tcW w:w="7360" w:type="dxa"/>
            <w:gridSpan w:val="3"/>
          </w:tcPr>
          <w:p w14:paraId="1C45D468" w14:textId="77777777" w:rsidR="00A77B3E" w:rsidRDefault="00A77B3E">
            <w:pPr>
              <w:keepLines/>
            </w:pPr>
            <w:r>
              <w:rPr>
                <w:noProof/>
              </w:rPr>
              <w:t>false</w:t>
            </w:r>
          </w:p>
        </w:tc>
      </w:tr>
      <w:tr w:rsidR="00000000" w14:paraId="19BDC5C8"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1317B3D3" w14:textId="77777777" w:rsidR="00A77B3E" w:rsidRDefault="00A77B3E">
            <w:pPr>
              <w:keepLines/>
            </w:pPr>
            <w:r>
              <w:t>Derived Requirement</w:t>
            </w:r>
          </w:p>
        </w:tc>
        <w:tc>
          <w:tcPr>
            <w:tcW w:w="7360" w:type="dxa"/>
            <w:gridSpan w:val="3"/>
          </w:tcPr>
          <w:p w14:paraId="0F5A6412" w14:textId="77777777" w:rsidR="00A77B3E" w:rsidRDefault="00A77B3E">
            <w:pPr>
              <w:keepLines/>
            </w:pPr>
            <w:r>
              <w:rPr>
                <w:noProof/>
              </w:rPr>
              <w:t>Yes</w:t>
            </w:r>
          </w:p>
        </w:tc>
      </w:tr>
      <w:tr w:rsidR="00000000" w14:paraId="174E2D84"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205948D3" w14:textId="77777777" w:rsidR="00A77B3E" w:rsidRDefault="00A77B3E">
            <w:pPr>
              <w:keepLines/>
            </w:pPr>
            <w:r>
              <w:t>Security Requirement</w:t>
            </w:r>
          </w:p>
        </w:tc>
        <w:tc>
          <w:tcPr>
            <w:tcW w:w="7360" w:type="dxa"/>
            <w:gridSpan w:val="3"/>
          </w:tcPr>
          <w:p w14:paraId="1C4B7EDA" w14:textId="77777777" w:rsidR="00A77B3E" w:rsidRDefault="00A77B3E">
            <w:pPr>
              <w:keepLines/>
            </w:pPr>
            <w:r>
              <w:rPr>
                <w:noProof/>
              </w:rPr>
              <w:t>No</w:t>
            </w:r>
          </w:p>
        </w:tc>
      </w:tr>
      <w:tr w:rsidR="00000000" w14:paraId="264B4AE3"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2D34DCE6" w14:textId="77777777" w:rsidR="00A77B3E" w:rsidRDefault="00A77B3E">
            <w:pPr>
              <w:keepLines/>
            </w:pPr>
            <w:r>
              <w:t>DOORS ID</w:t>
            </w:r>
          </w:p>
        </w:tc>
        <w:tc>
          <w:tcPr>
            <w:tcW w:w="7360" w:type="dxa"/>
            <w:gridSpan w:val="3"/>
          </w:tcPr>
          <w:p w14:paraId="600B2304" w14:textId="77777777" w:rsidR="00000000" w:rsidRDefault="00000000"/>
        </w:tc>
      </w:tr>
      <w:tr w:rsidR="00000000" w14:paraId="492CEF45"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3184B8AA" w14:textId="77777777" w:rsidR="00A77B3E" w:rsidRDefault="00A77B3E">
            <w:pPr>
              <w:keepLines/>
            </w:pPr>
            <w:r>
              <w:t>Safety Requirement</w:t>
            </w:r>
          </w:p>
        </w:tc>
        <w:tc>
          <w:tcPr>
            <w:tcW w:w="7360" w:type="dxa"/>
            <w:gridSpan w:val="3"/>
          </w:tcPr>
          <w:p w14:paraId="4BAD0F33" w14:textId="77777777" w:rsidR="00A77B3E" w:rsidRDefault="00A77B3E">
            <w:pPr>
              <w:keepLines/>
            </w:pPr>
            <w:r>
              <w:rPr>
                <w:noProof/>
              </w:rPr>
              <w:t>No</w:t>
            </w:r>
          </w:p>
        </w:tc>
      </w:tr>
      <w:tr w:rsidR="00000000" w14:paraId="5CC09CC2"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5BE3F871" w14:textId="77777777" w:rsidR="00A77B3E" w:rsidRDefault="00A77B3E">
            <w:pPr>
              <w:keepLines/>
            </w:pPr>
            <w:r>
              <w:t>Statement of Compliance</w:t>
            </w:r>
          </w:p>
        </w:tc>
        <w:tc>
          <w:tcPr>
            <w:tcW w:w="7360" w:type="dxa"/>
            <w:gridSpan w:val="3"/>
          </w:tcPr>
          <w:p w14:paraId="53BEE0BD" w14:textId="77777777" w:rsidR="00A77B3E" w:rsidRDefault="00A77B3E">
            <w:pPr>
              <w:keepLines/>
            </w:pPr>
            <w:r>
              <w:rPr>
                <w:noProof/>
              </w:rPr>
              <w:t>Unassigned</w:t>
            </w:r>
          </w:p>
        </w:tc>
      </w:tr>
      <w:tr w:rsidR="00000000" w14:paraId="2CE3F61A"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644AA01B" w14:textId="77777777" w:rsidR="00A77B3E" w:rsidRDefault="00A77B3E">
            <w:pPr>
              <w:keepLines/>
            </w:pPr>
            <w:r>
              <w:t>Export Controlled</w:t>
            </w:r>
          </w:p>
        </w:tc>
        <w:tc>
          <w:tcPr>
            <w:tcW w:w="7360" w:type="dxa"/>
            <w:gridSpan w:val="3"/>
          </w:tcPr>
          <w:p w14:paraId="1DED1FA6" w14:textId="77777777" w:rsidR="00000000" w:rsidRDefault="00000000"/>
        </w:tc>
      </w:tr>
      <w:tr w:rsidR="00000000" w14:paraId="7FDFA242"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40651245" w14:textId="77777777" w:rsidR="00A77B3E" w:rsidRDefault="00A77B3E">
            <w:pPr>
              <w:keepLines/>
            </w:pPr>
            <w:r>
              <w:t>Global ID</w:t>
            </w:r>
          </w:p>
        </w:tc>
        <w:tc>
          <w:tcPr>
            <w:tcW w:w="7360" w:type="dxa"/>
            <w:gridSpan w:val="3"/>
          </w:tcPr>
          <w:p w14:paraId="007ABE35" w14:textId="77777777" w:rsidR="00A77B3E" w:rsidRDefault="00A77B3E">
            <w:pPr>
              <w:keepLines/>
            </w:pPr>
            <w:r>
              <w:rPr>
                <w:noProof/>
              </w:rPr>
              <w:t>COL02-REQ_RC-10705286</w:t>
            </w:r>
          </w:p>
        </w:tc>
      </w:tr>
      <w:tr w:rsidR="00000000" w14:paraId="1C1CCE4C"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4160C838" w14:textId="77777777" w:rsidR="00A77B3E" w:rsidRDefault="00A77B3E">
            <w:pPr>
              <w:keepLines/>
            </w:pPr>
            <w:r>
              <w:t>Downstream Cross Instance Relationships</w:t>
            </w:r>
          </w:p>
        </w:tc>
        <w:tc>
          <w:tcPr>
            <w:tcW w:w="7360" w:type="dxa"/>
            <w:gridSpan w:val="3"/>
          </w:tcPr>
          <w:p w14:paraId="38EDF6AB" w14:textId="77777777" w:rsidR="00000000" w:rsidRDefault="00000000"/>
        </w:tc>
      </w:tr>
      <w:tr w:rsidR="00000000" w14:paraId="49C3393F"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1822FABA" w14:textId="77777777" w:rsidR="00A77B3E" w:rsidRDefault="00A77B3E">
            <w:pPr>
              <w:keepLines/>
            </w:pPr>
            <w:r>
              <w:t>Last Locked</w:t>
            </w:r>
          </w:p>
        </w:tc>
        <w:tc>
          <w:tcPr>
            <w:tcW w:w="7360" w:type="dxa"/>
            <w:gridSpan w:val="3"/>
          </w:tcPr>
          <w:p w14:paraId="10F95F21" w14:textId="77777777" w:rsidR="00A77B3E" w:rsidRDefault="00A77B3E">
            <w:pPr>
              <w:keepLines/>
            </w:pPr>
            <w:r>
              <w:rPr>
                <w:noProof/>
              </w:rPr>
              <w:t>2025-04-09 18:45:09.0</w:t>
            </w:r>
          </w:p>
        </w:tc>
      </w:tr>
      <w:tr w:rsidR="00000000" w14:paraId="0F752B59"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617811EE" w14:textId="77777777" w:rsidR="00A77B3E" w:rsidRDefault="00A77B3E">
            <w:pPr>
              <w:keepLines/>
            </w:pPr>
            <w:r>
              <w:t>Requirement Type</w:t>
            </w:r>
          </w:p>
        </w:tc>
        <w:tc>
          <w:tcPr>
            <w:tcW w:w="7360" w:type="dxa"/>
            <w:gridSpan w:val="3"/>
          </w:tcPr>
          <w:p w14:paraId="5654D4D1" w14:textId="77777777" w:rsidR="00A77B3E" w:rsidRDefault="00A77B3E">
            <w:pPr>
              <w:keepLines/>
            </w:pPr>
            <w:r>
              <w:rPr>
                <w:noProof/>
              </w:rPr>
              <w:t>System</w:t>
            </w:r>
          </w:p>
        </w:tc>
      </w:tr>
      <w:tr w:rsidR="00000000" w14:paraId="7CBDCE76"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1D0CAB82" w14:textId="77777777" w:rsidR="00A77B3E" w:rsidRDefault="00A77B3E">
            <w:pPr>
              <w:keepLines/>
            </w:pPr>
            <w:r>
              <w:t>Tags</w:t>
            </w:r>
          </w:p>
        </w:tc>
        <w:tc>
          <w:tcPr>
            <w:tcW w:w="7360" w:type="dxa"/>
            <w:gridSpan w:val="3"/>
          </w:tcPr>
          <w:p w14:paraId="0A1C5A38" w14:textId="77777777" w:rsidR="00000000" w:rsidRDefault="00000000"/>
        </w:tc>
      </w:tr>
      <w:tr w:rsidR="00000000" w14:paraId="081FA947"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18A686F2" w14:textId="77777777" w:rsidR="00A77B3E" w:rsidRDefault="00A77B3E">
            <w:pPr>
              <w:keepLines/>
            </w:pPr>
            <w:r>
              <w:t>Heading</w:t>
            </w:r>
          </w:p>
        </w:tc>
        <w:tc>
          <w:tcPr>
            <w:tcW w:w="7360" w:type="dxa"/>
            <w:gridSpan w:val="3"/>
          </w:tcPr>
          <w:p w14:paraId="4793B1FA" w14:textId="77777777" w:rsidR="00A77B3E" w:rsidRDefault="00A77B3E">
            <w:pPr>
              <w:keepLines/>
            </w:pPr>
            <w:r>
              <w:rPr>
                <w:noProof/>
              </w:rPr>
              <w:t>1.2.1.4.3.5</w:t>
            </w:r>
          </w:p>
        </w:tc>
      </w:tr>
      <w:tr w:rsidR="00000000" w14:paraId="0F76E755"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41ADBA05" w14:textId="77777777" w:rsidR="00A77B3E" w:rsidRDefault="00A77B3E">
            <w:pPr>
              <w:keepLines/>
            </w:pPr>
            <w:r>
              <w:t>Rationale</w:t>
            </w:r>
          </w:p>
        </w:tc>
        <w:tc>
          <w:tcPr>
            <w:tcW w:w="7360" w:type="dxa"/>
            <w:gridSpan w:val="3"/>
          </w:tcPr>
          <w:p w14:paraId="40C6389E" w14:textId="77777777" w:rsidR="00A77B3E" w:rsidRDefault="00A77B3E">
            <w:pPr>
              <w:keepLines/>
            </w:pPr>
            <w:r>
              <w:rPr>
                <w:noProof/>
                <w:lang w:val="en-US" w:eastAsia="en-US" w:bidi="ar-SA"/>
              </w:rPr>
              <w:t xml:space="preserve">This requirement is derived from the boundary scan engineer's analysis of what coverage is available using a Tier 1 approach. </w:t>
            </w:r>
          </w:p>
        </w:tc>
      </w:tr>
      <w:tr w:rsidR="00000000" w14:paraId="416015B1"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5F956ADD" w14:textId="77777777" w:rsidR="00A77B3E" w:rsidRDefault="00A77B3E">
            <w:pPr>
              <w:keepLines/>
            </w:pPr>
            <w:r>
              <w:lastRenderedPageBreak/>
              <w:t>Safety Rationale</w:t>
            </w:r>
          </w:p>
        </w:tc>
        <w:tc>
          <w:tcPr>
            <w:tcW w:w="7360" w:type="dxa"/>
            <w:gridSpan w:val="3"/>
          </w:tcPr>
          <w:p w14:paraId="023188F7" w14:textId="77777777" w:rsidR="00000000" w:rsidRDefault="00000000"/>
        </w:tc>
      </w:tr>
      <w:tr w:rsidR="00000000" w14:paraId="4AB4EE2E"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1E2CF65B" w14:textId="77777777" w:rsidR="00A77B3E" w:rsidRDefault="00A77B3E">
            <w:pPr>
              <w:keepLines/>
            </w:pPr>
            <w:r>
              <w:t>Change Driver</w:t>
            </w:r>
          </w:p>
        </w:tc>
        <w:tc>
          <w:tcPr>
            <w:tcW w:w="7360" w:type="dxa"/>
            <w:gridSpan w:val="3"/>
          </w:tcPr>
          <w:p w14:paraId="3DF3BD60" w14:textId="77777777" w:rsidR="00000000" w:rsidRDefault="00000000"/>
        </w:tc>
      </w:tr>
      <w:tr w:rsidR="00000000" w14:paraId="7DB11715"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1A22408B" w14:textId="77777777" w:rsidR="00A77B3E" w:rsidRDefault="00A77B3E">
            <w:pPr>
              <w:keepLines/>
            </w:pPr>
            <w:r>
              <w:t>Allocation/s</w:t>
            </w:r>
          </w:p>
        </w:tc>
        <w:tc>
          <w:tcPr>
            <w:tcW w:w="7360" w:type="dxa"/>
            <w:gridSpan w:val="3"/>
          </w:tcPr>
          <w:p w14:paraId="2F12C234" w14:textId="77777777" w:rsidR="00000000" w:rsidRDefault="00000000"/>
        </w:tc>
      </w:tr>
      <w:tr w:rsidR="00000000" w14:paraId="725DF891"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0DCF8ACD" w14:textId="77777777" w:rsidR="00A77B3E" w:rsidRDefault="00A77B3E">
            <w:pPr>
              <w:keepLines/>
            </w:pPr>
            <w:r>
              <w:t>Modified Date</w:t>
            </w:r>
          </w:p>
        </w:tc>
        <w:tc>
          <w:tcPr>
            <w:tcW w:w="7360" w:type="dxa"/>
            <w:gridSpan w:val="3"/>
          </w:tcPr>
          <w:p w14:paraId="6E0C8BD9" w14:textId="77777777" w:rsidR="00A77B3E" w:rsidRDefault="00A77B3E">
            <w:pPr>
              <w:keepLines/>
            </w:pPr>
            <w:r>
              <w:rPr>
                <w:noProof/>
              </w:rPr>
              <w:t>04/09/2025</w:t>
            </w:r>
          </w:p>
        </w:tc>
      </w:tr>
      <w:tr w:rsidR="00000000" w14:paraId="28891C68"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1A15D2E1" w14:textId="77777777" w:rsidR="00A77B3E" w:rsidRDefault="00A77B3E">
            <w:pPr>
              <w:keepLines/>
            </w:pPr>
            <w:r>
              <w:t>Compliance Rationale</w:t>
            </w:r>
          </w:p>
        </w:tc>
        <w:tc>
          <w:tcPr>
            <w:tcW w:w="7360" w:type="dxa"/>
            <w:gridSpan w:val="3"/>
          </w:tcPr>
          <w:p w14:paraId="5247D37C" w14:textId="77777777" w:rsidR="00000000" w:rsidRDefault="00000000"/>
        </w:tc>
      </w:tr>
      <w:tr w:rsidR="00000000" w14:paraId="06FC42AE"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2F138BE3" w14:textId="77777777" w:rsidR="00A77B3E" w:rsidRDefault="00A77B3E">
            <w:pPr>
              <w:keepLines/>
            </w:pPr>
            <w:r>
              <w:t>Security Rationale</w:t>
            </w:r>
          </w:p>
        </w:tc>
        <w:tc>
          <w:tcPr>
            <w:tcW w:w="7360" w:type="dxa"/>
            <w:gridSpan w:val="3"/>
          </w:tcPr>
          <w:p w14:paraId="1BEA4F98" w14:textId="77777777" w:rsidR="00000000" w:rsidRDefault="00000000"/>
        </w:tc>
      </w:tr>
      <w:tr w:rsidR="00000000" w14:paraId="19FAE8DB"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1696B321" w14:textId="77777777" w:rsidR="00A77B3E" w:rsidRDefault="00A77B3E">
            <w:pPr>
              <w:keepLines/>
            </w:pPr>
            <w:r>
              <w:t>Customer ID</w:t>
            </w:r>
          </w:p>
        </w:tc>
        <w:tc>
          <w:tcPr>
            <w:tcW w:w="7360" w:type="dxa"/>
            <w:gridSpan w:val="3"/>
          </w:tcPr>
          <w:p w14:paraId="2E62A905" w14:textId="77777777" w:rsidR="00000000" w:rsidRDefault="00000000"/>
        </w:tc>
      </w:tr>
      <w:tr w:rsidR="00000000" w14:paraId="73C049E0"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49C3CA56" w14:textId="77777777" w:rsidR="00A77B3E" w:rsidRDefault="00A77B3E">
            <w:pPr>
              <w:keepLines/>
            </w:pPr>
            <w:r>
              <w:t>Status</w:t>
            </w:r>
          </w:p>
        </w:tc>
        <w:tc>
          <w:tcPr>
            <w:tcW w:w="7360" w:type="dxa"/>
            <w:gridSpan w:val="3"/>
          </w:tcPr>
          <w:p w14:paraId="77362898" w14:textId="77777777" w:rsidR="00A77B3E" w:rsidRDefault="00A77B3E">
            <w:pPr>
              <w:keepLines/>
            </w:pPr>
            <w:r>
              <w:rPr>
                <w:noProof/>
              </w:rPr>
              <w:t>Ready For Review</w:t>
            </w:r>
          </w:p>
        </w:tc>
      </w:tr>
      <w:tr w:rsidR="00000000" w14:paraId="57394377"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32DEFD8D" w14:textId="77777777" w:rsidR="00A77B3E" w:rsidRDefault="00A77B3E">
            <w:pPr>
              <w:keepLines/>
            </w:pPr>
            <w:r>
              <w:t>Robust Rationale</w:t>
            </w:r>
          </w:p>
        </w:tc>
        <w:tc>
          <w:tcPr>
            <w:tcW w:w="7360" w:type="dxa"/>
            <w:gridSpan w:val="3"/>
          </w:tcPr>
          <w:p w14:paraId="2FB1E8B5" w14:textId="77777777" w:rsidR="00000000" w:rsidRDefault="00000000"/>
        </w:tc>
      </w:tr>
      <w:tr w:rsidR="00000000" w14:paraId="484618A3"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4ADE12A8" w14:textId="77777777" w:rsidR="00A77B3E" w:rsidRDefault="00A77B3E">
            <w:pPr>
              <w:keepLines/>
            </w:pPr>
            <w:r>
              <w:t>Item Type</w:t>
            </w:r>
          </w:p>
        </w:tc>
        <w:tc>
          <w:tcPr>
            <w:tcW w:w="7360" w:type="dxa"/>
            <w:gridSpan w:val="3"/>
          </w:tcPr>
          <w:p w14:paraId="447E9C7C" w14:textId="77777777" w:rsidR="00A77B3E" w:rsidRDefault="00A77B3E">
            <w:pPr>
              <w:keepLines/>
            </w:pPr>
            <w:r>
              <w:rPr>
                <w:noProof/>
              </w:rPr>
              <w:t>Requirement</w:t>
            </w:r>
          </w:p>
        </w:tc>
      </w:tr>
      <w:tr w:rsidR="00000000" w14:paraId="6EB4B3F3"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442C0C04" w14:textId="77777777" w:rsidR="00A77B3E" w:rsidRDefault="00A77B3E">
            <w:pPr>
              <w:keepLines/>
            </w:pPr>
            <w:r>
              <w:t>Validation Conclusion</w:t>
            </w:r>
          </w:p>
        </w:tc>
        <w:tc>
          <w:tcPr>
            <w:tcW w:w="7360" w:type="dxa"/>
            <w:gridSpan w:val="3"/>
          </w:tcPr>
          <w:p w14:paraId="68D5D762" w14:textId="77777777" w:rsidR="00A77B3E" w:rsidRDefault="00A77B3E">
            <w:pPr>
              <w:keepLines/>
            </w:pPr>
            <w:r>
              <w:rPr>
                <w:noProof/>
              </w:rPr>
              <w:t>Yes</w:t>
            </w:r>
          </w:p>
        </w:tc>
      </w:tr>
      <w:tr w:rsidR="00000000" w14:paraId="200773A7"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256859F4" w14:textId="77777777" w:rsidR="00A77B3E" w:rsidRDefault="00A77B3E">
            <w:pPr>
              <w:keepLines/>
            </w:pPr>
            <w:r>
              <w:t>FDAL</w:t>
            </w:r>
          </w:p>
        </w:tc>
        <w:tc>
          <w:tcPr>
            <w:tcW w:w="7360" w:type="dxa"/>
            <w:gridSpan w:val="3"/>
          </w:tcPr>
          <w:p w14:paraId="2F4FB60A" w14:textId="77777777" w:rsidR="00A77B3E" w:rsidRDefault="00A77B3E">
            <w:pPr>
              <w:keepLines/>
            </w:pPr>
            <w:r>
              <w:rPr>
                <w:noProof/>
              </w:rPr>
              <w:t>Unassigned</w:t>
            </w:r>
          </w:p>
        </w:tc>
      </w:tr>
      <w:tr w:rsidR="00000000" w14:paraId="48301E9F"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58EC9539" w14:textId="77777777" w:rsidR="00A77B3E" w:rsidRDefault="00A77B3E">
            <w:pPr>
              <w:keepLines/>
            </w:pPr>
            <w:r>
              <w:t>Key Characteristics</w:t>
            </w:r>
          </w:p>
        </w:tc>
        <w:tc>
          <w:tcPr>
            <w:tcW w:w="7360" w:type="dxa"/>
            <w:gridSpan w:val="3"/>
          </w:tcPr>
          <w:p w14:paraId="07259775" w14:textId="77777777" w:rsidR="00A77B3E" w:rsidRDefault="00A77B3E">
            <w:pPr>
              <w:keepLines/>
            </w:pPr>
            <w:r>
              <w:rPr>
                <w:noProof/>
              </w:rPr>
              <w:t>Unassigned</w:t>
            </w:r>
          </w:p>
        </w:tc>
      </w:tr>
      <w:tr w:rsidR="00000000" w14:paraId="565ABB42"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79139FA9" w14:textId="77777777" w:rsidR="00A77B3E" w:rsidRDefault="00A77B3E">
            <w:pPr>
              <w:keepLines/>
            </w:pPr>
            <w:r>
              <w:t># of Attachments</w:t>
            </w:r>
          </w:p>
        </w:tc>
        <w:tc>
          <w:tcPr>
            <w:tcW w:w="7360" w:type="dxa"/>
            <w:gridSpan w:val="3"/>
          </w:tcPr>
          <w:p w14:paraId="00E117CD" w14:textId="77777777" w:rsidR="00A77B3E" w:rsidRDefault="00A77B3E">
            <w:pPr>
              <w:keepLines/>
            </w:pPr>
            <w:r>
              <w:rPr>
                <w:noProof/>
              </w:rPr>
              <w:t>0</w:t>
            </w:r>
          </w:p>
        </w:tc>
      </w:tr>
      <w:tr w:rsidR="00000000" w14:paraId="4EE0E314"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71CEBE1F" w14:textId="77777777" w:rsidR="00A77B3E" w:rsidRDefault="00A77B3E">
            <w:pPr>
              <w:keepLines/>
            </w:pPr>
            <w:r>
              <w:t>Last Locked By</w:t>
            </w:r>
          </w:p>
        </w:tc>
        <w:tc>
          <w:tcPr>
            <w:tcW w:w="7360" w:type="dxa"/>
            <w:gridSpan w:val="3"/>
          </w:tcPr>
          <w:p w14:paraId="2360AD31" w14:textId="77777777" w:rsidR="00A77B3E" w:rsidRDefault="00A77B3E">
            <w:pPr>
              <w:keepLines/>
            </w:pPr>
            <w:r>
              <w:rPr>
                <w:noProof/>
              </w:rPr>
              <w:t>Nicole Sierra</w:t>
            </w:r>
          </w:p>
        </w:tc>
      </w:tr>
      <w:tr w:rsidR="00000000" w14:paraId="58A925BE"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24744B89" w14:textId="77777777" w:rsidR="00A77B3E" w:rsidRDefault="00A77B3E">
            <w:pPr>
              <w:keepLines/>
            </w:pPr>
            <w:r>
              <w:t>Modified By</w:t>
            </w:r>
          </w:p>
        </w:tc>
        <w:tc>
          <w:tcPr>
            <w:tcW w:w="7360" w:type="dxa"/>
            <w:gridSpan w:val="3"/>
          </w:tcPr>
          <w:p w14:paraId="1C82955F" w14:textId="77777777" w:rsidR="00A77B3E" w:rsidRDefault="00A77B3E">
            <w:pPr>
              <w:keepLines/>
            </w:pPr>
            <w:r>
              <w:rPr>
                <w:noProof/>
              </w:rPr>
              <w:t>Nicole Sierra</w:t>
            </w:r>
          </w:p>
        </w:tc>
      </w:tr>
      <w:tr w:rsidR="00000000" w14:paraId="14DA00DC"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6C19C7C2" w14:textId="77777777" w:rsidR="00A77B3E" w:rsidRDefault="00A77B3E">
            <w:pPr>
              <w:keepLines/>
            </w:pPr>
            <w:r>
              <w:t>Validation Evidence</w:t>
            </w:r>
          </w:p>
        </w:tc>
        <w:tc>
          <w:tcPr>
            <w:tcW w:w="7360" w:type="dxa"/>
            <w:gridSpan w:val="3"/>
          </w:tcPr>
          <w:p w14:paraId="3411403C" w14:textId="77777777" w:rsidR="00A77B3E" w:rsidRDefault="00A77B3E">
            <w:pPr>
              <w:keepLines/>
            </w:pPr>
            <w:r>
              <w:rPr>
                <w:noProof/>
                <w:lang w:val="en-US" w:eastAsia="en-US" w:bidi="ar-SA"/>
              </w:rPr>
              <w:t xml:space="preserve">See rationale. The requirement was written according to guidelines in Appendix B of the Requirements Management Plan 946-3FG8-001 Rev A. </w:t>
            </w:r>
          </w:p>
        </w:tc>
      </w:tr>
      <w:tr w:rsidR="00000000" w14:paraId="55A0CC24"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0A5FC135" w14:textId="77777777" w:rsidR="00A77B3E" w:rsidRDefault="00A77B3E">
            <w:pPr>
              <w:keepLines/>
            </w:pPr>
            <w:r>
              <w:t>Robust Requirement</w:t>
            </w:r>
          </w:p>
        </w:tc>
        <w:tc>
          <w:tcPr>
            <w:tcW w:w="7360" w:type="dxa"/>
            <w:gridSpan w:val="3"/>
          </w:tcPr>
          <w:p w14:paraId="1683B418" w14:textId="77777777" w:rsidR="00A77B3E" w:rsidRDefault="00A77B3E">
            <w:pPr>
              <w:keepLines/>
            </w:pPr>
            <w:r>
              <w:rPr>
                <w:noProof/>
              </w:rPr>
              <w:t>Unassigned</w:t>
            </w:r>
          </w:p>
        </w:tc>
      </w:tr>
      <w:tr w:rsidR="00000000" w14:paraId="6B5E9835"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14C46F9A" w14:textId="77777777" w:rsidR="00A77B3E" w:rsidRDefault="00A77B3E">
            <w:pPr>
              <w:keepLines/>
            </w:pPr>
            <w:r>
              <w:t># of Upstream Relationships</w:t>
            </w:r>
          </w:p>
        </w:tc>
        <w:tc>
          <w:tcPr>
            <w:tcW w:w="7360" w:type="dxa"/>
            <w:gridSpan w:val="3"/>
          </w:tcPr>
          <w:p w14:paraId="4EFA1759" w14:textId="77777777" w:rsidR="00A77B3E" w:rsidRDefault="00A77B3E">
            <w:pPr>
              <w:keepLines/>
            </w:pPr>
            <w:r>
              <w:rPr>
                <w:noProof/>
              </w:rPr>
              <w:t>1</w:t>
            </w:r>
          </w:p>
        </w:tc>
      </w:tr>
      <w:tr w:rsidR="00000000" w14:paraId="4EE2D6BE"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27021228" w14:textId="77777777" w:rsidR="00A77B3E" w:rsidRDefault="00A77B3E">
            <w:pPr>
              <w:keepLines/>
            </w:pPr>
            <w:r>
              <w:t>Created Date</w:t>
            </w:r>
          </w:p>
        </w:tc>
        <w:tc>
          <w:tcPr>
            <w:tcW w:w="7360" w:type="dxa"/>
            <w:gridSpan w:val="3"/>
          </w:tcPr>
          <w:p w14:paraId="157F4766" w14:textId="77777777" w:rsidR="00A77B3E" w:rsidRDefault="00A77B3E">
            <w:pPr>
              <w:keepLines/>
            </w:pPr>
            <w:r>
              <w:rPr>
                <w:noProof/>
              </w:rPr>
              <w:t>03/17/2025</w:t>
            </w:r>
          </w:p>
        </w:tc>
      </w:tr>
      <w:tr w:rsidR="00000000" w14:paraId="7F18FA6A"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6F5503D3" w14:textId="77777777" w:rsidR="00A77B3E" w:rsidRDefault="00A77B3E">
            <w:pPr>
              <w:keepLines/>
            </w:pPr>
            <w:r>
              <w:t>Created By</w:t>
            </w:r>
          </w:p>
        </w:tc>
        <w:tc>
          <w:tcPr>
            <w:tcW w:w="7360" w:type="dxa"/>
            <w:gridSpan w:val="3"/>
          </w:tcPr>
          <w:p w14:paraId="2B809676" w14:textId="77777777" w:rsidR="00A77B3E" w:rsidRDefault="00A77B3E">
            <w:pPr>
              <w:keepLines/>
            </w:pPr>
            <w:r>
              <w:rPr>
                <w:noProof/>
              </w:rPr>
              <w:t>Anthony Su</w:t>
            </w:r>
          </w:p>
        </w:tc>
      </w:tr>
      <w:tr w:rsidR="00000000" w14:paraId="453923B3"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7C4BB4A2" w14:textId="77777777" w:rsidR="00A77B3E" w:rsidRDefault="00A77B3E">
            <w:pPr>
              <w:keepLines/>
            </w:pPr>
            <w:r>
              <w:t>Item Path</w:t>
            </w:r>
          </w:p>
        </w:tc>
        <w:tc>
          <w:tcPr>
            <w:tcW w:w="7360" w:type="dxa"/>
            <w:gridSpan w:val="3"/>
          </w:tcPr>
          <w:p w14:paraId="7F5D9C11" w14:textId="77777777" w:rsidR="00000000" w:rsidRDefault="00000000"/>
        </w:tc>
      </w:tr>
      <w:tr w:rsidR="00000000" w14:paraId="484A0F6C"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3C1B56AE" w14:textId="77777777" w:rsidR="00A77B3E" w:rsidRDefault="00A77B3E">
            <w:pPr>
              <w:keepLines/>
            </w:pPr>
            <w:r>
              <w:t># of Comments</w:t>
            </w:r>
          </w:p>
        </w:tc>
        <w:tc>
          <w:tcPr>
            <w:tcW w:w="7360" w:type="dxa"/>
            <w:gridSpan w:val="3"/>
          </w:tcPr>
          <w:p w14:paraId="7FD92414" w14:textId="77777777" w:rsidR="00A77B3E" w:rsidRDefault="00A77B3E">
            <w:pPr>
              <w:keepLines/>
            </w:pPr>
            <w:r>
              <w:rPr>
                <w:noProof/>
              </w:rPr>
              <w:t>0</w:t>
            </w:r>
          </w:p>
        </w:tc>
      </w:tr>
      <w:tr w:rsidR="00000000" w14:paraId="06EADBE4"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5C3E7B53" w14:textId="77777777" w:rsidR="00A77B3E" w:rsidRDefault="00A77B3E">
            <w:pPr>
              <w:keepLines/>
            </w:pPr>
            <w:r>
              <w:t>Current version</w:t>
            </w:r>
          </w:p>
        </w:tc>
        <w:tc>
          <w:tcPr>
            <w:tcW w:w="7360" w:type="dxa"/>
            <w:gridSpan w:val="3"/>
          </w:tcPr>
          <w:p w14:paraId="640DF7DE" w14:textId="77777777" w:rsidR="00A77B3E" w:rsidRDefault="00A77B3E">
            <w:pPr>
              <w:keepLines/>
            </w:pPr>
            <w:r>
              <w:rPr>
                <w:noProof/>
              </w:rPr>
              <w:t>7</w:t>
            </w:r>
          </w:p>
        </w:tc>
      </w:tr>
      <w:tr w:rsidR="00000000" w14:paraId="7A3E299A"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7B025DF1" w14:textId="77777777" w:rsidR="00A77B3E" w:rsidRDefault="00A77B3E">
            <w:pPr>
              <w:keepLines/>
            </w:pPr>
            <w:r>
              <w:t># of Links</w:t>
            </w:r>
          </w:p>
        </w:tc>
        <w:tc>
          <w:tcPr>
            <w:tcW w:w="7360" w:type="dxa"/>
            <w:gridSpan w:val="3"/>
          </w:tcPr>
          <w:p w14:paraId="24DAD586" w14:textId="77777777" w:rsidR="00A77B3E" w:rsidRDefault="00A77B3E">
            <w:pPr>
              <w:keepLines/>
            </w:pPr>
            <w:r>
              <w:rPr>
                <w:noProof/>
              </w:rPr>
              <w:t>0</w:t>
            </w:r>
          </w:p>
        </w:tc>
      </w:tr>
    </w:tbl>
    <w:p w14:paraId="3DCEF46D" w14:textId="77777777" w:rsidR="00A77B3E" w:rsidRDefault="00A77B3E">
      <w:pPr>
        <w:keepLines/>
      </w:pPr>
      <w:r>
        <w:t xml:space="preserve">Tags: </w:t>
      </w:r>
    </w:p>
    <w:p w14:paraId="4783E0A0" w14:textId="77777777" w:rsidR="00A77B3E" w:rsidRDefault="00A77B3E">
      <w:pPr>
        <w:keepLines/>
      </w:pPr>
      <w:r>
        <w:t xml:space="preserve">Upstream Relationships: </w:t>
      </w:r>
    </w:p>
    <w:p w14:paraId="294D2A9A" w14:textId="77777777" w:rsidR="00A77B3E" w:rsidRDefault="00A77B3E">
      <w:pPr>
        <w:keepLines/>
      </w:pPr>
      <w:r>
        <w:rPr>
          <w:noProof/>
        </w:rPr>
        <w:t>Tier 1 Boundary Scan Coverage</w:t>
      </w:r>
      <w:r>
        <w:t xml:space="preserve"> (</w:t>
      </w:r>
      <w:r>
        <w:rPr>
          <w:noProof/>
        </w:rPr>
        <w:t>Decagon_Boundary Scan</w:t>
      </w:r>
      <w:r>
        <w:t xml:space="preserve">) </w:t>
      </w:r>
      <w:r>
        <w:rPr>
          <w:noProof/>
        </w:rPr>
        <w:t>Traces</w:t>
      </w:r>
      <w:r>
        <w:t xml:space="preserve"> Is Suspect: </w:t>
      </w:r>
      <w:r>
        <w:rPr>
          <w:noProof/>
        </w:rPr>
        <w:t>No</w:t>
      </w:r>
      <w:r>
        <w:t xml:space="preserve"> Status: . Notes: </w:t>
      </w:r>
    </w:p>
    <w:p w14:paraId="10680C92" w14:textId="77777777" w:rsidR="00A77B3E" w:rsidRDefault="00A77B3E">
      <w:pPr>
        <w:keepLines/>
      </w:pPr>
      <w:r>
        <w:t xml:space="preserve">Relationships: </w:t>
      </w:r>
    </w:p>
    <w:p w14:paraId="02B7007B" w14:textId="77777777" w:rsidR="00A77B3E" w:rsidRDefault="00A77B3E">
      <w:pPr>
        <w:keepLines/>
      </w:pPr>
      <w:r>
        <w:t xml:space="preserve">Synchronized Items: </w:t>
      </w:r>
    </w:p>
    <w:p w14:paraId="419A0E14" w14:textId="77777777" w:rsidR="00A77B3E" w:rsidRDefault="00A77B3E">
      <w:pPr>
        <w:keepLines/>
      </w:pPr>
      <w:r>
        <w:t xml:space="preserve">Comments: </w:t>
      </w:r>
    </w:p>
    <w:p w14:paraId="4E1AF33A" w14:textId="77777777" w:rsidR="00A77B3E" w:rsidRDefault="00A77B3E">
      <w:pPr>
        <w:keepLines/>
      </w:pPr>
      <w:r>
        <w:t xml:space="preserve">Versions: </w:t>
      </w:r>
    </w:p>
    <w:p w14:paraId="7AF1E05E" w14:textId="77777777" w:rsidR="00A77B3E" w:rsidRDefault="00A77B3E">
      <w:pPr>
        <w:keepLines/>
      </w:pPr>
      <w:r>
        <w:t>#</w:t>
      </w:r>
      <w:r>
        <w:rPr>
          <w:noProof/>
        </w:rPr>
        <w:t>7</w:t>
      </w:r>
      <w:r>
        <w:t xml:space="preserve">: </w:t>
      </w:r>
      <w:r>
        <w:rPr>
          <w:noProof/>
        </w:rPr>
        <w:t>04/09/2025</w:t>
      </w:r>
      <w:r>
        <w:t xml:space="preserve"> - </w:t>
      </w:r>
      <w:r>
        <w:rPr>
          <w:noProof/>
        </w:rPr>
        <w:t>"Requirement Description" changed</w:t>
      </w:r>
      <w:r>
        <w:t xml:space="preserve"> - </w:t>
      </w:r>
      <w:r>
        <w:rPr>
          <w:noProof/>
        </w:rPr>
        <w:t xml:space="preserve">Edited per Anthony's comment. (PDR to reflect) </w:t>
      </w:r>
      <w:r>
        <w:t xml:space="preserve">. Baselines: </w:t>
      </w:r>
      <w:r>
        <w:rPr>
          <w:noProof/>
        </w:rPr>
        <w:t>Review Decagon SyRR Jama Review v4, Review Decagon SyRR Jama Review v9, Review Decagon SyRR Jama Review v8, Review Decagon SyRR Jama Review v5, Review Decagon SyRR Jama Review v14, Review Decagon SyRR Jama Review v6, Review Decagon SyRR Jama Review v7, Review Decagon SyRR Jama Review v10, Review Decagon SyRR Jama Review v13, Review Decagon SyRR Jama Review v12, B1 - Project Decagon Post SyRR - 07/11/2025, Review Decagon SyRR Jama Review v11,</w:t>
      </w:r>
    </w:p>
    <w:p w14:paraId="2C39705C" w14:textId="77777777" w:rsidR="00A77B3E" w:rsidRDefault="00A77B3E">
      <w:pPr>
        <w:keepLines/>
      </w:pPr>
      <w:r>
        <w:t>#</w:t>
      </w:r>
      <w:r>
        <w:rPr>
          <w:noProof/>
        </w:rPr>
        <w:t>6</w:t>
      </w:r>
      <w:r>
        <w:t xml:space="preserve">: </w:t>
      </w:r>
      <w:r>
        <w:rPr>
          <w:noProof/>
        </w:rPr>
        <w:t>04/08/2025</w:t>
      </w:r>
      <w:r>
        <w:t xml:space="preserve"> - </w:t>
      </w:r>
      <w:r>
        <w:rPr>
          <w:noProof/>
        </w:rPr>
        <w:t>"Requirement Description" changed</w:t>
      </w:r>
      <w:r>
        <w:t xml:space="preserve"> - </w:t>
      </w:r>
      <w:r>
        <w:rPr>
          <w:noProof/>
        </w:rPr>
        <w:t>Added 'programming'</w:t>
      </w:r>
      <w:r>
        <w:t xml:space="preserve">. Baselines: </w:t>
      </w:r>
      <w:r>
        <w:rPr>
          <w:noProof/>
        </w:rPr>
        <w:t>Review Decagon SyRR Jama Review v3, Review Decagon SyRR Jama Review v2,</w:t>
      </w:r>
    </w:p>
    <w:p w14:paraId="329836CA" w14:textId="77777777" w:rsidR="00A77B3E" w:rsidRDefault="00A77B3E">
      <w:pPr>
        <w:keepLines/>
      </w:pPr>
      <w:r>
        <w:lastRenderedPageBreak/>
        <w:t>#</w:t>
      </w:r>
      <w:r>
        <w:rPr>
          <w:noProof/>
        </w:rPr>
        <w:t>5</w:t>
      </w:r>
      <w:r>
        <w:t xml:space="preserve">: </w:t>
      </w:r>
      <w:r>
        <w:rPr>
          <w:noProof/>
        </w:rPr>
        <w:t>03/20/2025</w:t>
      </w:r>
      <w:r>
        <w:t xml:space="preserve"> - </w:t>
      </w:r>
      <w:r>
        <w:rPr>
          <w:noProof/>
        </w:rPr>
        <w:t>"Status" changed from "Draft" to "Ready For Review"</w:t>
      </w:r>
      <w:r>
        <w:t xml:space="preserve"> - . Baselines: </w:t>
      </w:r>
      <w:r>
        <w:rPr>
          <w:noProof/>
        </w:rPr>
        <w:t>Review Decagon SyRR Jama Review v1,</w:t>
      </w:r>
    </w:p>
    <w:p w14:paraId="147AB429" w14:textId="77777777" w:rsidR="00A77B3E" w:rsidRDefault="00A77B3E">
      <w:pPr>
        <w:keepLines/>
      </w:pPr>
      <w:r>
        <w:t>#</w:t>
      </w:r>
      <w:r>
        <w:rPr>
          <w:noProof/>
        </w:rPr>
        <w:t>4</w:t>
      </w:r>
      <w:r>
        <w:t xml:space="preserve">: </w:t>
      </w:r>
      <w:r>
        <w:rPr>
          <w:noProof/>
        </w:rPr>
        <w:t>03/20/2025</w:t>
      </w:r>
      <w:r>
        <w:t xml:space="preserve"> - </w:t>
      </w:r>
      <w:r>
        <w:rPr>
          <w:noProof/>
        </w:rPr>
        <w:t>"Validation Conclusion" changed from "Unassigned" to "Yes"</w:t>
      </w:r>
      <w:r>
        <w:t xml:space="preserve"> - . Baselines: </w:t>
      </w:r>
    </w:p>
    <w:p w14:paraId="425E3507" w14:textId="77777777" w:rsidR="00A77B3E" w:rsidRDefault="00A77B3E">
      <w:pPr>
        <w:keepLines/>
      </w:pPr>
      <w:r>
        <w:t>#</w:t>
      </w:r>
      <w:r>
        <w:rPr>
          <w:noProof/>
        </w:rPr>
        <w:t>3</w:t>
      </w:r>
      <w:r>
        <w:t xml:space="preserve">: </w:t>
      </w:r>
      <w:r>
        <w:rPr>
          <w:noProof/>
        </w:rPr>
        <w:t>03/19/2025</w:t>
      </w:r>
      <w:r>
        <w:t xml:space="preserve"> - </w:t>
      </w:r>
      <w:r>
        <w:rPr>
          <w:noProof/>
        </w:rPr>
        <w:t>"Requirement Description" changed</w:t>
      </w:r>
      <w:r>
        <w:t xml:space="preserve"> - . Baselines: </w:t>
      </w:r>
    </w:p>
    <w:p w14:paraId="332526DC" w14:textId="77777777" w:rsidR="00A77B3E" w:rsidRDefault="00A77B3E">
      <w:pPr>
        <w:keepLines/>
      </w:pPr>
      <w:r>
        <w:t>#</w:t>
      </w:r>
      <w:r>
        <w:rPr>
          <w:noProof/>
        </w:rPr>
        <w:t>2</w:t>
      </w:r>
      <w:r>
        <w:t xml:space="preserve">: </w:t>
      </w:r>
      <w:r>
        <w:rPr>
          <w:noProof/>
        </w:rPr>
        <w:t>03/17/2025</w:t>
      </w:r>
      <w:r>
        <w:t xml:space="preserve"> - </w:t>
      </w:r>
      <w:r>
        <w:rPr>
          <w:noProof/>
        </w:rPr>
        <w:t>"Name" changed from "I/O CCA Coverage Target" to "Sensor Suite Controller CCA Coverage Target", "Requirement Description" changed</w:t>
      </w:r>
      <w:r>
        <w:t xml:space="preserve"> - . Baselines: </w:t>
      </w:r>
    </w:p>
    <w:p w14:paraId="33508D2E" w14:textId="77777777" w:rsidR="00A77B3E" w:rsidRDefault="00A77B3E">
      <w:pPr>
        <w:keepLines/>
      </w:pPr>
      <w:r>
        <w:t>#</w:t>
      </w:r>
      <w:r>
        <w:rPr>
          <w:noProof/>
        </w:rPr>
        <w:t>1</w:t>
      </w:r>
      <w:r>
        <w:t xml:space="preserve">: </w:t>
      </w:r>
      <w:r>
        <w:rPr>
          <w:noProof/>
        </w:rPr>
        <w:t>03/17/2025</w:t>
      </w:r>
      <w:r>
        <w:t xml:space="preserve"> - </w:t>
      </w:r>
      <w:r>
        <w:rPr>
          <w:noProof/>
        </w:rPr>
        <w:t>Copied from "DECAGON-REQ_RC-61 I/O CCA Coverage Target"</w:t>
      </w:r>
      <w:r>
        <w:t xml:space="preserve"> - . Baselines: </w:t>
      </w:r>
    </w:p>
    <w:p w14:paraId="3444ED96" w14:textId="77777777" w:rsidR="00A77B3E" w:rsidRDefault="00A77B3E">
      <w:pPr>
        <w:pStyle w:val="Heading2"/>
        <w:keepLines/>
      </w:pPr>
      <w:bookmarkStart w:id="69" w:name="DECAGON-FLD-23_0"/>
      <w:r>
        <w:rPr>
          <w:noProof/>
        </w:rPr>
        <w:t>LCD Controller CCA</w:t>
      </w:r>
      <w:bookmarkEnd w:id="69"/>
    </w:p>
    <w:tbl>
      <w:tblPr>
        <w:tblW w:w="5000" w:type="pct"/>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2046"/>
        <w:gridCol w:w="7530"/>
      </w:tblGrid>
      <w:tr w:rsidR="00000000" w14:paraId="2B7D8E63" w14:textId="77777777">
        <w:tc>
          <w:tcPr>
            <w:tcW w:w="2000" w:type="dxa"/>
          </w:tcPr>
          <w:p w14:paraId="535B5F18" w14:textId="77777777" w:rsidR="00A77B3E" w:rsidRDefault="00A77B3E">
            <w:pPr>
              <w:keepLines/>
            </w:pPr>
            <w:r>
              <w:t># of Downstream Relationships</w:t>
            </w:r>
          </w:p>
        </w:tc>
        <w:tc>
          <w:tcPr>
            <w:tcW w:w="7360" w:type="dxa"/>
          </w:tcPr>
          <w:p w14:paraId="735C001F" w14:textId="77777777" w:rsidR="00A77B3E" w:rsidRDefault="00A77B3E">
            <w:pPr>
              <w:keepLines/>
            </w:pPr>
            <w:r>
              <w:rPr>
                <w:noProof/>
              </w:rPr>
              <w:t>0</w:t>
            </w:r>
          </w:p>
        </w:tc>
      </w:tr>
      <w:tr w:rsidR="00000000" w14:paraId="44715A5D" w14:textId="77777777">
        <w:tc>
          <w:tcPr>
            <w:tcW w:w="2000" w:type="dxa"/>
          </w:tcPr>
          <w:p w14:paraId="0ACC3FD0" w14:textId="77777777" w:rsidR="00A77B3E" w:rsidRDefault="00A77B3E">
            <w:pPr>
              <w:keepLines/>
            </w:pPr>
            <w:r>
              <w:t>Connected Users</w:t>
            </w:r>
          </w:p>
        </w:tc>
        <w:tc>
          <w:tcPr>
            <w:tcW w:w="7360" w:type="dxa"/>
          </w:tcPr>
          <w:p w14:paraId="58B8CBDA" w14:textId="77777777" w:rsidR="00A77B3E" w:rsidRDefault="00A77B3E">
            <w:pPr>
              <w:keepLines/>
            </w:pPr>
            <w:r>
              <w:rPr>
                <w:noProof/>
              </w:rPr>
              <w:t>1</w:t>
            </w:r>
          </w:p>
        </w:tc>
      </w:tr>
      <w:tr w:rsidR="00000000" w14:paraId="7FCAF432" w14:textId="77777777">
        <w:tc>
          <w:tcPr>
            <w:tcW w:w="2000" w:type="dxa"/>
          </w:tcPr>
          <w:p w14:paraId="4BA47867" w14:textId="77777777" w:rsidR="00A77B3E" w:rsidRDefault="00A77B3E">
            <w:pPr>
              <w:keepLines/>
            </w:pPr>
            <w:r>
              <w:t>Item Type</w:t>
            </w:r>
          </w:p>
        </w:tc>
        <w:tc>
          <w:tcPr>
            <w:tcW w:w="7360" w:type="dxa"/>
          </w:tcPr>
          <w:p w14:paraId="7FABE05B" w14:textId="77777777" w:rsidR="00A77B3E" w:rsidRDefault="00A77B3E">
            <w:pPr>
              <w:keepLines/>
            </w:pPr>
            <w:r>
              <w:rPr>
                <w:noProof/>
              </w:rPr>
              <w:t>Folder</w:t>
            </w:r>
          </w:p>
        </w:tc>
      </w:tr>
      <w:tr w:rsidR="00000000" w14:paraId="098E5ECF" w14:textId="77777777">
        <w:tc>
          <w:tcPr>
            <w:tcW w:w="2000" w:type="dxa"/>
          </w:tcPr>
          <w:p w14:paraId="28072D28" w14:textId="77777777" w:rsidR="00A77B3E" w:rsidRDefault="00A77B3E">
            <w:pPr>
              <w:keepLines/>
            </w:pPr>
            <w:r>
              <w:t>Project</w:t>
            </w:r>
          </w:p>
        </w:tc>
        <w:tc>
          <w:tcPr>
            <w:tcW w:w="7360" w:type="dxa"/>
          </w:tcPr>
          <w:p w14:paraId="365C2F46" w14:textId="77777777" w:rsidR="00A77B3E" w:rsidRDefault="00A77B3E">
            <w:pPr>
              <w:keepLines/>
            </w:pPr>
            <w:r>
              <w:rPr>
                <w:noProof/>
              </w:rPr>
              <w:t>Decagon_Boundary Scan</w:t>
            </w:r>
          </w:p>
        </w:tc>
      </w:tr>
      <w:tr w:rsidR="00000000" w14:paraId="233E47ED" w14:textId="77777777">
        <w:tc>
          <w:tcPr>
            <w:tcW w:w="2000" w:type="dxa"/>
          </w:tcPr>
          <w:p w14:paraId="35D7DE87" w14:textId="77777777" w:rsidR="00A77B3E" w:rsidRDefault="00A77B3E">
            <w:pPr>
              <w:keepLines/>
            </w:pPr>
            <w:r>
              <w:t>Relationship Status</w:t>
            </w:r>
          </w:p>
        </w:tc>
        <w:tc>
          <w:tcPr>
            <w:tcW w:w="7360" w:type="dxa"/>
          </w:tcPr>
          <w:p w14:paraId="3580A4C7" w14:textId="77777777" w:rsidR="00000000" w:rsidRDefault="00000000"/>
        </w:tc>
      </w:tr>
      <w:tr w:rsidR="00000000" w14:paraId="7385A159" w14:textId="77777777">
        <w:tc>
          <w:tcPr>
            <w:tcW w:w="2000" w:type="dxa"/>
          </w:tcPr>
          <w:p w14:paraId="275A1C93" w14:textId="77777777" w:rsidR="00A77B3E" w:rsidRDefault="00A77B3E">
            <w:pPr>
              <w:keepLines/>
            </w:pPr>
            <w:r>
              <w:t># of Attachments</w:t>
            </w:r>
          </w:p>
        </w:tc>
        <w:tc>
          <w:tcPr>
            <w:tcW w:w="7360" w:type="dxa"/>
          </w:tcPr>
          <w:p w14:paraId="47070633" w14:textId="77777777" w:rsidR="00A77B3E" w:rsidRDefault="00A77B3E">
            <w:pPr>
              <w:keepLines/>
            </w:pPr>
            <w:r>
              <w:rPr>
                <w:noProof/>
              </w:rPr>
              <w:t>0</w:t>
            </w:r>
          </w:p>
        </w:tc>
      </w:tr>
      <w:tr w:rsidR="00000000" w14:paraId="1B1DDB81" w14:textId="77777777">
        <w:tc>
          <w:tcPr>
            <w:tcW w:w="2000" w:type="dxa"/>
          </w:tcPr>
          <w:p w14:paraId="688BD6D4" w14:textId="77777777" w:rsidR="00A77B3E" w:rsidRDefault="00A77B3E">
            <w:pPr>
              <w:keepLines/>
            </w:pPr>
            <w:r>
              <w:t>Last Locked By</w:t>
            </w:r>
          </w:p>
        </w:tc>
        <w:tc>
          <w:tcPr>
            <w:tcW w:w="7360" w:type="dxa"/>
          </w:tcPr>
          <w:p w14:paraId="57BD7AD3" w14:textId="77777777" w:rsidR="00000000" w:rsidRDefault="00000000"/>
        </w:tc>
      </w:tr>
      <w:tr w:rsidR="00000000" w14:paraId="5E79BE16" w14:textId="77777777">
        <w:tc>
          <w:tcPr>
            <w:tcW w:w="2000" w:type="dxa"/>
          </w:tcPr>
          <w:p w14:paraId="637A9816" w14:textId="77777777" w:rsidR="00A77B3E" w:rsidRDefault="00A77B3E">
            <w:pPr>
              <w:keepLines/>
            </w:pPr>
            <w:r>
              <w:t>Version</w:t>
            </w:r>
          </w:p>
        </w:tc>
        <w:tc>
          <w:tcPr>
            <w:tcW w:w="7360" w:type="dxa"/>
          </w:tcPr>
          <w:p w14:paraId="712974FB" w14:textId="77777777" w:rsidR="00A77B3E" w:rsidRDefault="00A77B3E">
            <w:pPr>
              <w:keepLines/>
            </w:pPr>
            <w:r>
              <w:rPr>
                <w:noProof/>
              </w:rPr>
              <w:t>1</w:t>
            </w:r>
          </w:p>
        </w:tc>
      </w:tr>
      <w:tr w:rsidR="00000000" w14:paraId="3364FBA7" w14:textId="77777777">
        <w:tc>
          <w:tcPr>
            <w:tcW w:w="2000" w:type="dxa"/>
          </w:tcPr>
          <w:p w14:paraId="7F7E4A66" w14:textId="77777777" w:rsidR="00A77B3E" w:rsidRDefault="00A77B3E">
            <w:pPr>
              <w:keepLines/>
            </w:pPr>
            <w:r>
              <w:t>Last Activity Date</w:t>
            </w:r>
          </w:p>
        </w:tc>
        <w:tc>
          <w:tcPr>
            <w:tcW w:w="7360" w:type="dxa"/>
          </w:tcPr>
          <w:p w14:paraId="2AF9274A" w14:textId="77777777" w:rsidR="00A77B3E" w:rsidRDefault="00A77B3E">
            <w:pPr>
              <w:keepLines/>
            </w:pPr>
            <w:r>
              <w:rPr>
                <w:noProof/>
              </w:rPr>
              <w:t>2024-12-13 20:23:36.0</w:t>
            </w:r>
          </w:p>
        </w:tc>
      </w:tr>
      <w:tr w:rsidR="00000000" w14:paraId="56B4376E" w14:textId="77777777">
        <w:tc>
          <w:tcPr>
            <w:tcW w:w="2000" w:type="dxa"/>
          </w:tcPr>
          <w:p w14:paraId="4417113B" w14:textId="77777777" w:rsidR="00A77B3E" w:rsidRDefault="00A77B3E">
            <w:pPr>
              <w:keepLines/>
            </w:pPr>
            <w:r>
              <w:t>Modified By</w:t>
            </w:r>
          </w:p>
        </w:tc>
        <w:tc>
          <w:tcPr>
            <w:tcW w:w="7360" w:type="dxa"/>
          </w:tcPr>
          <w:p w14:paraId="43FCDCED" w14:textId="77777777" w:rsidR="00A77B3E" w:rsidRDefault="00A77B3E">
            <w:pPr>
              <w:keepLines/>
            </w:pPr>
            <w:r>
              <w:rPr>
                <w:noProof/>
              </w:rPr>
              <w:t>Nicole Sierra</w:t>
            </w:r>
          </w:p>
        </w:tc>
      </w:tr>
      <w:tr w:rsidR="00000000" w14:paraId="63A4CB34" w14:textId="77777777">
        <w:tc>
          <w:tcPr>
            <w:tcW w:w="2000" w:type="dxa"/>
          </w:tcPr>
          <w:p w14:paraId="5ABF4DCD" w14:textId="77777777" w:rsidR="00A77B3E" w:rsidRDefault="00A77B3E">
            <w:pPr>
              <w:keepLines/>
            </w:pPr>
            <w:r>
              <w:t>API ID</w:t>
            </w:r>
          </w:p>
        </w:tc>
        <w:tc>
          <w:tcPr>
            <w:tcW w:w="7360" w:type="dxa"/>
          </w:tcPr>
          <w:p w14:paraId="78189F50" w14:textId="77777777" w:rsidR="00A77B3E" w:rsidRDefault="00A77B3E">
            <w:pPr>
              <w:keepLines/>
            </w:pPr>
            <w:r>
              <w:rPr>
                <w:noProof/>
              </w:rPr>
              <w:t>18755575</w:t>
            </w:r>
          </w:p>
        </w:tc>
      </w:tr>
      <w:tr w:rsidR="00000000" w14:paraId="7672446B" w14:textId="77777777">
        <w:tc>
          <w:tcPr>
            <w:tcW w:w="2000" w:type="dxa"/>
          </w:tcPr>
          <w:p w14:paraId="44146F92" w14:textId="77777777" w:rsidR="00A77B3E" w:rsidRDefault="00A77B3E">
            <w:pPr>
              <w:keepLines/>
            </w:pPr>
            <w:r>
              <w:t>Locked</w:t>
            </w:r>
          </w:p>
        </w:tc>
        <w:tc>
          <w:tcPr>
            <w:tcW w:w="7360" w:type="dxa"/>
          </w:tcPr>
          <w:p w14:paraId="5F08FA2C" w14:textId="77777777" w:rsidR="00A77B3E" w:rsidRDefault="00A77B3E">
            <w:pPr>
              <w:keepLines/>
            </w:pPr>
            <w:r>
              <w:rPr>
                <w:noProof/>
              </w:rPr>
              <w:t>false</w:t>
            </w:r>
          </w:p>
        </w:tc>
      </w:tr>
      <w:tr w:rsidR="00000000" w14:paraId="50B6A816" w14:textId="77777777">
        <w:tc>
          <w:tcPr>
            <w:tcW w:w="2000" w:type="dxa"/>
          </w:tcPr>
          <w:p w14:paraId="18B7C64B" w14:textId="77777777" w:rsidR="00A77B3E" w:rsidRDefault="00A77B3E">
            <w:pPr>
              <w:keepLines/>
            </w:pPr>
            <w:r>
              <w:t>DOORS ID</w:t>
            </w:r>
          </w:p>
        </w:tc>
        <w:tc>
          <w:tcPr>
            <w:tcW w:w="7360" w:type="dxa"/>
          </w:tcPr>
          <w:p w14:paraId="5D3EE3D1" w14:textId="77777777" w:rsidR="00000000" w:rsidRDefault="00000000"/>
        </w:tc>
      </w:tr>
      <w:tr w:rsidR="00000000" w14:paraId="5A9DC7D3" w14:textId="77777777">
        <w:tc>
          <w:tcPr>
            <w:tcW w:w="2000" w:type="dxa"/>
          </w:tcPr>
          <w:p w14:paraId="0A5B21B2" w14:textId="77777777" w:rsidR="00A77B3E" w:rsidRDefault="00A77B3E">
            <w:pPr>
              <w:keepLines/>
            </w:pPr>
            <w:r>
              <w:t>Change Request</w:t>
            </w:r>
          </w:p>
        </w:tc>
        <w:tc>
          <w:tcPr>
            <w:tcW w:w="7360" w:type="dxa"/>
          </w:tcPr>
          <w:p w14:paraId="65286B00" w14:textId="77777777" w:rsidR="00000000" w:rsidRDefault="00000000"/>
        </w:tc>
      </w:tr>
      <w:tr w:rsidR="00000000" w14:paraId="547D786D" w14:textId="77777777">
        <w:tc>
          <w:tcPr>
            <w:tcW w:w="2000" w:type="dxa"/>
          </w:tcPr>
          <w:p w14:paraId="7207C7E9" w14:textId="77777777" w:rsidR="00A77B3E" w:rsidRDefault="00A77B3E">
            <w:pPr>
              <w:keepLines/>
            </w:pPr>
            <w:r>
              <w:t>Global ID</w:t>
            </w:r>
          </w:p>
        </w:tc>
        <w:tc>
          <w:tcPr>
            <w:tcW w:w="7360" w:type="dxa"/>
          </w:tcPr>
          <w:p w14:paraId="2F8D22D1" w14:textId="77777777" w:rsidR="00A77B3E" w:rsidRDefault="00A77B3E">
            <w:pPr>
              <w:keepLines/>
            </w:pPr>
            <w:r>
              <w:rPr>
                <w:noProof/>
              </w:rPr>
              <w:t>COL02-FLD-10679253</w:t>
            </w:r>
          </w:p>
        </w:tc>
      </w:tr>
      <w:tr w:rsidR="00000000" w14:paraId="329E3469" w14:textId="77777777">
        <w:tc>
          <w:tcPr>
            <w:tcW w:w="2000" w:type="dxa"/>
          </w:tcPr>
          <w:p w14:paraId="6C81D8E4" w14:textId="77777777" w:rsidR="00A77B3E" w:rsidRDefault="00A77B3E">
            <w:pPr>
              <w:keepLines/>
            </w:pPr>
            <w:r>
              <w:t>Last Locked</w:t>
            </w:r>
          </w:p>
        </w:tc>
        <w:tc>
          <w:tcPr>
            <w:tcW w:w="7360" w:type="dxa"/>
          </w:tcPr>
          <w:p w14:paraId="4C6AA73A" w14:textId="77777777" w:rsidR="00000000" w:rsidRDefault="00000000"/>
        </w:tc>
      </w:tr>
      <w:tr w:rsidR="00000000" w14:paraId="06770D2D" w14:textId="77777777">
        <w:tc>
          <w:tcPr>
            <w:tcW w:w="2000" w:type="dxa"/>
          </w:tcPr>
          <w:p w14:paraId="7A4D7FE6" w14:textId="77777777" w:rsidR="00A77B3E" w:rsidRDefault="00A77B3E">
            <w:pPr>
              <w:keepLines/>
            </w:pPr>
            <w:r>
              <w:t># of Upstream Relationships</w:t>
            </w:r>
          </w:p>
        </w:tc>
        <w:tc>
          <w:tcPr>
            <w:tcW w:w="7360" w:type="dxa"/>
          </w:tcPr>
          <w:p w14:paraId="0A30A001" w14:textId="77777777" w:rsidR="00A77B3E" w:rsidRDefault="00A77B3E">
            <w:pPr>
              <w:keepLines/>
            </w:pPr>
            <w:r>
              <w:rPr>
                <w:noProof/>
              </w:rPr>
              <w:t>0</w:t>
            </w:r>
          </w:p>
        </w:tc>
      </w:tr>
      <w:tr w:rsidR="00000000" w14:paraId="3CCDE91D" w14:textId="77777777">
        <w:tc>
          <w:tcPr>
            <w:tcW w:w="2000" w:type="dxa"/>
          </w:tcPr>
          <w:p w14:paraId="20411D6A" w14:textId="77777777" w:rsidR="00A77B3E" w:rsidRDefault="00A77B3E">
            <w:pPr>
              <w:keepLines/>
            </w:pPr>
            <w:r>
              <w:t>Tags</w:t>
            </w:r>
          </w:p>
        </w:tc>
        <w:tc>
          <w:tcPr>
            <w:tcW w:w="7360" w:type="dxa"/>
          </w:tcPr>
          <w:p w14:paraId="7D122978" w14:textId="77777777" w:rsidR="00000000" w:rsidRDefault="00000000"/>
        </w:tc>
      </w:tr>
      <w:tr w:rsidR="00000000" w14:paraId="009999E1" w14:textId="77777777">
        <w:tc>
          <w:tcPr>
            <w:tcW w:w="2000" w:type="dxa"/>
          </w:tcPr>
          <w:p w14:paraId="4274D593" w14:textId="77777777" w:rsidR="00A77B3E" w:rsidRDefault="00A77B3E">
            <w:pPr>
              <w:keepLines/>
            </w:pPr>
            <w:r>
              <w:t>Heading</w:t>
            </w:r>
          </w:p>
        </w:tc>
        <w:tc>
          <w:tcPr>
            <w:tcW w:w="7360" w:type="dxa"/>
          </w:tcPr>
          <w:p w14:paraId="173252A7" w14:textId="77777777" w:rsidR="00A77B3E" w:rsidRDefault="00A77B3E">
            <w:pPr>
              <w:keepLines/>
            </w:pPr>
            <w:r>
              <w:rPr>
                <w:noProof/>
              </w:rPr>
              <w:t>1.2.1.4.4</w:t>
            </w:r>
          </w:p>
        </w:tc>
      </w:tr>
      <w:tr w:rsidR="00000000" w14:paraId="2B5B9EA1" w14:textId="77777777">
        <w:tc>
          <w:tcPr>
            <w:tcW w:w="2000" w:type="dxa"/>
          </w:tcPr>
          <w:p w14:paraId="1FB0EB9C" w14:textId="77777777" w:rsidR="00A77B3E" w:rsidRDefault="00A77B3E">
            <w:pPr>
              <w:keepLines/>
            </w:pPr>
            <w:r>
              <w:t>Created Date</w:t>
            </w:r>
          </w:p>
        </w:tc>
        <w:tc>
          <w:tcPr>
            <w:tcW w:w="7360" w:type="dxa"/>
          </w:tcPr>
          <w:p w14:paraId="614B9337" w14:textId="77777777" w:rsidR="00A77B3E" w:rsidRDefault="00A77B3E">
            <w:pPr>
              <w:keepLines/>
            </w:pPr>
            <w:r>
              <w:rPr>
                <w:noProof/>
              </w:rPr>
              <w:t>12/13/2024</w:t>
            </w:r>
          </w:p>
        </w:tc>
      </w:tr>
      <w:tr w:rsidR="00000000" w14:paraId="0A088EE9" w14:textId="77777777">
        <w:tc>
          <w:tcPr>
            <w:tcW w:w="2000" w:type="dxa"/>
          </w:tcPr>
          <w:p w14:paraId="74E14906" w14:textId="77777777" w:rsidR="00A77B3E" w:rsidRDefault="00A77B3E">
            <w:pPr>
              <w:keepLines/>
            </w:pPr>
            <w:r>
              <w:t>Created By</w:t>
            </w:r>
          </w:p>
        </w:tc>
        <w:tc>
          <w:tcPr>
            <w:tcW w:w="7360" w:type="dxa"/>
          </w:tcPr>
          <w:p w14:paraId="01BB5069" w14:textId="77777777" w:rsidR="00A77B3E" w:rsidRDefault="00A77B3E">
            <w:pPr>
              <w:keepLines/>
            </w:pPr>
            <w:r>
              <w:rPr>
                <w:noProof/>
              </w:rPr>
              <w:t>Nicole Sierra</w:t>
            </w:r>
          </w:p>
        </w:tc>
      </w:tr>
      <w:tr w:rsidR="00000000" w14:paraId="745AF761" w14:textId="77777777">
        <w:tc>
          <w:tcPr>
            <w:tcW w:w="2000" w:type="dxa"/>
          </w:tcPr>
          <w:p w14:paraId="055F2E0F" w14:textId="77777777" w:rsidR="00A77B3E" w:rsidRDefault="00A77B3E">
            <w:pPr>
              <w:keepLines/>
            </w:pPr>
            <w:r>
              <w:t>Item Path</w:t>
            </w:r>
          </w:p>
        </w:tc>
        <w:tc>
          <w:tcPr>
            <w:tcW w:w="7360" w:type="dxa"/>
          </w:tcPr>
          <w:p w14:paraId="2F769C67" w14:textId="77777777" w:rsidR="00000000" w:rsidRDefault="00000000"/>
        </w:tc>
      </w:tr>
      <w:tr w:rsidR="00000000" w14:paraId="4456A6C0" w14:textId="77777777">
        <w:tc>
          <w:tcPr>
            <w:tcW w:w="2000" w:type="dxa"/>
          </w:tcPr>
          <w:p w14:paraId="60D146FD" w14:textId="77777777" w:rsidR="00A77B3E" w:rsidRDefault="00A77B3E">
            <w:pPr>
              <w:keepLines/>
            </w:pPr>
            <w:r>
              <w:t># of Comments</w:t>
            </w:r>
          </w:p>
        </w:tc>
        <w:tc>
          <w:tcPr>
            <w:tcW w:w="7360" w:type="dxa"/>
          </w:tcPr>
          <w:p w14:paraId="579D3066" w14:textId="77777777" w:rsidR="00A77B3E" w:rsidRDefault="00A77B3E">
            <w:pPr>
              <w:keepLines/>
            </w:pPr>
            <w:r>
              <w:rPr>
                <w:noProof/>
              </w:rPr>
              <w:t>0</w:t>
            </w:r>
          </w:p>
        </w:tc>
      </w:tr>
      <w:tr w:rsidR="00000000" w14:paraId="075F07CF" w14:textId="77777777">
        <w:tc>
          <w:tcPr>
            <w:tcW w:w="2000" w:type="dxa"/>
          </w:tcPr>
          <w:p w14:paraId="4B47EA97" w14:textId="77777777" w:rsidR="00A77B3E" w:rsidRDefault="00A77B3E">
            <w:pPr>
              <w:keepLines/>
            </w:pPr>
            <w:r>
              <w:t>Modified Date</w:t>
            </w:r>
          </w:p>
        </w:tc>
        <w:tc>
          <w:tcPr>
            <w:tcW w:w="7360" w:type="dxa"/>
          </w:tcPr>
          <w:p w14:paraId="20FF90B4" w14:textId="77777777" w:rsidR="00A77B3E" w:rsidRDefault="00A77B3E">
            <w:pPr>
              <w:keepLines/>
            </w:pPr>
            <w:r>
              <w:rPr>
                <w:noProof/>
              </w:rPr>
              <w:t>12/13/2024</w:t>
            </w:r>
          </w:p>
        </w:tc>
      </w:tr>
      <w:tr w:rsidR="00000000" w14:paraId="6515598A" w14:textId="77777777">
        <w:tc>
          <w:tcPr>
            <w:tcW w:w="2000" w:type="dxa"/>
          </w:tcPr>
          <w:p w14:paraId="63BB4F70" w14:textId="77777777" w:rsidR="00A77B3E" w:rsidRDefault="00A77B3E">
            <w:pPr>
              <w:keepLines/>
            </w:pPr>
            <w:r>
              <w:t>Current version</w:t>
            </w:r>
          </w:p>
        </w:tc>
        <w:tc>
          <w:tcPr>
            <w:tcW w:w="7360" w:type="dxa"/>
          </w:tcPr>
          <w:p w14:paraId="23E36138" w14:textId="77777777" w:rsidR="00A77B3E" w:rsidRDefault="00A77B3E">
            <w:pPr>
              <w:keepLines/>
            </w:pPr>
            <w:r>
              <w:rPr>
                <w:noProof/>
              </w:rPr>
              <w:t>1</w:t>
            </w:r>
          </w:p>
        </w:tc>
      </w:tr>
      <w:tr w:rsidR="00000000" w14:paraId="0AB9B07B" w14:textId="77777777">
        <w:tc>
          <w:tcPr>
            <w:tcW w:w="2000" w:type="dxa"/>
          </w:tcPr>
          <w:p w14:paraId="7F18E5CF" w14:textId="77777777" w:rsidR="00A77B3E" w:rsidRDefault="00A77B3E">
            <w:pPr>
              <w:keepLines/>
            </w:pPr>
            <w:r>
              <w:t>Export Controlled</w:t>
            </w:r>
          </w:p>
        </w:tc>
        <w:tc>
          <w:tcPr>
            <w:tcW w:w="7360" w:type="dxa"/>
          </w:tcPr>
          <w:p w14:paraId="79353EDE" w14:textId="77777777" w:rsidR="00000000" w:rsidRDefault="00000000"/>
        </w:tc>
      </w:tr>
      <w:tr w:rsidR="00000000" w14:paraId="014EA461" w14:textId="77777777">
        <w:tc>
          <w:tcPr>
            <w:tcW w:w="2000" w:type="dxa"/>
          </w:tcPr>
          <w:p w14:paraId="10B40C78" w14:textId="77777777" w:rsidR="00A77B3E" w:rsidRDefault="00A77B3E">
            <w:pPr>
              <w:keepLines/>
            </w:pPr>
            <w:r>
              <w:t># of Links</w:t>
            </w:r>
          </w:p>
        </w:tc>
        <w:tc>
          <w:tcPr>
            <w:tcW w:w="7360" w:type="dxa"/>
          </w:tcPr>
          <w:p w14:paraId="664F0A65" w14:textId="77777777" w:rsidR="00A77B3E" w:rsidRDefault="00A77B3E">
            <w:pPr>
              <w:keepLines/>
            </w:pPr>
            <w:r>
              <w:rPr>
                <w:noProof/>
              </w:rPr>
              <w:t>0</w:t>
            </w:r>
          </w:p>
        </w:tc>
      </w:tr>
    </w:tbl>
    <w:p w14:paraId="4104CEFE" w14:textId="77777777" w:rsidR="00A77B3E" w:rsidRDefault="00A77B3E">
      <w:pPr>
        <w:keepLines/>
      </w:pPr>
      <w:r>
        <w:t xml:space="preserve">Tags: </w:t>
      </w:r>
    </w:p>
    <w:p w14:paraId="7085B120" w14:textId="77777777" w:rsidR="00A77B3E" w:rsidRDefault="00A77B3E">
      <w:pPr>
        <w:keepLines/>
      </w:pPr>
      <w:r>
        <w:t xml:space="preserve">Synchronized Items: </w:t>
      </w:r>
    </w:p>
    <w:p w14:paraId="53E90F89" w14:textId="77777777" w:rsidR="00A77B3E" w:rsidRDefault="00A77B3E">
      <w:pPr>
        <w:keepLines/>
      </w:pPr>
      <w:r>
        <w:t xml:space="preserve">Comments: </w:t>
      </w:r>
    </w:p>
    <w:p w14:paraId="2F05DECD" w14:textId="77777777" w:rsidR="00A77B3E" w:rsidRDefault="00A77B3E">
      <w:pPr>
        <w:keepLines/>
      </w:pPr>
      <w:r>
        <w:t xml:space="preserve">Versions: </w:t>
      </w:r>
    </w:p>
    <w:p w14:paraId="0F4124C2" w14:textId="77777777" w:rsidR="00A77B3E" w:rsidRDefault="00A77B3E">
      <w:pPr>
        <w:keepLines/>
      </w:pPr>
      <w:r>
        <w:lastRenderedPageBreak/>
        <w:t>#</w:t>
      </w:r>
      <w:r>
        <w:rPr>
          <w:noProof/>
        </w:rPr>
        <w:t>1</w:t>
      </w:r>
      <w:r>
        <w:t xml:space="preserve">: </w:t>
      </w:r>
      <w:r>
        <w:rPr>
          <w:noProof/>
        </w:rPr>
        <w:t>12/13/2024</w:t>
      </w:r>
      <w:r>
        <w:t xml:space="preserve"> - </w:t>
      </w:r>
      <w:r>
        <w:rPr>
          <w:noProof/>
        </w:rPr>
        <w:t>Initial creation</w:t>
      </w:r>
      <w:r>
        <w:t xml:space="preserve"> - . Baselines: </w:t>
      </w:r>
      <w:r>
        <w:rPr>
          <w:noProof/>
        </w:rPr>
        <w:t>B1 - Project Decagon Post SyRR - 07/11/2025,</w:t>
      </w:r>
    </w:p>
    <w:p w14:paraId="512BE87D" w14:textId="77777777" w:rsidR="00A77B3E" w:rsidRDefault="00A77B3E">
      <w:pPr>
        <w:pStyle w:val="Heading3"/>
        <w:keepLines/>
      </w:pPr>
      <w:bookmarkStart w:id="70" w:name="DECAGON-FLD-24_0"/>
      <w:r>
        <w:rPr>
          <w:noProof/>
        </w:rPr>
        <w:t>828-1A62-002</w:t>
      </w:r>
      <w:bookmarkEnd w:id="70"/>
    </w:p>
    <w:tbl>
      <w:tblPr>
        <w:tblW w:w="5000" w:type="pct"/>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2046"/>
        <w:gridCol w:w="7530"/>
      </w:tblGrid>
      <w:tr w:rsidR="00000000" w14:paraId="423FE4B4" w14:textId="77777777">
        <w:tc>
          <w:tcPr>
            <w:tcW w:w="2000" w:type="dxa"/>
          </w:tcPr>
          <w:p w14:paraId="1C82DE3A" w14:textId="77777777" w:rsidR="00A77B3E" w:rsidRDefault="00A77B3E">
            <w:pPr>
              <w:keepLines/>
            </w:pPr>
            <w:r>
              <w:t># of Downstream Relationships</w:t>
            </w:r>
          </w:p>
        </w:tc>
        <w:tc>
          <w:tcPr>
            <w:tcW w:w="7360" w:type="dxa"/>
          </w:tcPr>
          <w:p w14:paraId="6394103D" w14:textId="77777777" w:rsidR="00A77B3E" w:rsidRDefault="00A77B3E">
            <w:pPr>
              <w:keepLines/>
            </w:pPr>
            <w:r>
              <w:rPr>
                <w:noProof/>
              </w:rPr>
              <w:t>0</w:t>
            </w:r>
          </w:p>
        </w:tc>
      </w:tr>
      <w:tr w:rsidR="00000000" w14:paraId="2BAF2F0A" w14:textId="77777777">
        <w:tc>
          <w:tcPr>
            <w:tcW w:w="2000" w:type="dxa"/>
          </w:tcPr>
          <w:p w14:paraId="2835A07D" w14:textId="77777777" w:rsidR="00A77B3E" w:rsidRDefault="00A77B3E">
            <w:pPr>
              <w:keepLines/>
            </w:pPr>
            <w:r>
              <w:t>Connected Users</w:t>
            </w:r>
          </w:p>
        </w:tc>
        <w:tc>
          <w:tcPr>
            <w:tcW w:w="7360" w:type="dxa"/>
          </w:tcPr>
          <w:p w14:paraId="2C5A9FBF" w14:textId="77777777" w:rsidR="00A77B3E" w:rsidRDefault="00A77B3E">
            <w:pPr>
              <w:keepLines/>
            </w:pPr>
            <w:r>
              <w:rPr>
                <w:noProof/>
              </w:rPr>
              <w:t>1</w:t>
            </w:r>
          </w:p>
        </w:tc>
      </w:tr>
      <w:tr w:rsidR="00000000" w14:paraId="2EFD951F" w14:textId="77777777">
        <w:tc>
          <w:tcPr>
            <w:tcW w:w="2000" w:type="dxa"/>
          </w:tcPr>
          <w:p w14:paraId="7AAC6580" w14:textId="77777777" w:rsidR="00A77B3E" w:rsidRDefault="00A77B3E">
            <w:pPr>
              <w:keepLines/>
            </w:pPr>
            <w:r>
              <w:t>Item Type</w:t>
            </w:r>
          </w:p>
        </w:tc>
        <w:tc>
          <w:tcPr>
            <w:tcW w:w="7360" w:type="dxa"/>
          </w:tcPr>
          <w:p w14:paraId="42BEDBA8" w14:textId="77777777" w:rsidR="00A77B3E" w:rsidRDefault="00A77B3E">
            <w:pPr>
              <w:keepLines/>
            </w:pPr>
            <w:r>
              <w:rPr>
                <w:noProof/>
              </w:rPr>
              <w:t>Folder</w:t>
            </w:r>
          </w:p>
        </w:tc>
      </w:tr>
      <w:tr w:rsidR="00000000" w14:paraId="38093EEE" w14:textId="77777777">
        <w:tc>
          <w:tcPr>
            <w:tcW w:w="2000" w:type="dxa"/>
          </w:tcPr>
          <w:p w14:paraId="514E9EFA" w14:textId="77777777" w:rsidR="00A77B3E" w:rsidRDefault="00A77B3E">
            <w:pPr>
              <w:keepLines/>
            </w:pPr>
            <w:r>
              <w:t>Project</w:t>
            </w:r>
          </w:p>
        </w:tc>
        <w:tc>
          <w:tcPr>
            <w:tcW w:w="7360" w:type="dxa"/>
          </w:tcPr>
          <w:p w14:paraId="5035B90E" w14:textId="77777777" w:rsidR="00A77B3E" w:rsidRDefault="00A77B3E">
            <w:pPr>
              <w:keepLines/>
            </w:pPr>
            <w:r>
              <w:rPr>
                <w:noProof/>
              </w:rPr>
              <w:t>Decagon_Boundary Scan</w:t>
            </w:r>
          </w:p>
        </w:tc>
      </w:tr>
      <w:tr w:rsidR="00000000" w14:paraId="0E67597B" w14:textId="77777777">
        <w:tc>
          <w:tcPr>
            <w:tcW w:w="2000" w:type="dxa"/>
          </w:tcPr>
          <w:p w14:paraId="55BFF911" w14:textId="77777777" w:rsidR="00A77B3E" w:rsidRDefault="00A77B3E">
            <w:pPr>
              <w:keepLines/>
            </w:pPr>
            <w:r>
              <w:t>Relationship Status</w:t>
            </w:r>
          </w:p>
        </w:tc>
        <w:tc>
          <w:tcPr>
            <w:tcW w:w="7360" w:type="dxa"/>
          </w:tcPr>
          <w:p w14:paraId="40C2DB64" w14:textId="77777777" w:rsidR="00000000" w:rsidRDefault="00000000"/>
        </w:tc>
      </w:tr>
      <w:tr w:rsidR="00000000" w14:paraId="492BEDCF" w14:textId="77777777">
        <w:tc>
          <w:tcPr>
            <w:tcW w:w="2000" w:type="dxa"/>
          </w:tcPr>
          <w:p w14:paraId="2DE08878" w14:textId="77777777" w:rsidR="00A77B3E" w:rsidRDefault="00A77B3E">
            <w:pPr>
              <w:keepLines/>
            </w:pPr>
            <w:r>
              <w:t># of Attachments</w:t>
            </w:r>
          </w:p>
        </w:tc>
        <w:tc>
          <w:tcPr>
            <w:tcW w:w="7360" w:type="dxa"/>
          </w:tcPr>
          <w:p w14:paraId="19E033B2" w14:textId="77777777" w:rsidR="00A77B3E" w:rsidRDefault="00A77B3E">
            <w:pPr>
              <w:keepLines/>
            </w:pPr>
            <w:r>
              <w:rPr>
                <w:noProof/>
              </w:rPr>
              <w:t>0</w:t>
            </w:r>
          </w:p>
        </w:tc>
      </w:tr>
      <w:tr w:rsidR="00000000" w14:paraId="68D0C159" w14:textId="77777777">
        <w:tc>
          <w:tcPr>
            <w:tcW w:w="2000" w:type="dxa"/>
          </w:tcPr>
          <w:p w14:paraId="354EF63E" w14:textId="77777777" w:rsidR="00A77B3E" w:rsidRDefault="00A77B3E">
            <w:pPr>
              <w:keepLines/>
            </w:pPr>
            <w:r>
              <w:t>Last Locked By</w:t>
            </w:r>
          </w:p>
        </w:tc>
        <w:tc>
          <w:tcPr>
            <w:tcW w:w="7360" w:type="dxa"/>
          </w:tcPr>
          <w:p w14:paraId="31496C69" w14:textId="77777777" w:rsidR="00000000" w:rsidRDefault="00000000"/>
        </w:tc>
      </w:tr>
      <w:tr w:rsidR="00000000" w14:paraId="0CD4A883" w14:textId="77777777">
        <w:tc>
          <w:tcPr>
            <w:tcW w:w="2000" w:type="dxa"/>
          </w:tcPr>
          <w:p w14:paraId="2B965EEE" w14:textId="77777777" w:rsidR="00A77B3E" w:rsidRDefault="00A77B3E">
            <w:pPr>
              <w:keepLines/>
            </w:pPr>
            <w:r>
              <w:t>Version</w:t>
            </w:r>
          </w:p>
        </w:tc>
        <w:tc>
          <w:tcPr>
            <w:tcW w:w="7360" w:type="dxa"/>
          </w:tcPr>
          <w:p w14:paraId="42C4A402" w14:textId="77777777" w:rsidR="00A77B3E" w:rsidRDefault="00A77B3E">
            <w:pPr>
              <w:keepLines/>
            </w:pPr>
            <w:r>
              <w:rPr>
                <w:noProof/>
              </w:rPr>
              <w:t>1</w:t>
            </w:r>
          </w:p>
        </w:tc>
      </w:tr>
      <w:tr w:rsidR="00000000" w14:paraId="3EC1A791" w14:textId="77777777">
        <w:tc>
          <w:tcPr>
            <w:tcW w:w="2000" w:type="dxa"/>
          </w:tcPr>
          <w:p w14:paraId="55515D84" w14:textId="77777777" w:rsidR="00A77B3E" w:rsidRDefault="00A77B3E">
            <w:pPr>
              <w:keepLines/>
            </w:pPr>
            <w:r>
              <w:t>Last Activity Date</w:t>
            </w:r>
          </w:p>
        </w:tc>
        <w:tc>
          <w:tcPr>
            <w:tcW w:w="7360" w:type="dxa"/>
          </w:tcPr>
          <w:p w14:paraId="2D7D6613" w14:textId="77777777" w:rsidR="00A77B3E" w:rsidRDefault="00A77B3E">
            <w:pPr>
              <w:keepLines/>
            </w:pPr>
            <w:r>
              <w:rPr>
                <w:noProof/>
              </w:rPr>
              <w:t>2024-12-13 20:24:02.0</w:t>
            </w:r>
          </w:p>
        </w:tc>
      </w:tr>
      <w:tr w:rsidR="00000000" w14:paraId="5EFB2B2E" w14:textId="77777777">
        <w:tc>
          <w:tcPr>
            <w:tcW w:w="2000" w:type="dxa"/>
          </w:tcPr>
          <w:p w14:paraId="26463627" w14:textId="77777777" w:rsidR="00A77B3E" w:rsidRDefault="00A77B3E">
            <w:pPr>
              <w:keepLines/>
            </w:pPr>
            <w:r>
              <w:t>Modified By</w:t>
            </w:r>
          </w:p>
        </w:tc>
        <w:tc>
          <w:tcPr>
            <w:tcW w:w="7360" w:type="dxa"/>
          </w:tcPr>
          <w:p w14:paraId="6E982CCA" w14:textId="77777777" w:rsidR="00A77B3E" w:rsidRDefault="00A77B3E">
            <w:pPr>
              <w:keepLines/>
            </w:pPr>
            <w:r>
              <w:rPr>
                <w:noProof/>
              </w:rPr>
              <w:t>Nicole Sierra</w:t>
            </w:r>
          </w:p>
        </w:tc>
      </w:tr>
      <w:tr w:rsidR="00000000" w14:paraId="38D306E7" w14:textId="77777777">
        <w:tc>
          <w:tcPr>
            <w:tcW w:w="2000" w:type="dxa"/>
          </w:tcPr>
          <w:p w14:paraId="64B46FD5" w14:textId="77777777" w:rsidR="00A77B3E" w:rsidRDefault="00A77B3E">
            <w:pPr>
              <w:keepLines/>
            </w:pPr>
            <w:r>
              <w:t>API ID</w:t>
            </w:r>
          </w:p>
        </w:tc>
        <w:tc>
          <w:tcPr>
            <w:tcW w:w="7360" w:type="dxa"/>
          </w:tcPr>
          <w:p w14:paraId="79331C56" w14:textId="77777777" w:rsidR="00A77B3E" w:rsidRDefault="00A77B3E">
            <w:pPr>
              <w:keepLines/>
            </w:pPr>
            <w:r>
              <w:rPr>
                <w:noProof/>
              </w:rPr>
              <w:t>18755576</w:t>
            </w:r>
          </w:p>
        </w:tc>
      </w:tr>
      <w:tr w:rsidR="00000000" w14:paraId="5F9E4B9A" w14:textId="77777777">
        <w:tc>
          <w:tcPr>
            <w:tcW w:w="2000" w:type="dxa"/>
          </w:tcPr>
          <w:p w14:paraId="12BCA8E8" w14:textId="77777777" w:rsidR="00A77B3E" w:rsidRDefault="00A77B3E">
            <w:pPr>
              <w:keepLines/>
            </w:pPr>
            <w:r>
              <w:t>Locked</w:t>
            </w:r>
          </w:p>
        </w:tc>
        <w:tc>
          <w:tcPr>
            <w:tcW w:w="7360" w:type="dxa"/>
          </w:tcPr>
          <w:p w14:paraId="6AA88FB7" w14:textId="77777777" w:rsidR="00A77B3E" w:rsidRDefault="00A77B3E">
            <w:pPr>
              <w:keepLines/>
            </w:pPr>
            <w:r>
              <w:rPr>
                <w:noProof/>
              </w:rPr>
              <w:t>false</w:t>
            </w:r>
          </w:p>
        </w:tc>
      </w:tr>
      <w:tr w:rsidR="00000000" w14:paraId="0C5EDBAE" w14:textId="77777777">
        <w:tc>
          <w:tcPr>
            <w:tcW w:w="2000" w:type="dxa"/>
          </w:tcPr>
          <w:p w14:paraId="56C730E8" w14:textId="77777777" w:rsidR="00A77B3E" w:rsidRDefault="00A77B3E">
            <w:pPr>
              <w:keepLines/>
            </w:pPr>
            <w:r>
              <w:t>DOORS ID</w:t>
            </w:r>
          </w:p>
        </w:tc>
        <w:tc>
          <w:tcPr>
            <w:tcW w:w="7360" w:type="dxa"/>
          </w:tcPr>
          <w:p w14:paraId="32AC0594" w14:textId="77777777" w:rsidR="00000000" w:rsidRDefault="00000000"/>
        </w:tc>
      </w:tr>
      <w:tr w:rsidR="00000000" w14:paraId="003A66F2" w14:textId="77777777">
        <w:tc>
          <w:tcPr>
            <w:tcW w:w="2000" w:type="dxa"/>
          </w:tcPr>
          <w:p w14:paraId="2E1E5EAE" w14:textId="77777777" w:rsidR="00A77B3E" w:rsidRDefault="00A77B3E">
            <w:pPr>
              <w:keepLines/>
            </w:pPr>
            <w:r>
              <w:t>Change Request</w:t>
            </w:r>
          </w:p>
        </w:tc>
        <w:tc>
          <w:tcPr>
            <w:tcW w:w="7360" w:type="dxa"/>
          </w:tcPr>
          <w:p w14:paraId="5E230317" w14:textId="77777777" w:rsidR="00000000" w:rsidRDefault="00000000"/>
        </w:tc>
      </w:tr>
      <w:tr w:rsidR="00000000" w14:paraId="33EDF41A" w14:textId="77777777">
        <w:tc>
          <w:tcPr>
            <w:tcW w:w="2000" w:type="dxa"/>
          </w:tcPr>
          <w:p w14:paraId="5B8C005E" w14:textId="77777777" w:rsidR="00A77B3E" w:rsidRDefault="00A77B3E">
            <w:pPr>
              <w:keepLines/>
            </w:pPr>
            <w:r>
              <w:t>Global ID</w:t>
            </w:r>
          </w:p>
        </w:tc>
        <w:tc>
          <w:tcPr>
            <w:tcW w:w="7360" w:type="dxa"/>
          </w:tcPr>
          <w:p w14:paraId="24F707AB" w14:textId="77777777" w:rsidR="00A77B3E" w:rsidRDefault="00A77B3E">
            <w:pPr>
              <w:keepLines/>
            </w:pPr>
            <w:r>
              <w:rPr>
                <w:noProof/>
              </w:rPr>
              <w:t>COL02-FLD-10679254</w:t>
            </w:r>
          </w:p>
        </w:tc>
      </w:tr>
      <w:tr w:rsidR="00000000" w14:paraId="066306C9" w14:textId="77777777">
        <w:tc>
          <w:tcPr>
            <w:tcW w:w="2000" w:type="dxa"/>
          </w:tcPr>
          <w:p w14:paraId="4ABA6023" w14:textId="77777777" w:rsidR="00A77B3E" w:rsidRDefault="00A77B3E">
            <w:pPr>
              <w:keepLines/>
            </w:pPr>
            <w:r>
              <w:t>Last Locked</w:t>
            </w:r>
          </w:p>
        </w:tc>
        <w:tc>
          <w:tcPr>
            <w:tcW w:w="7360" w:type="dxa"/>
          </w:tcPr>
          <w:p w14:paraId="6B06FE9F" w14:textId="77777777" w:rsidR="00000000" w:rsidRDefault="00000000"/>
        </w:tc>
      </w:tr>
      <w:tr w:rsidR="00000000" w14:paraId="7EF0EB67" w14:textId="77777777">
        <w:tc>
          <w:tcPr>
            <w:tcW w:w="2000" w:type="dxa"/>
          </w:tcPr>
          <w:p w14:paraId="20080B96" w14:textId="77777777" w:rsidR="00A77B3E" w:rsidRDefault="00A77B3E">
            <w:pPr>
              <w:keepLines/>
            </w:pPr>
            <w:r>
              <w:t># of Upstream Relationships</w:t>
            </w:r>
          </w:p>
        </w:tc>
        <w:tc>
          <w:tcPr>
            <w:tcW w:w="7360" w:type="dxa"/>
          </w:tcPr>
          <w:p w14:paraId="6FB146AA" w14:textId="77777777" w:rsidR="00A77B3E" w:rsidRDefault="00A77B3E">
            <w:pPr>
              <w:keepLines/>
            </w:pPr>
            <w:r>
              <w:rPr>
                <w:noProof/>
              </w:rPr>
              <w:t>0</w:t>
            </w:r>
          </w:p>
        </w:tc>
      </w:tr>
      <w:tr w:rsidR="00000000" w14:paraId="43DBA692" w14:textId="77777777">
        <w:tc>
          <w:tcPr>
            <w:tcW w:w="2000" w:type="dxa"/>
          </w:tcPr>
          <w:p w14:paraId="7B83D429" w14:textId="77777777" w:rsidR="00A77B3E" w:rsidRDefault="00A77B3E">
            <w:pPr>
              <w:keepLines/>
            </w:pPr>
            <w:r>
              <w:t>Tags</w:t>
            </w:r>
          </w:p>
        </w:tc>
        <w:tc>
          <w:tcPr>
            <w:tcW w:w="7360" w:type="dxa"/>
          </w:tcPr>
          <w:p w14:paraId="0B6F31F1" w14:textId="77777777" w:rsidR="00000000" w:rsidRDefault="00000000"/>
        </w:tc>
      </w:tr>
      <w:tr w:rsidR="00000000" w14:paraId="48AD80DA" w14:textId="77777777">
        <w:tc>
          <w:tcPr>
            <w:tcW w:w="2000" w:type="dxa"/>
          </w:tcPr>
          <w:p w14:paraId="5C91F578" w14:textId="77777777" w:rsidR="00A77B3E" w:rsidRDefault="00A77B3E">
            <w:pPr>
              <w:keepLines/>
            </w:pPr>
            <w:r>
              <w:t>Heading</w:t>
            </w:r>
          </w:p>
        </w:tc>
        <w:tc>
          <w:tcPr>
            <w:tcW w:w="7360" w:type="dxa"/>
          </w:tcPr>
          <w:p w14:paraId="6682F2E7" w14:textId="77777777" w:rsidR="00A77B3E" w:rsidRDefault="00A77B3E">
            <w:pPr>
              <w:keepLines/>
            </w:pPr>
            <w:r>
              <w:rPr>
                <w:noProof/>
              </w:rPr>
              <w:t>1.2.1.4.4.1</w:t>
            </w:r>
          </w:p>
        </w:tc>
      </w:tr>
      <w:tr w:rsidR="00000000" w14:paraId="398BB88A" w14:textId="77777777">
        <w:tc>
          <w:tcPr>
            <w:tcW w:w="2000" w:type="dxa"/>
          </w:tcPr>
          <w:p w14:paraId="43350B7A" w14:textId="77777777" w:rsidR="00A77B3E" w:rsidRDefault="00A77B3E">
            <w:pPr>
              <w:keepLines/>
            </w:pPr>
            <w:r>
              <w:t>Created Date</w:t>
            </w:r>
          </w:p>
        </w:tc>
        <w:tc>
          <w:tcPr>
            <w:tcW w:w="7360" w:type="dxa"/>
          </w:tcPr>
          <w:p w14:paraId="650630D1" w14:textId="77777777" w:rsidR="00A77B3E" w:rsidRDefault="00A77B3E">
            <w:pPr>
              <w:keepLines/>
            </w:pPr>
            <w:r>
              <w:rPr>
                <w:noProof/>
              </w:rPr>
              <w:t>12/13/2024</w:t>
            </w:r>
          </w:p>
        </w:tc>
      </w:tr>
      <w:tr w:rsidR="00000000" w14:paraId="0C9CB44B" w14:textId="77777777">
        <w:tc>
          <w:tcPr>
            <w:tcW w:w="2000" w:type="dxa"/>
          </w:tcPr>
          <w:p w14:paraId="40334E37" w14:textId="77777777" w:rsidR="00A77B3E" w:rsidRDefault="00A77B3E">
            <w:pPr>
              <w:keepLines/>
            </w:pPr>
            <w:r>
              <w:t>Created By</w:t>
            </w:r>
          </w:p>
        </w:tc>
        <w:tc>
          <w:tcPr>
            <w:tcW w:w="7360" w:type="dxa"/>
          </w:tcPr>
          <w:p w14:paraId="0B4C63C8" w14:textId="77777777" w:rsidR="00A77B3E" w:rsidRDefault="00A77B3E">
            <w:pPr>
              <w:keepLines/>
            </w:pPr>
            <w:r>
              <w:rPr>
                <w:noProof/>
              </w:rPr>
              <w:t>Nicole Sierra</w:t>
            </w:r>
          </w:p>
        </w:tc>
      </w:tr>
      <w:tr w:rsidR="00000000" w14:paraId="74F8B9D8" w14:textId="77777777">
        <w:tc>
          <w:tcPr>
            <w:tcW w:w="2000" w:type="dxa"/>
          </w:tcPr>
          <w:p w14:paraId="72BD6368" w14:textId="77777777" w:rsidR="00A77B3E" w:rsidRDefault="00A77B3E">
            <w:pPr>
              <w:keepLines/>
            </w:pPr>
            <w:r>
              <w:t>Item Path</w:t>
            </w:r>
          </w:p>
        </w:tc>
        <w:tc>
          <w:tcPr>
            <w:tcW w:w="7360" w:type="dxa"/>
          </w:tcPr>
          <w:p w14:paraId="669B7587" w14:textId="77777777" w:rsidR="00000000" w:rsidRDefault="00000000"/>
        </w:tc>
      </w:tr>
      <w:tr w:rsidR="00000000" w14:paraId="2482DA16" w14:textId="77777777">
        <w:tc>
          <w:tcPr>
            <w:tcW w:w="2000" w:type="dxa"/>
          </w:tcPr>
          <w:p w14:paraId="04FE92B3" w14:textId="77777777" w:rsidR="00A77B3E" w:rsidRDefault="00A77B3E">
            <w:pPr>
              <w:keepLines/>
            </w:pPr>
            <w:r>
              <w:t># of Comments</w:t>
            </w:r>
          </w:p>
        </w:tc>
        <w:tc>
          <w:tcPr>
            <w:tcW w:w="7360" w:type="dxa"/>
          </w:tcPr>
          <w:p w14:paraId="354EA0FD" w14:textId="77777777" w:rsidR="00A77B3E" w:rsidRDefault="00A77B3E">
            <w:pPr>
              <w:keepLines/>
            </w:pPr>
            <w:r>
              <w:rPr>
                <w:noProof/>
              </w:rPr>
              <w:t>0</w:t>
            </w:r>
          </w:p>
        </w:tc>
      </w:tr>
      <w:tr w:rsidR="00000000" w14:paraId="5C754431" w14:textId="77777777">
        <w:tc>
          <w:tcPr>
            <w:tcW w:w="2000" w:type="dxa"/>
          </w:tcPr>
          <w:p w14:paraId="4AF53F1B" w14:textId="77777777" w:rsidR="00A77B3E" w:rsidRDefault="00A77B3E">
            <w:pPr>
              <w:keepLines/>
            </w:pPr>
            <w:r>
              <w:t>Modified Date</w:t>
            </w:r>
          </w:p>
        </w:tc>
        <w:tc>
          <w:tcPr>
            <w:tcW w:w="7360" w:type="dxa"/>
          </w:tcPr>
          <w:p w14:paraId="3D82C2BB" w14:textId="77777777" w:rsidR="00A77B3E" w:rsidRDefault="00A77B3E">
            <w:pPr>
              <w:keepLines/>
            </w:pPr>
            <w:r>
              <w:rPr>
                <w:noProof/>
              </w:rPr>
              <w:t>12/13/2024</w:t>
            </w:r>
          </w:p>
        </w:tc>
      </w:tr>
      <w:tr w:rsidR="00000000" w14:paraId="62F27212" w14:textId="77777777">
        <w:tc>
          <w:tcPr>
            <w:tcW w:w="2000" w:type="dxa"/>
          </w:tcPr>
          <w:p w14:paraId="19C5F7DA" w14:textId="77777777" w:rsidR="00A77B3E" w:rsidRDefault="00A77B3E">
            <w:pPr>
              <w:keepLines/>
            </w:pPr>
            <w:r>
              <w:t>Current version</w:t>
            </w:r>
          </w:p>
        </w:tc>
        <w:tc>
          <w:tcPr>
            <w:tcW w:w="7360" w:type="dxa"/>
          </w:tcPr>
          <w:p w14:paraId="5AC216D3" w14:textId="77777777" w:rsidR="00A77B3E" w:rsidRDefault="00A77B3E">
            <w:pPr>
              <w:keepLines/>
            </w:pPr>
            <w:r>
              <w:rPr>
                <w:noProof/>
              </w:rPr>
              <w:t>1</w:t>
            </w:r>
          </w:p>
        </w:tc>
      </w:tr>
      <w:tr w:rsidR="00000000" w14:paraId="00BF801A" w14:textId="77777777">
        <w:tc>
          <w:tcPr>
            <w:tcW w:w="2000" w:type="dxa"/>
          </w:tcPr>
          <w:p w14:paraId="0A0EF914" w14:textId="77777777" w:rsidR="00A77B3E" w:rsidRDefault="00A77B3E">
            <w:pPr>
              <w:keepLines/>
            </w:pPr>
            <w:r>
              <w:t>Export Controlled</w:t>
            </w:r>
          </w:p>
        </w:tc>
        <w:tc>
          <w:tcPr>
            <w:tcW w:w="7360" w:type="dxa"/>
          </w:tcPr>
          <w:p w14:paraId="7B763440" w14:textId="77777777" w:rsidR="00000000" w:rsidRDefault="00000000"/>
        </w:tc>
      </w:tr>
      <w:tr w:rsidR="00000000" w14:paraId="5DBB26CA" w14:textId="77777777">
        <w:tc>
          <w:tcPr>
            <w:tcW w:w="2000" w:type="dxa"/>
          </w:tcPr>
          <w:p w14:paraId="4DA21ADE" w14:textId="77777777" w:rsidR="00A77B3E" w:rsidRDefault="00A77B3E">
            <w:pPr>
              <w:keepLines/>
            </w:pPr>
            <w:r>
              <w:t># of Links</w:t>
            </w:r>
          </w:p>
        </w:tc>
        <w:tc>
          <w:tcPr>
            <w:tcW w:w="7360" w:type="dxa"/>
          </w:tcPr>
          <w:p w14:paraId="5EEDA40B" w14:textId="77777777" w:rsidR="00A77B3E" w:rsidRDefault="00A77B3E">
            <w:pPr>
              <w:keepLines/>
            </w:pPr>
            <w:r>
              <w:rPr>
                <w:noProof/>
              </w:rPr>
              <w:t>0</w:t>
            </w:r>
          </w:p>
        </w:tc>
      </w:tr>
    </w:tbl>
    <w:p w14:paraId="6FCC09B1" w14:textId="77777777" w:rsidR="00A77B3E" w:rsidRDefault="00A77B3E">
      <w:pPr>
        <w:keepLines/>
      </w:pPr>
      <w:r>
        <w:t xml:space="preserve">Tags: </w:t>
      </w:r>
    </w:p>
    <w:p w14:paraId="019CC43D" w14:textId="77777777" w:rsidR="00A77B3E" w:rsidRDefault="00A77B3E">
      <w:pPr>
        <w:keepLines/>
      </w:pPr>
      <w:r>
        <w:t xml:space="preserve">Synchronized Items: </w:t>
      </w:r>
    </w:p>
    <w:p w14:paraId="7621123A" w14:textId="77777777" w:rsidR="00A77B3E" w:rsidRDefault="00A77B3E">
      <w:pPr>
        <w:keepLines/>
      </w:pPr>
      <w:r>
        <w:t xml:space="preserve">Comments: </w:t>
      </w:r>
    </w:p>
    <w:p w14:paraId="6DC53281" w14:textId="77777777" w:rsidR="00A77B3E" w:rsidRDefault="00A77B3E">
      <w:pPr>
        <w:keepLines/>
      </w:pPr>
      <w:r>
        <w:t xml:space="preserve">Versions: </w:t>
      </w:r>
    </w:p>
    <w:p w14:paraId="412F78C6" w14:textId="77777777" w:rsidR="00A77B3E" w:rsidRDefault="00A77B3E">
      <w:pPr>
        <w:keepLines/>
      </w:pPr>
      <w:r>
        <w:t>#</w:t>
      </w:r>
      <w:r>
        <w:rPr>
          <w:noProof/>
        </w:rPr>
        <w:t>1</w:t>
      </w:r>
      <w:r>
        <w:t xml:space="preserve">: </w:t>
      </w:r>
      <w:r>
        <w:rPr>
          <w:noProof/>
        </w:rPr>
        <w:t>12/13/2024</w:t>
      </w:r>
      <w:r>
        <w:t xml:space="preserve"> - </w:t>
      </w:r>
      <w:r>
        <w:rPr>
          <w:noProof/>
        </w:rPr>
        <w:t>Initial creation</w:t>
      </w:r>
      <w:r>
        <w:t xml:space="preserve"> - . Baselines: </w:t>
      </w:r>
      <w:r>
        <w:rPr>
          <w:noProof/>
        </w:rPr>
        <w:t>B1 - Project Decagon Post SyRR - 07/11/2025,</w:t>
      </w:r>
    </w:p>
    <w:bookmarkStart w:id="71" w:name="DECAGON-REQ_RC-36_1"/>
    <w:p w14:paraId="55390BC9" w14:textId="77777777" w:rsidR="00A77B3E" w:rsidRDefault="00A77B3E">
      <w:pPr>
        <w:pStyle w:val="Heading3"/>
        <w:keepLines/>
      </w:pPr>
      <w:r>
        <w:rPr>
          <w:noProof/>
        </w:rPr>
        <w:fldChar w:fldCharType="begin"/>
      </w:r>
      <w:r>
        <w:rPr>
          <w:noProof/>
        </w:rPr>
        <w:instrText xml:space="preserve"> HYPERLINK "https://jama02.rockwellcollins.com/contour/perspective.req?projectId=636&amp;docId=18755602" </w:instrText>
      </w:r>
      <w:r>
        <w:rPr>
          <w:noProof/>
        </w:rPr>
      </w:r>
      <w:r>
        <w:rPr>
          <w:noProof/>
        </w:rPr>
        <w:fldChar w:fldCharType="separate"/>
      </w:r>
      <w:r>
        <w:rPr>
          <w:noProof/>
        </w:rPr>
        <w:t>DECAGON-REQ_RC-36</w:t>
      </w:r>
      <w:r>
        <w:rPr>
          <w:noProof/>
        </w:rPr>
        <w:fldChar w:fldCharType="end"/>
      </w:r>
      <w:bookmarkEnd w:id="71"/>
      <w:r>
        <w:t xml:space="preserve"> </w:t>
      </w:r>
      <w:bookmarkStart w:id="72" w:name="DECAGON-REQ_RC-36_0_0"/>
      <w:r>
        <w:rPr>
          <w:noProof/>
        </w:rPr>
        <w:t>LCD Controller Power Requirements</w:t>
      </w:r>
      <w:bookmarkEnd w:id="72"/>
    </w:p>
    <w:p w14:paraId="0885FF48" w14:textId="77777777" w:rsidR="00A77B3E" w:rsidRDefault="00A77B3E">
      <w:pPr>
        <w:keepLines/>
        <w:rPr>
          <w:noProof/>
          <w:lang w:val="en-US" w:eastAsia="en-US" w:bidi="ar-SA"/>
        </w:rPr>
      </w:pPr>
      <w:r>
        <w:rPr>
          <w:noProof/>
          <w:lang w:val="en-US" w:eastAsia="en-US" w:bidi="ar-SA"/>
        </w:rPr>
        <w:t>The Bscan test system shall provide the following voltages at the maximum UUT currents to the UUT pins specified in the table below.</w:t>
      </w:r>
    </w:p>
    <w:p w14:paraId="179F17CB" w14:textId="77777777" w:rsidR="00A77B3E" w:rsidRDefault="00A77B3E">
      <w:pPr>
        <w:keepLines/>
        <w:rPr>
          <w:noProof/>
          <w:lang w:val="en-US" w:eastAsia="en-US" w:bidi="ar-SA"/>
        </w:rPr>
      </w:pPr>
      <w:r>
        <w:rPr>
          <w:noProof/>
          <w:lang w:val="en-US" w:eastAsia="en-US" w:bidi="ar-SA"/>
        </w:rPr>
        <w:t> </w:t>
      </w:r>
    </w:p>
    <w:tbl>
      <w:tblPr>
        <w:tblW w:w="7485" w:type="dxa"/>
        <w:tblInd w:w="136" w:type="dxa"/>
        <w:tblBorders>
          <w:top w:val="outset" w:sz="6" w:space="0" w:color="808080"/>
          <w:left w:val="outset" w:sz="6" w:space="0" w:color="808080"/>
          <w:bottom w:val="outset" w:sz="6" w:space="0" w:color="808080"/>
          <w:right w:val="outset" w:sz="6" w:space="0" w:color="808080"/>
          <w:insideH w:val="nil"/>
          <w:insideV w:val="nil"/>
        </w:tblBorders>
        <w:tblCellMar>
          <w:top w:w="15" w:type="dxa"/>
          <w:left w:w="15" w:type="dxa"/>
          <w:bottom w:w="15" w:type="dxa"/>
          <w:right w:w="15" w:type="dxa"/>
        </w:tblCellMar>
        <w:tblLook w:val="04A0" w:firstRow="1" w:lastRow="0" w:firstColumn="1" w:lastColumn="0" w:noHBand="0" w:noVBand="1"/>
      </w:tblPr>
      <w:tblGrid>
        <w:gridCol w:w="1981"/>
        <w:gridCol w:w="1700"/>
        <w:gridCol w:w="1744"/>
        <w:gridCol w:w="2060"/>
      </w:tblGrid>
      <w:tr w:rsidR="00000000" w14:paraId="089D4C06" w14:textId="77777777">
        <w:tc>
          <w:tcPr>
            <w:tcW w:w="2310" w:type="dxa"/>
            <w:tcBorders>
              <w:top w:val="single" w:sz="6" w:space="0" w:color="000000"/>
              <w:left w:val="single" w:sz="6" w:space="0" w:color="000000"/>
              <w:bottom w:val="single" w:sz="6" w:space="0" w:color="000000"/>
              <w:right w:val="single" w:sz="6" w:space="0" w:color="000000"/>
            </w:tcBorders>
            <w:tcMar>
              <w:top w:w="45" w:type="dxa"/>
              <w:left w:w="128" w:type="dxa"/>
              <w:bottom w:w="45" w:type="dxa"/>
              <w:right w:w="128" w:type="dxa"/>
            </w:tcMar>
            <w:vAlign w:val="center"/>
            <w:hideMark/>
          </w:tcPr>
          <w:p w14:paraId="4D6087C9" w14:textId="77777777" w:rsidR="00A77B3E" w:rsidRDefault="00A77B3E">
            <w:pPr>
              <w:keepLines/>
              <w:jc w:val="center"/>
              <w:rPr>
                <w:noProof/>
                <w:lang w:val="en-US" w:eastAsia="en-US" w:bidi="ar-SA"/>
              </w:rPr>
            </w:pPr>
            <w:r>
              <w:rPr>
                <w:rFonts w:ascii="Arial" w:eastAsia="Arial" w:hAnsi="Arial" w:cs="Arial"/>
                <w:b/>
                <w:bCs/>
                <w:noProof/>
                <w:sz w:val="20"/>
                <w:szCs w:val="20"/>
                <w:lang w:val="en-US" w:eastAsia="en-US" w:bidi="ar-SA"/>
              </w:rPr>
              <w:t>Signal Name</w:t>
            </w:r>
          </w:p>
        </w:tc>
        <w:tc>
          <w:tcPr>
            <w:tcW w:w="2308" w:type="dxa"/>
            <w:tcBorders>
              <w:top w:val="single" w:sz="6" w:space="0" w:color="000000"/>
              <w:bottom w:val="single" w:sz="6" w:space="0" w:color="000000"/>
              <w:right w:val="single" w:sz="6" w:space="0" w:color="000000"/>
            </w:tcBorders>
            <w:tcMar>
              <w:top w:w="45" w:type="dxa"/>
              <w:left w:w="125" w:type="dxa"/>
              <w:bottom w:w="45" w:type="dxa"/>
              <w:right w:w="128" w:type="dxa"/>
            </w:tcMar>
            <w:vAlign w:val="center"/>
            <w:hideMark/>
          </w:tcPr>
          <w:p w14:paraId="0B45F6F9" w14:textId="77777777" w:rsidR="00A77B3E" w:rsidRDefault="00A77B3E">
            <w:pPr>
              <w:keepLines/>
              <w:jc w:val="center"/>
              <w:rPr>
                <w:noProof/>
                <w:lang w:val="en-US" w:eastAsia="en-US" w:bidi="ar-SA"/>
              </w:rPr>
            </w:pPr>
            <w:r>
              <w:rPr>
                <w:rFonts w:ascii="Arial" w:eastAsia="Arial" w:hAnsi="Arial" w:cs="Arial"/>
                <w:b/>
                <w:bCs/>
                <w:noProof/>
                <w:sz w:val="20"/>
                <w:szCs w:val="20"/>
                <w:lang w:val="en-US" w:eastAsia="en-US" w:bidi="ar-SA"/>
              </w:rPr>
              <w:t>Voltage</w:t>
            </w:r>
          </w:p>
        </w:tc>
        <w:tc>
          <w:tcPr>
            <w:tcW w:w="2248" w:type="dxa"/>
            <w:tcBorders>
              <w:top w:val="single" w:sz="6" w:space="0" w:color="000000"/>
              <w:bottom w:val="single" w:sz="6" w:space="0" w:color="000000"/>
              <w:right w:val="single" w:sz="6" w:space="0" w:color="000000"/>
            </w:tcBorders>
            <w:tcMar>
              <w:top w:w="45" w:type="dxa"/>
              <w:left w:w="125" w:type="dxa"/>
              <w:bottom w:w="45" w:type="dxa"/>
              <w:right w:w="128" w:type="dxa"/>
            </w:tcMar>
            <w:hideMark/>
          </w:tcPr>
          <w:p w14:paraId="162076D7" w14:textId="77777777" w:rsidR="00A77B3E" w:rsidRDefault="00A77B3E">
            <w:pPr>
              <w:keepLines/>
              <w:jc w:val="center"/>
              <w:rPr>
                <w:noProof/>
                <w:lang w:val="en-US" w:eastAsia="en-US" w:bidi="ar-SA"/>
              </w:rPr>
            </w:pPr>
            <w:r>
              <w:rPr>
                <w:rFonts w:ascii="Arial" w:eastAsia="Arial" w:hAnsi="Arial" w:cs="Arial"/>
                <w:b/>
                <w:bCs/>
                <w:noProof/>
                <w:sz w:val="20"/>
                <w:szCs w:val="20"/>
                <w:lang w:val="en-US" w:eastAsia="en-US" w:bidi="ar-SA"/>
              </w:rPr>
              <w:t xml:space="preserve">Expected </w:t>
            </w:r>
            <w:r>
              <w:rPr>
                <w:rFonts w:ascii="Arial" w:eastAsia="Arial" w:hAnsi="Arial" w:cs="Arial"/>
                <w:b/>
                <w:bCs/>
                <w:noProof/>
                <w:sz w:val="20"/>
                <w:szCs w:val="20"/>
                <w:lang w:val="en-US" w:eastAsia="en-US" w:bidi="ar-SA"/>
              </w:rPr>
              <w:lastRenderedPageBreak/>
              <w:t>Current</w:t>
            </w:r>
          </w:p>
        </w:tc>
        <w:tc>
          <w:tcPr>
            <w:tcW w:w="2682" w:type="dxa"/>
            <w:tcBorders>
              <w:top w:val="single" w:sz="6" w:space="0" w:color="000000"/>
              <w:bottom w:val="single" w:sz="6" w:space="0" w:color="000000"/>
              <w:right w:val="single" w:sz="6" w:space="0" w:color="000000"/>
            </w:tcBorders>
            <w:tcMar>
              <w:top w:w="45" w:type="dxa"/>
              <w:left w:w="125" w:type="dxa"/>
              <w:bottom w:w="45" w:type="dxa"/>
              <w:right w:w="128" w:type="dxa"/>
            </w:tcMar>
            <w:vAlign w:val="center"/>
            <w:hideMark/>
          </w:tcPr>
          <w:p w14:paraId="767BDB69" w14:textId="77777777" w:rsidR="00A77B3E" w:rsidRDefault="00A77B3E">
            <w:pPr>
              <w:keepLines/>
              <w:jc w:val="center"/>
              <w:rPr>
                <w:noProof/>
                <w:lang w:val="en-US" w:eastAsia="en-US" w:bidi="ar-SA"/>
              </w:rPr>
            </w:pPr>
            <w:r>
              <w:rPr>
                <w:rFonts w:ascii="Arial" w:eastAsia="Arial" w:hAnsi="Arial" w:cs="Arial"/>
                <w:b/>
                <w:bCs/>
                <w:noProof/>
                <w:sz w:val="20"/>
                <w:szCs w:val="20"/>
                <w:lang w:val="en-US" w:eastAsia="en-US" w:bidi="ar-SA"/>
              </w:rPr>
              <w:lastRenderedPageBreak/>
              <w:t>CCA Connector-</w:t>
            </w:r>
            <w:r>
              <w:rPr>
                <w:rFonts w:ascii="Arial" w:eastAsia="Arial" w:hAnsi="Arial" w:cs="Arial"/>
                <w:b/>
                <w:bCs/>
                <w:noProof/>
                <w:sz w:val="20"/>
                <w:szCs w:val="20"/>
                <w:lang w:val="en-US" w:eastAsia="en-US" w:bidi="ar-SA"/>
              </w:rPr>
              <w:lastRenderedPageBreak/>
              <w:t>Pin #</w:t>
            </w:r>
          </w:p>
        </w:tc>
      </w:tr>
      <w:tr w:rsidR="00000000" w14:paraId="35666C8F" w14:textId="77777777">
        <w:tc>
          <w:tcPr>
            <w:tcW w:w="2310" w:type="dxa"/>
            <w:tcBorders>
              <w:left w:val="single" w:sz="6" w:space="0" w:color="000000"/>
              <w:bottom w:val="single" w:sz="6" w:space="0" w:color="000000"/>
              <w:right w:val="single" w:sz="6" w:space="0" w:color="000000"/>
            </w:tcBorders>
            <w:tcMar>
              <w:top w:w="45" w:type="dxa"/>
              <w:left w:w="128" w:type="dxa"/>
              <w:bottom w:w="45" w:type="dxa"/>
              <w:right w:w="128" w:type="dxa"/>
            </w:tcMar>
            <w:hideMark/>
          </w:tcPr>
          <w:p w14:paraId="157A45D8" w14:textId="77777777" w:rsidR="00A77B3E" w:rsidRDefault="00A77B3E">
            <w:pPr>
              <w:keepLines/>
              <w:spacing w:before="45" w:after="45"/>
              <w:rPr>
                <w:noProof/>
                <w:lang w:val="en-US" w:eastAsia="en-US" w:bidi="ar-SA"/>
              </w:rPr>
            </w:pPr>
            <w:r>
              <w:rPr>
                <w:rFonts w:ascii="Arial" w:eastAsia="Arial" w:hAnsi="Arial" w:cs="Arial"/>
                <w:noProof/>
                <w:sz w:val="20"/>
                <w:szCs w:val="20"/>
                <w:lang w:val="en-US" w:eastAsia="en-US" w:bidi="ar-SA"/>
              </w:rPr>
              <w:lastRenderedPageBreak/>
              <w:t>+12V_IN</w:t>
            </w:r>
          </w:p>
        </w:tc>
        <w:tc>
          <w:tcPr>
            <w:tcW w:w="2308" w:type="dxa"/>
            <w:tcBorders>
              <w:bottom w:val="single" w:sz="6" w:space="0" w:color="000000"/>
              <w:right w:val="single" w:sz="6" w:space="0" w:color="000000"/>
            </w:tcBorders>
            <w:tcMar>
              <w:top w:w="45" w:type="dxa"/>
              <w:left w:w="125" w:type="dxa"/>
              <w:bottom w:w="45" w:type="dxa"/>
              <w:right w:w="128" w:type="dxa"/>
            </w:tcMar>
            <w:hideMark/>
          </w:tcPr>
          <w:p w14:paraId="0ED623C6" w14:textId="77777777" w:rsidR="00A77B3E" w:rsidRDefault="00A77B3E">
            <w:pPr>
              <w:keepLines/>
              <w:spacing w:before="45" w:after="45"/>
              <w:jc w:val="center"/>
              <w:rPr>
                <w:noProof/>
                <w:lang w:val="en-US" w:eastAsia="en-US" w:bidi="ar-SA"/>
              </w:rPr>
            </w:pPr>
            <w:r>
              <w:rPr>
                <w:rFonts w:ascii="Arial" w:eastAsia="Arial" w:hAnsi="Arial" w:cs="Arial"/>
                <w:noProof/>
                <w:sz w:val="20"/>
                <w:szCs w:val="20"/>
                <w:lang w:val="en-US" w:eastAsia="en-US" w:bidi="ar-SA"/>
              </w:rPr>
              <w:t>+12 V +/- 0.5 V</w:t>
            </w:r>
          </w:p>
        </w:tc>
        <w:tc>
          <w:tcPr>
            <w:tcW w:w="2248" w:type="dxa"/>
            <w:tcBorders>
              <w:bottom w:val="single" w:sz="6" w:space="0" w:color="000000"/>
              <w:right w:val="single" w:sz="6" w:space="0" w:color="000000"/>
            </w:tcBorders>
            <w:tcMar>
              <w:top w:w="45" w:type="dxa"/>
              <w:left w:w="125" w:type="dxa"/>
              <w:bottom w:w="45" w:type="dxa"/>
              <w:right w:w="128" w:type="dxa"/>
            </w:tcMar>
            <w:hideMark/>
          </w:tcPr>
          <w:p w14:paraId="48270E2A" w14:textId="77777777" w:rsidR="00A77B3E" w:rsidRDefault="00A77B3E">
            <w:pPr>
              <w:keepLines/>
              <w:spacing w:before="45" w:after="45"/>
              <w:jc w:val="center"/>
              <w:rPr>
                <w:noProof/>
                <w:lang w:val="en-US" w:eastAsia="en-US" w:bidi="ar-SA"/>
              </w:rPr>
            </w:pPr>
            <w:r>
              <w:rPr>
                <w:rFonts w:ascii="Arial" w:eastAsia="Arial" w:hAnsi="Arial" w:cs="Arial"/>
                <w:noProof/>
                <w:sz w:val="20"/>
                <w:szCs w:val="20"/>
                <w:lang w:val="en-US" w:eastAsia="en-US" w:bidi="ar-SA"/>
              </w:rPr>
              <w:t>&lt; 0.5 Amps</w:t>
            </w:r>
          </w:p>
        </w:tc>
        <w:tc>
          <w:tcPr>
            <w:tcW w:w="2682" w:type="dxa"/>
            <w:tcBorders>
              <w:bottom w:val="single" w:sz="6" w:space="0" w:color="000000"/>
              <w:right w:val="single" w:sz="6" w:space="0" w:color="000000"/>
            </w:tcBorders>
            <w:tcMar>
              <w:top w:w="45" w:type="dxa"/>
              <w:left w:w="125" w:type="dxa"/>
              <w:bottom w:w="45" w:type="dxa"/>
              <w:right w:w="128" w:type="dxa"/>
            </w:tcMar>
            <w:hideMark/>
          </w:tcPr>
          <w:p w14:paraId="1D5733AE" w14:textId="77777777" w:rsidR="00A77B3E" w:rsidRDefault="00A77B3E">
            <w:pPr>
              <w:keepLines/>
              <w:spacing w:before="45" w:after="45"/>
              <w:jc w:val="center"/>
              <w:rPr>
                <w:noProof/>
                <w:lang w:val="en-US" w:eastAsia="en-US" w:bidi="ar-SA"/>
              </w:rPr>
            </w:pPr>
            <w:r>
              <w:rPr>
                <w:rFonts w:ascii="Arial" w:eastAsia="Arial" w:hAnsi="Arial" w:cs="Arial"/>
                <w:noProof/>
                <w:sz w:val="20"/>
                <w:szCs w:val="20"/>
                <w:lang w:val="en-US" w:eastAsia="en-US" w:bidi="ar-SA"/>
              </w:rPr>
              <w:t>P15-1</w:t>
            </w:r>
          </w:p>
        </w:tc>
      </w:tr>
      <w:tr w:rsidR="00000000" w14:paraId="7052CE65" w14:textId="77777777">
        <w:tc>
          <w:tcPr>
            <w:tcW w:w="2310" w:type="dxa"/>
            <w:tcBorders>
              <w:left w:val="single" w:sz="6" w:space="0" w:color="000000"/>
              <w:bottom w:val="single" w:sz="6" w:space="0" w:color="000000"/>
              <w:right w:val="single" w:sz="6" w:space="0" w:color="000000"/>
            </w:tcBorders>
            <w:tcMar>
              <w:top w:w="45" w:type="dxa"/>
              <w:left w:w="128" w:type="dxa"/>
              <w:bottom w:w="45" w:type="dxa"/>
              <w:right w:w="128" w:type="dxa"/>
            </w:tcMar>
            <w:hideMark/>
          </w:tcPr>
          <w:p w14:paraId="355F7554" w14:textId="77777777" w:rsidR="00A77B3E" w:rsidRDefault="00A77B3E">
            <w:pPr>
              <w:keepLines/>
              <w:spacing w:before="45" w:after="45"/>
              <w:rPr>
                <w:noProof/>
                <w:lang w:val="en-US" w:eastAsia="en-US" w:bidi="ar-SA"/>
              </w:rPr>
            </w:pPr>
            <w:r>
              <w:rPr>
                <w:rFonts w:ascii="Arial" w:eastAsia="Arial" w:hAnsi="Arial" w:cs="Arial"/>
                <w:noProof/>
                <w:sz w:val="20"/>
                <w:szCs w:val="20"/>
                <w:lang w:val="en-US" w:eastAsia="en-US" w:bidi="ar-SA"/>
              </w:rPr>
              <w:t>DIGITAL_GND</w:t>
            </w:r>
          </w:p>
        </w:tc>
        <w:tc>
          <w:tcPr>
            <w:tcW w:w="2308" w:type="dxa"/>
            <w:tcBorders>
              <w:bottom w:val="single" w:sz="6" w:space="0" w:color="000000"/>
              <w:right w:val="single" w:sz="6" w:space="0" w:color="000000"/>
            </w:tcBorders>
            <w:tcMar>
              <w:top w:w="45" w:type="dxa"/>
              <w:left w:w="125" w:type="dxa"/>
              <w:bottom w:w="45" w:type="dxa"/>
              <w:right w:w="128" w:type="dxa"/>
            </w:tcMar>
            <w:hideMark/>
          </w:tcPr>
          <w:p w14:paraId="2A24E704" w14:textId="77777777" w:rsidR="00A77B3E" w:rsidRDefault="00A77B3E">
            <w:pPr>
              <w:keepLines/>
              <w:spacing w:before="45" w:after="45"/>
              <w:jc w:val="center"/>
              <w:rPr>
                <w:noProof/>
                <w:lang w:val="en-US" w:eastAsia="en-US" w:bidi="ar-SA"/>
              </w:rPr>
            </w:pPr>
            <w:r>
              <w:rPr>
                <w:rFonts w:ascii="Arial" w:eastAsia="Arial" w:hAnsi="Arial" w:cs="Arial"/>
                <w:noProof/>
                <w:sz w:val="20"/>
                <w:szCs w:val="20"/>
                <w:lang w:val="en-US" w:eastAsia="en-US" w:bidi="ar-SA"/>
              </w:rPr>
              <w:t>Ground / Return</w:t>
            </w:r>
          </w:p>
        </w:tc>
        <w:tc>
          <w:tcPr>
            <w:tcW w:w="2248" w:type="dxa"/>
            <w:tcBorders>
              <w:bottom w:val="single" w:sz="6" w:space="0" w:color="000000"/>
              <w:right w:val="single" w:sz="6" w:space="0" w:color="000000"/>
            </w:tcBorders>
            <w:tcMar>
              <w:top w:w="45" w:type="dxa"/>
              <w:left w:w="125" w:type="dxa"/>
              <w:bottom w:w="45" w:type="dxa"/>
              <w:right w:w="128" w:type="dxa"/>
            </w:tcMar>
            <w:hideMark/>
          </w:tcPr>
          <w:p w14:paraId="64BF5393" w14:textId="77777777" w:rsidR="00A77B3E" w:rsidRDefault="00A77B3E">
            <w:pPr>
              <w:keepLines/>
              <w:spacing w:before="45" w:after="45"/>
              <w:jc w:val="center"/>
              <w:rPr>
                <w:noProof/>
                <w:lang w:val="en-US" w:eastAsia="en-US" w:bidi="ar-SA"/>
              </w:rPr>
            </w:pPr>
            <w:r>
              <w:rPr>
                <w:rFonts w:ascii="Arial" w:eastAsia="Arial" w:hAnsi="Arial" w:cs="Arial"/>
                <w:noProof/>
                <w:sz w:val="20"/>
                <w:szCs w:val="20"/>
                <w:lang w:val="en-US" w:eastAsia="en-US" w:bidi="ar-SA"/>
              </w:rPr>
              <w:t>&lt; 0.5 Amps</w:t>
            </w:r>
          </w:p>
        </w:tc>
        <w:tc>
          <w:tcPr>
            <w:tcW w:w="2682" w:type="dxa"/>
            <w:tcBorders>
              <w:bottom w:val="single" w:sz="6" w:space="0" w:color="000000"/>
              <w:right w:val="single" w:sz="6" w:space="0" w:color="000000"/>
            </w:tcBorders>
            <w:tcMar>
              <w:top w:w="45" w:type="dxa"/>
              <w:left w:w="125" w:type="dxa"/>
              <w:bottom w:w="45" w:type="dxa"/>
              <w:right w:w="128" w:type="dxa"/>
            </w:tcMar>
            <w:hideMark/>
          </w:tcPr>
          <w:p w14:paraId="1AF6276A" w14:textId="77777777" w:rsidR="00A77B3E" w:rsidRDefault="00A77B3E">
            <w:pPr>
              <w:keepLines/>
              <w:spacing w:before="45" w:after="45"/>
              <w:jc w:val="center"/>
              <w:rPr>
                <w:noProof/>
                <w:lang w:val="en-US" w:eastAsia="en-US" w:bidi="ar-SA"/>
              </w:rPr>
            </w:pPr>
            <w:r>
              <w:rPr>
                <w:rFonts w:ascii="Arial" w:eastAsia="Arial" w:hAnsi="Arial" w:cs="Arial"/>
                <w:noProof/>
                <w:sz w:val="20"/>
                <w:szCs w:val="20"/>
                <w:lang w:val="en-US" w:eastAsia="en-US" w:bidi="ar-SA"/>
              </w:rPr>
              <w:t>P15-2</w:t>
            </w:r>
          </w:p>
        </w:tc>
      </w:tr>
    </w:tbl>
    <w:p w14:paraId="33C4DE12" w14:textId="77777777" w:rsidR="00A77B3E" w:rsidRDefault="00A77B3E">
      <w:pPr>
        <w:keepLines/>
        <w:rPr>
          <w:noProof/>
          <w:lang w:val="en-US" w:eastAsia="en-US" w:bidi="ar-SA"/>
        </w:rPr>
      </w:pPr>
      <w:r>
        <w:rPr>
          <w:noProof/>
          <w:lang w:val="en-US" w:eastAsia="en-US" w:bidi="ar-SA"/>
        </w:rPr>
        <w:t> </w:t>
      </w:r>
    </w:p>
    <w:tbl>
      <w:tblPr>
        <w:tblW w:w="5000" w:type="pct"/>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2046"/>
        <w:gridCol w:w="7530"/>
      </w:tblGrid>
      <w:tr w:rsidR="00000000" w14:paraId="6DC6415F" w14:textId="77777777">
        <w:tc>
          <w:tcPr>
            <w:tcW w:w="2000" w:type="dxa"/>
          </w:tcPr>
          <w:p w14:paraId="2288293D" w14:textId="77777777" w:rsidR="00A77B3E" w:rsidRDefault="00A77B3E">
            <w:pPr>
              <w:keepLines/>
            </w:pPr>
            <w:r>
              <w:t># of Downstream Relationships</w:t>
            </w:r>
          </w:p>
        </w:tc>
        <w:tc>
          <w:tcPr>
            <w:tcW w:w="7360" w:type="dxa"/>
          </w:tcPr>
          <w:p w14:paraId="5CA2D4B0" w14:textId="77777777" w:rsidR="00A77B3E" w:rsidRDefault="00A77B3E">
            <w:pPr>
              <w:keepLines/>
            </w:pPr>
            <w:r>
              <w:rPr>
                <w:noProof/>
              </w:rPr>
              <w:t>0</w:t>
            </w:r>
          </w:p>
        </w:tc>
      </w:tr>
      <w:tr w:rsidR="00000000" w14:paraId="38A9B1F6" w14:textId="77777777">
        <w:tc>
          <w:tcPr>
            <w:tcW w:w="2000" w:type="dxa"/>
          </w:tcPr>
          <w:p w14:paraId="69C6C6C1" w14:textId="77777777" w:rsidR="00A77B3E" w:rsidRDefault="00A77B3E">
            <w:pPr>
              <w:keepLines/>
            </w:pPr>
            <w:r>
              <w:t>Connected Users</w:t>
            </w:r>
          </w:p>
        </w:tc>
        <w:tc>
          <w:tcPr>
            <w:tcW w:w="7360" w:type="dxa"/>
          </w:tcPr>
          <w:p w14:paraId="09C3D406" w14:textId="77777777" w:rsidR="00A77B3E" w:rsidRDefault="00A77B3E">
            <w:pPr>
              <w:keepLines/>
            </w:pPr>
            <w:r>
              <w:rPr>
                <w:noProof/>
              </w:rPr>
              <w:t>2</w:t>
            </w:r>
          </w:p>
        </w:tc>
      </w:tr>
      <w:tr w:rsidR="00000000" w14:paraId="43E976D5" w14:textId="77777777">
        <w:tc>
          <w:tcPr>
            <w:tcW w:w="2000" w:type="dxa"/>
          </w:tcPr>
          <w:p w14:paraId="611D04A7" w14:textId="77777777" w:rsidR="00A77B3E" w:rsidRDefault="00A77B3E">
            <w:pPr>
              <w:keepLines/>
            </w:pPr>
            <w:r>
              <w:t>Verification Method/s</w:t>
            </w:r>
          </w:p>
        </w:tc>
        <w:tc>
          <w:tcPr>
            <w:tcW w:w="7360" w:type="dxa"/>
          </w:tcPr>
          <w:p w14:paraId="31487627" w14:textId="77777777" w:rsidR="00A77B3E" w:rsidRDefault="00A77B3E">
            <w:pPr>
              <w:keepLines/>
            </w:pPr>
            <w:r>
              <w:rPr>
                <w:noProof/>
              </w:rPr>
              <w:t>Demonstration</w:t>
            </w:r>
          </w:p>
        </w:tc>
      </w:tr>
      <w:tr w:rsidR="00000000" w14:paraId="17BB5796" w14:textId="77777777">
        <w:tc>
          <w:tcPr>
            <w:tcW w:w="2000" w:type="dxa"/>
          </w:tcPr>
          <w:p w14:paraId="6E8099D9" w14:textId="77777777" w:rsidR="00A77B3E" w:rsidRDefault="00A77B3E">
            <w:pPr>
              <w:keepLines/>
            </w:pPr>
            <w:r>
              <w:t>Release</w:t>
            </w:r>
          </w:p>
        </w:tc>
        <w:tc>
          <w:tcPr>
            <w:tcW w:w="7360" w:type="dxa"/>
          </w:tcPr>
          <w:p w14:paraId="569B1D2E" w14:textId="77777777" w:rsidR="00000000" w:rsidRDefault="00000000"/>
        </w:tc>
      </w:tr>
      <w:tr w:rsidR="00000000" w14:paraId="73BDD4BE" w14:textId="77777777">
        <w:tc>
          <w:tcPr>
            <w:tcW w:w="2000" w:type="dxa"/>
          </w:tcPr>
          <w:p w14:paraId="091BE239" w14:textId="77777777" w:rsidR="00A77B3E" w:rsidRDefault="00A77B3E">
            <w:pPr>
              <w:keepLines/>
            </w:pPr>
            <w:r>
              <w:t>Project Defined</w:t>
            </w:r>
          </w:p>
        </w:tc>
        <w:tc>
          <w:tcPr>
            <w:tcW w:w="7360" w:type="dxa"/>
          </w:tcPr>
          <w:p w14:paraId="0DC25830" w14:textId="77777777" w:rsidR="00000000" w:rsidRDefault="00000000"/>
        </w:tc>
      </w:tr>
      <w:tr w:rsidR="00000000" w14:paraId="12DC15F1" w14:textId="77777777">
        <w:tc>
          <w:tcPr>
            <w:tcW w:w="2000" w:type="dxa"/>
          </w:tcPr>
          <w:p w14:paraId="54977CC6" w14:textId="77777777" w:rsidR="00A77B3E" w:rsidRDefault="00A77B3E">
            <w:pPr>
              <w:keepLines/>
            </w:pPr>
            <w:r>
              <w:t>Project</w:t>
            </w:r>
          </w:p>
        </w:tc>
        <w:tc>
          <w:tcPr>
            <w:tcW w:w="7360" w:type="dxa"/>
          </w:tcPr>
          <w:p w14:paraId="529AAC98" w14:textId="77777777" w:rsidR="00A77B3E" w:rsidRDefault="00A77B3E">
            <w:pPr>
              <w:keepLines/>
            </w:pPr>
            <w:r>
              <w:rPr>
                <w:noProof/>
              </w:rPr>
              <w:t>Decagon_Boundary Scan</w:t>
            </w:r>
          </w:p>
        </w:tc>
      </w:tr>
      <w:tr w:rsidR="00000000" w14:paraId="1938C1A2" w14:textId="77777777">
        <w:tc>
          <w:tcPr>
            <w:tcW w:w="2000" w:type="dxa"/>
          </w:tcPr>
          <w:p w14:paraId="20428669" w14:textId="77777777" w:rsidR="00A77B3E" w:rsidRDefault="00A77B3E">
            <w:pPr>
              <w:keepLines/>
            </w:pPr>
            <w:r>
              <w:t>Relationship Status</w:t>
            </w:r>
          </w:p>
        </w:tc>
        <w:tc>
          <w:tcPr>
            <w:tcW w:w="7360" w:type="dxa"/>
          </w:tcPr>
          <w:p w14:paraId="332B250A" w14:textId="77777777" w:rsidR="00000000" w:rsidRDefault="00000000"/>
        </w:tc>
      </w:tr>
      <w:tr w:rsidR="00000000" w14:paraId="3B05C00A" w14:textId="77777777">
        <w:tc>
          <w:tcPr>
            <w:tcW w:w="2000" w:type="dxa"/>
          </w:tcPr>
          <w:p w14:paraId="316924E4" w14:textId="77777777" w:rsidR="00A77B3E" w:rsidRDefault="00A77B3E">
            <w:pPr>
              <w:keepLines/>
            </w:pPr>
            <w:r>
              <w:t>DOORS Relationship</w:t>
            </w:r>
          </w:p>
        </w:tc>
        <w:tc>
          <w:tcPr>
            <w:tcW w:w="7360" w:type="dxa"/>
          </w:tcPr>
          <w:p w14:paraId="29B90BC8" w14:textId="77777777" w:rsidR="00000000" w:rsidRDefault="00000000"/>
        </w:tc>
      </w:tr>
      <w:tr w:rsidR="00000000" w14:paraId="282D8BD6" w14:textId="77777777">
        <w:tc>
          <w:tcPr>
            <w:tcW w:w="2000" w:type="dxa"/>
          </w:tcPr>
          <w:p w14:paraId="66A504F0" w14:textId="77777777" w:rsidR="00A77B3E" w:rsidRDefault="00A77B3E">
            <w:pPr>
              <w:keepLines/>
            </w:pPr>
            <w:r>
              <w:t>Version</w:t>
            </w:r>
          </w:p>
        </w:tc>
        <w:tc>
          <w:tcPr>
            <w:tcW w:w="7360" w:type="dxa"/>
          </w:tcPr>
          <w:p w14:paraId="63BB6C10" w14:textId="77777777" w:rsidR="00A77B3E" w:rsidRDefault="00A77B3E">
            <w:pPr>
              <w:keepLines/>
            </w:pPr>
            <w:r>
              <w:rPr>
                <w:noProof/>
              </w:rPr>
              <w:t>5</w:t>
            </w:r>
          </w:p>
        </w:tc>
      </w:tr>
      <w:tr w:rsidR="00000000" w14:paraId="2EB3C9BC" w14:textId="77777777">
        <w:tc>
          <w:tcPr>
            <w:tcW w:w="2000" w:type="dxa"/>
          </w:tcPr>
          <w:p w14:paraId="765A6B67" w14:textId="77777777" w:rsidR="00A77B3E" w:rsidRDefault="00A77B3E">
            <w:pPr>
              <w:keepLines/>
            </w:pPr>
            <w:r>
              <w:t>Last Activity Date</w:t>
            </w:r>
          </w:p>
        </w:tc>
        <w:tc>
          <w:tcPr>
            <w:tcW w:w="7360" w:type="dxa"/>
          </w:tcPr>
          <w:p w14:paraId="05D74662" w14:textId="77777777" w:rsidR="00A77B3E" w:rsidRDefault="00A77B3E">
            <w:pPr>
              <w:keepLines/>
            </w:pPr>
            <w:r>
              <w:rPr>
                <w:noProof/>
              </w:rPr>
              <w:t>2025-04-09 18:48:30.0</w:t>
            </w:r>
          </w:p>
        </w:tc>
      </w:tr>
      <w:tr w:rsidR="00000000" w14:paraId="3B4D3D1F" w14:textId="77777777">
        <w:tc>
          <w:tcPr>
            <w:tcW w:w="2000" w:type="dxa"/>
          </w:tcPr>
          <w:p w14:paraId="424F0A9D" w14:textId="77777777" w:rsidR="00A77B3E" w:rsidRDefault="00A77B3E">
            <w:pPr>
              <w:keepLines/>
            </w:pPr>
            <w:r>
              <w:t>Upstream Cross Instance Relationships</w:t>
            </w:r>
          </w:p>
        </w:tc>
        <w:tc>
          <w:tcPr>
            <w:tcW w:w="7360" w:type="dxa"/>
          </w:tcPr>
          <w:p w14:paraId="6D56F04A" w14:textId="77777777" w:rsidR="00000000" w:rsidRDefault="00000000"/>
        </w:tc>
      </w:tr>
      <w:tr w:rsidR="00000000" w14:paraId="2341F7D8" w14:textId="77777777">
        <w:tc>
          <w:tcPr>
            <w:tcW w:w="2000" w:type="dxa"/>
          </w:tcPr>
          <w:p w14:paraId="1D2E9A04" w14:textId="77777777" w:rsidR="00A77B3E" w:rsidRDefault="00A77B3E">
            <w:pPr>
              <w:keepLines/>
            </w:pPr>
            <w:r>
              <w:t>Validation Method/s</w:t>
            </w:r>
          </w:p>
        </w:tc>
        <w:tc>
          <w:tcPr>
            <w:tcW w:w="7360" w:type="dxa"/>
          </w:tcPr>
          <w:p w14:paraId="1FD7576F" w14:textId="77777777" w:rsidR="00A77B3E" w:rsidRDefault="00A77B3E">
            <w:pPr>
              <w:keepLines/>
            </w:pPr>
            <w:r>
              <w:rPr>
                <w:noProof/>
              </w:rPr>
              <w:t>Traceability</w:t>
            </w:r>
          </w:p>
        </w:tc>
      </w:tr>
      <w:tr w:rsidR="00000000" w14:paraId="55938AAA" w14:textId="77777777">
        <w:tc>
          <w:tcPr>
            <w:tcW w:w="2000" w:type="dxa"/>
          </w:tcPr>
          <w:p w14:paraId="34CDEDFD" w14:textId="77777777" w:rsidR="00A77B3E" w:rsidRDefault="00A77B3E">
            <w:pPr>
              <w:keepLines/>
            </w:pPr>
            <w:r>
              <w:t>API ID</w:t>
            </w:r>
          </w:p>
        </w:tc>
        <w:tc>
          <w:tcPr>
            <w:tcW w:w="7360" w:type="dxa"/>
          </w:tcPr>
          <w:p w14:paraId="5B2FD88D" w14:textId="77777777" w:rsidR="00A77B3E" w:rsidRDefault="00A77B3E">
            <w:pPr>
              <w:keepLines/>
            </w:pPr>
            <w:r>
              <w:rPr>
                <w:noProof/>
              </w:rPr>
              <w:t>18755602</w:t>
            </w:r>
          </w:p>
        </w:tc>
      </w:tr>
      <w:tr w:rsidR="00000000" w14:paraId="5909AAC8" w14:textId="77777777">
        <w:tc>
          <w:tcPr>
            <w:tcW w:w="2000" w:type="dxa"/>
          </w:tcPr>
          <w:p w14:paraId="183B75C0" w14:textId="77777777" w:rsidR="00A77B3E" w:rsidRDefault="00A77B3E">
            <w:pPr>
              <w:keepLines/>
            </w:pPr>
            <w:r>
              <w:t>Locked</w:t>
            </w:r>
          </w:p>
        </w:tc>
        <w:tc>
          <w:tcPr>
            <w:tcW w:w="7360" w:type="dxa"/>
          </w:tcPr>
          <w:p w14:paraId="3C20FFFF" w14:textId="77777777" w:rsidR="00A77B3E" w:rsidRDefault="00A77B3E">
            <w:pPr>
              <w:keepLines/>
            </w:pPr>
            <w:r>
              <w:rPr>
                <w:noProof/>
              </w:rPr>
              <w:t>false</w:t>
            </w:r>
          </w:p>
        </w:tc>
      </w:tr>
      <w:tr w:rsidR="00000000" w14:paraId="4E8EB576" w14:textId="77777777">
        <w:tc>
          <w:tcPr>
            <w:tcW w:w="2000" w:type="dxa"/>
          </w:tcPr>
          <w:p w14:paraId="62E9AFFE" w14:textId="77777777" w:rsidR="00A77B3E" w:rsidRDefault="00A77B3E">
            <w:pPr>
              <w:keepLines/>
            </w:pPr>
            <w:r>
              <w:t>Derived Requirement</w:t>
            </w:r>
          </w:p>
        </w:tc>
        <w:tc>
          <w:tcPr>
            <w:tcW w:w="7360" w:type="dxa"/>
          </w:tcPr>
          <w:p w14:paraId="3A118E59" w14:textId="77777777" w:rsidR="00A77B3E" w:rsidRDefault="00A77B3E">
            <w:pPr>
              <w:keepLines/>
            </w:pPr>
            <w:r>
              <w:rPr>
                <w:noProof/>
              </w:rPr>
              <w:t>Yes</w:t>
            </w:r>
          </w:p>
        </w:tc>
      </w:tr>
      <w:tr w:rsidR="00000000" w14:paraId="70939D3D" w14:textId="77777777">
        <w:tc>
          <w:tcPr>
            <w:tcW w:w="2000" w:type="dxa"/>
          </w:tcPr>
          <w:p w14:paraId="53D4547F" w14:textId="77777777" w:rsidR="00A77B3E" w:rsidRDefault="00A77B3E">
            <w:pPr>
              <w:keepLines/>
            </w:pPr>
            <w:r>
              <w:t>Security Requirement</w:t>
            </w:r>
          </w:p>
        </w:tc>
        <w:tc>
          <w:tcPr>
            <w:tcW w:w="7360" w:type="dxa"/>
          </w:tcPr>
          <w:p w14:paraId="13BA63CE" w14:textId="77777777" w:rsidR="00A77B3E" w:rsidRDefault="00A77B3E">
            <w:pPr>
              <w:keepLines/>
            </w:pPr>
            <w:r>
              <w:rPr>
                <w:noProof/>
              </w:rPr>
              <w:t>No</w:t>
            </w:r>
          </w:p>
        </w:tc>
      </w:tr>
      <w:tr w:rsidR="00000000" w14:paraId="2690C01A" w14:textId="77777777">
        <w:tc>
          <w:tcPr>
            <w:tcW w:w="2000" w:type="dxa"/>
          </w:tcPr>
          <w:p w14:paraId="6A043155" w14:textId="77777777" w:rsidR="00A77B3E" w:rsidRDefault="00A77B3E">
            <w:pPr>
              <w:keepLines/>
            </w:pPr>
            <w:r>
              <w:t>DOORS ID</w:t>
            </w:r>
          </w:p>
        </w:tc>
        <w:tc>
          <w:tcPr>
            <w:tcW w:w="7360" w:type="dxa"/>
          </w:tcPr>
          <w:p w14:paraId="3DE5739A" w14:textId="77777777" w:rsidR="00000000" w:rsidRDefault="00000000"/>
        </w:tc>
      </w:tr>
      <w:tr w:rsidR="00000000" w14:paraId="03EC1A26" w14:textId="77777777">
        <w:tc>
          <w:tcPr>
            <w:tcW w:w="2000" w:type="dxa"/>
          </w:tcPr>
          <w:p w14:paraId="1A26612A" w14:textId="77777777" w:rsidR="00A77B3E" w:rsidRDefault="00A77B3E">
            <w:pPr>
              <w:keepLines/>
            </w:pPr>
            <w:r>
              <w:t>Safety Requirement</w:t>
            </w:r>
          </w:p>
        </w:tc>
        <w:tc>
          <w:tcPr>
            <w:tcW w:w="7360" w:type="dxa"/>
          </w:tcPr>
          <w:p w14:paraId="4D6A592E" w14:textId="77777777" w:rsidR="00A77B3E" w:rsidRDefault="00A77B3E">
            <w:pPr>
              <w:keepLines/>
            </w:pPr>
            <w:r>
              <w:rPr>
                <w:noProof/>
              </w:rPr>
              <w:t>No</w:t>
            </w:r>
          </w:p>
        </w:tc>
      </w:tr>
      <w:tr w:rsidR="00000000" w14:paraId="34825733" w14:textId="77777777">
        <w:tc>
          <w:tcPr>
            <w:tcW w:w="2000" w:type="dxa"/>
          </w:tcPr>
          <w:p w14:paraId="13B3CE84" w14:textId="77777777" w:rsidR="00A77B3E" w:rsidRDefault="00A77B3E">
            <w:pPr>
              <w:keepLines/>
            </w:pPr>
            <w:r>
              <w:t>Statement of Compliance</w:t>
            </w:r>
          </w:p>
        </w:tc>
        <w:tc>
          <w:tcPr>
            <w:tcW w:w="7360" w:type="dxa"/>
          </w:tcPr>
          <w:p w14:paraId="740665F5" w14:textId="77777777" w:rsidR="00A77B3E" w:rsidRDefault="00A77B3E">
            <w:pPr>
              <w:keepLines/>
            </w:pPr>
            <w:r>
              <w:rPr>
                <w:noProof/>
              </w:rPr>
              <w:t>Unassigned</w:t>
            </w:r>
          </w:p>
        </w:tc>
      </w:tr>
      <w:tr w:rsidR="00000000" w14:paraId="31268E9C" w14:textId="77777777">
        <w:tc>
          <w:tcPr>
            <w:tcW w:w="2000" w:type="dxa"/>
          </w:tcPr>
          <w:p w14:paraId="07580849" w14:textId="77777777" w:rsidR="00A77B3E" w:rsidRDefault="00A77B3E">
            <w:pPr>
              <w:keepLines/>
            </w:pPr>
            <w:r>
              <w:t>Export Controlled</w:t>
            </w:r>
          </w:p>
        </w:tc>
        <w:tc>
          <w:tcPr>
            <w:tcW w:w="7360" w:type="dxa"/>
          </w:tcPr>
          <w:p w14:paraId="57429A4E" w14:textId="77777777" w:rsidR="00000000" w:rsidRDefault="00000000"/>
        </w:tc>
      </w:tr>
      <w:tr w:rsidR="00000000" w14:paraId="7D5CE25B" w14:textId="77777777">
        <w:tc>
          <w:tcPr>
            <w:tcW w:w="2000" w:type="dxa"/>
          </w:tcPr>
          <w:p w14:paraId="2F39BC35" w14:textId="77777777" w:rsidR="00A77B3E" w:rsidRDefault="00A77B3E">
            <w:pPr>
              <w:keepLines/>
            </w:pPr>
            <w:r>
              <w:t>Global ID</w:t>
            </w:r>
          </w:p>
        </w:tc>
        <w:tc>
          <w:tcPr>
            <w:tcW w:w="7360" w:type="dxa"/>
          </w:tcPr>
          <w:p w14:paraId="54F6064F" w14:textId="77777777" w:rsidR="00A77B3E" w:rsidRDefault="00A77B3E">
            <w:pPr>
              <w:keepLines/>
            </w:pPr>
            <w:r>
              <w:rPr>
                <w:noProof/>
              </w:rPr>
              <w:t>COL02-REQ_RC-10679269</w:t>
            </w:r>
          </w:p>
        </w:tc>
      </w:tr>
      <w:tr w:rsidR="00000000" w14:paraId="62CE3E95" w14:textId="77777777">
        <w:tc>
          <w:tcPr>
            <w:tcW w:w="2000" w:type="dxa"/>
          </w:tcPr>
          <w:p w14:paraId="6F64BF35" w14:textId="77777777" w:rsidR="00A77B3E" w:rsidRDefault="00A77B3E">
            <w:pPr>
              <w:keepLines/>
            </w:pPr>
            <w:r>
              <w:t>Downstream Cross Instance Relationships</w:t>
            </w:r>
          </w:p>
        </w:tc>
        <w:tc>
          <w:tcPr>
            <w:tcW w:w="7360" w:type="dxa"/>
          </w:tcPr>
          <w:p w14:paraId="070841BA" w14:textId="77777777" w:rsidR="00000000" w:rsidRDefault="00000000"/>
        </w:tc>
      </w:tr>
      <w:tr w:rsidR="00000000" w14:paraId="0376532D" w14:textId="77777777">
        <w:tc>
          <w:tcPr>
            <w:tcW w:w="2000" w:type="dxa"/>
          </w:tcPr>
          <w:p w14:paraId="1D43B4F2" w14:textId="77777777" w:rsidR="00A77B3E" w:rsidRDefault="00A77B3E">
            <w:pPr>
              <w:keepLines/>
            </w:pPr>
            <w:r>
              <w:t>Last Locked</w:t>
            </w:r>
          </w:p>
        </w:tc>
        <w:tc>
          <w:tcPr>
            <w:tcW w:w="7360" w:type="dxa"/>
          </w:tcPr>
          <w:p w14:paraId="49816116" w14:textId="77777777" w:rsidR="00A77B3E" w:rsidRDefault="00A77B3E">
            <w:pPr>
              <w:keepLines/>
            </w:pPr>
            <w:r>
              <w:rPr>
                <w:noProof/>
              </w:rPr>
              <w:t>2025-04-09 18:48:30.0</w:t>
            </w:r>
          </w:p>
        </w:tc>
      </w:tr>
      <w:tr w:rsidR="00000000" w14:paraId="24F51762" w14:textId="77777777">
        <w:tc>
          <w:tcPr>
            <w:tcW w:w="2000" w:type="dxa"/>
          </w:tcPr>
          <w:p w14:paraId="6D619214" w14:textId="77777777" w:rsidR="00A77B3E" w:rsidRDefault="00A77B3E">
            <w:pPr>
              <w:keepLines/>
            </w:pPr>
            <w:r>
              <w:t>Requirement Type</w:t>
            </w:r>
          </w:p>
        </w:tc>
        <w:tc>
          <w:tcPr>
            <w:tcW w:w="7360" w:type="dxa"/>
          </w:tcPr>
          <w:p w14:paraId="532DF3F6" w14:textId="77777777" w:rsidR="00A77B3E" w:rsidRDefault="00A77B3E">
            <w:pPr>
              <w:keepLines/>
            </w:pPr>
            <w:r>
              <w:rPr>
                <w:noProof/>
              </w:rPr>
              <w:t>System</w:t>
            </w:r>
          </w:p>
        </w:tc>
      </w:tr>
      <w:tr w:rsidR="00000000" w14:paraId="4B67DEC4" w14:textId="77777777">
        <w:tc>
          <w:tcPr>
            <w:tcW w:w="2000" w:type="dxa"/>
          </w:tcPr>
          <w:p w14:paraId="698EDD78" w14:textId="77777777" w:rsidR="00A77B3E" w:rsidRDefault="00A77B3E">
            <w:pPr>
              <w:keepLines/>
            </w:pPr>
            <w:r>
              <w:t>Tags</w:t>
            </w:r>
          </w:p>
        </w:tc>
        <w:tc>
          <w:tcPr>
            <w:tcW w:w="7360" w:type="dxa"/>
          </w:tcPr>
          <w:p w14:paraId="28D340C0" w14:textId="77777777" w:rsidR="00000000" w:rsidRDefault="00000000"/>
        </w:tc>
      </w:tr>
      <w:tr w:rsidR="00000000" w14:paraId="2F101F78" w14:textId="77777777">
        <w:tc>
          <w:tcPr>
            <w:tcW w:w="2000" w:type="dxa"/>
          </w:tcPr>
          <w:p w14:paraId="6AD9D6F3" w14:textId="77777777" w:rsidR="00A77B3E" w:rsidRDefault="00A77B3E">
            <w:pPr>
              <w:keepLines/>
            </w:pPr>
            <w:r>
              <w:t>Heading</w:t>
            </w:r>
          </w:p>
        </w:tc>
        <w:tc>
          <w:tcPr>
            <w:tcW w:w="7360" w:type="dxa"/>
          </w:tcPr>
          <w:p w14:paraId="421808A3" w14:textId="77777777" w:rsidR="00A77B3E" w:rsidRDefault="00A77B3E">
            <w:pPr>
              <w:keepLines/>
            </w:pPr>
            <w:r>
              <w:rPr>
                <w:noProof/>
              </w:rPr>
              <w:t>1.2.1.4.4.2</w:t>
            </w:r>
          </w:p>
        </w:tc>
      </w:tr>
      <w:tr w:rsidR="00000000" w14:paraId="28C9ECB3" w14:textId="77777777">
        <w:tc>
          <w:tcPr>
            <w:tcW w:w="2000" w:type="dxa"/>
          </w:tcPr>
          <w:p w14:paraId="189418A9" w14:textId="77777777" w:rsidR="00A77B3E" w:rsidRDefault="00A77B3E">
            <w:pPr>
              <w:keepLines/>
            </w:pPr>
            <w:r>
              <w:lastRenderedPageBreak/>
              <w:t>Rationale</w:t>
            </w:r>
          </w:p>
        </w:tc>
        <w:tc>
          <w:tcPr>
            <w:tcW w:w="7360" w:type="dxa"/>
          </w:tcPr>
          <w:p w14:paraId="0482CB9D" w14:textId="77777777" w:rsidR="00A77B3E" w:rsidRDefault="00A77B3E">
            <w:pPr>
              <w:keepLines/>
              <w:rPr>
                <w:noProof/>
                <w:lang w:val="en-US" w:eastAsia="en-US" w:bidi="ar-SA"/>
              </w:rPr>
            </w:pPr>
            <w:r>
              <w:rPr>
                <w:noProof/>
                <w:lang w:val="en-US" w:eastAsia="en-US" w:bidi="ar-SA"/>
              </w:rPr>
              <w:t>This requirement is driven by design engineering. The test engineers need this information to do their fixture.</w:t>
            </w:r>
          </w:p>
        </w:tc>
      </w:tr>
      <w:tr w:rsidR="00000000" w14:paraId="040CE07D" w14:textId="77777777">
        <w:tc>
          <w:tcPr>
            <w:tcW w:w="2000" w:type="dxa"/>
          </w:tcPr>
          <w:p w14:paraId="658A5E60" w14:textId="77777777" w:rsidR="00A77B3E" w:rsidRDefault="00A77B3E">
            <w:pPr>
              <w:keepLines/>
            </w:pPr>
            <w:r>
              <w:t>Safety Rationale</w:t>
            </w:r>
          </w:p>
        </w:tc>
        <w:tc>
          <w:tcPr>
            <w:tcW w:w="7360" w:type="dxa"/>
          </w:tcPr>
          <w:p w14:paraId="0853706E" w14:textId="77777777" w:rsidR="00000000" w:rsidRDefault="00000000"/>
        </w:tc>
      </w:tr>
      <w:tr w:rsidR="00000000" w14:paraId="10797BB4" w14:textId="77777777">
        <w:tc>
          <w:tcPr>
            <w:tcW w:w="2000" w:type="dxa"/>
          </w:tcPr>
          <w:p w14:paraId="7D0CDB8C" w14:textId="77777777" w:rsidR="00A77B3E" w:rsidRDefault="00A77B3E">
            <w:pPr>
              <w:keepLines/>
            </w:pPr>
            <w:r>
              <w:t>Change Driver</w:t>
            </w:r>
          </w:p>
        </w:tc>
        <w:tc>
          <w:tcPr>
            <w:tcW w:w="7360" w:type="dxa"/>
          </w:tcPr>
          <w:p w14:paraId="714F7647" w14:textId="77777777" w:rsidR="00000000" w:rsidRDefault="00000000"/>
        </w:tc>
      </w:tr>
      <w:tr w:rsidR="00000000" w14:paraId="08851671" w14:textId="77777777">
        <w:tc>
          <w:tcPr>
            <w:tcW w:w="2000" w:type="dxa"/>
          </w:tcPr>
          <w:p w14:paraId="1F8B7040" w14:textId="77777777" w:rsidR="00A77B3E" w:rsidRDefault="00A77B3E">
            <w:pPr>
              <w:keepLines/>
            </w:pPr>
            <w:r>
              <w:t>Allocation/s</w:t>
            </w:r>
          </w:p>
        </w:tc>
        <w:tc>
          <w:tcPr>
            <w:tcW w:w="7360" w:type="dxa"/>
          </w:tcPr>
          <w:p w14:paraId="435E0225" w14:textId="77777777" w:rsidR="00000000" w:rsidRDefault="00000000"/>
        </w:tc>
      </w:tr>
      <w:tr w:rsidR="00000000" w14:paraId="24622028" w14:textId="77777777">
        <w:tc>
          <w:tcPr>
            <w:tcW w:w="2000" w:type="dxa"/>
          </w:tcPr>
          <w:p w14:paraId="74BAAE16" w14:textId="77777777" w:rsidR="00A77B3E" w:rsidRDefault="00A77B3E">
            <w:pPr>
              <w:keepLines/>
            </w:pPr>
            <w:r>
              <w:t>Modified Date</w:t>
            </w:r>
          </w:p>
        </w:tc>
        <w:tc>
          <w:tcPr>
            <w:tcW w:w="7360" w:type="dxa"/>
          </w:tcPr>
          <w:p w14:paraId="38B5754F" w14:textId="77777777" w:rsidR="00A77B3E" w:rsidRDefault="00A77B3E">
            <w:pPr>
              <w:keepLines/>
            </w:pPr>
            <w:r>
              <w:rPr>
                <w:noProof/>
              </w:rPr>
              <w:t>04/09/2025</w:t>
            </w:r>
          </w:p>
        </w:tc>
      </w:tr>
      <w:tr w:rsidR="00000000" w14:paraId="12615442" w14:textId="77777777">
        <w:tc>
          <w:tcPr>
            <w:tcW w:w="2000" w:type="dxa"/>
          </w:tcPr>
          <w:p w14:paraId="63786ACE" w14:textId="77777777" w:rsidR="00A77B3E" w:rsidRDefault="00A77B3E">
            <w:pPr>
              <w:keepLines/>
            </w:pPr>
            <w:r>
              <w:t>Compliance Rationale</w:t>
            </w:r>
          </w:p>
        </w:tc>
        <w:tc>
          <w:tcPr>
            <w:tcW w:w="7360" w:type="dxa"/>
          </w:tcPr>
          <w:p w14:paraId="1DA65D98" w14:textId="77777777" w:rsidR="00000000" w:rsidRDefault="00000000"/>
        </w:tc>
      </w:tr>
      <w:tr w:rsidR="00000000" w14:paraId="2B8DDAE4" w14:textId="77777777">
        <w:tc>
          <w:tcPr>
            <w:tcW w:w="2000" w:type="dxa"/>
          </w:tcPr>
          <w:p w14:paraId="3AEA18C1" w14:textId="77777777" w:rsidR="00A77B3E" w:rsidRDefault="00A77B3E">
            <w:pPr>
              <w:keepLines/>
            </w:pPr>
            <w:r>
              <w:t>Security Rationale</w:t>
            </w:r>
          </w:p>
        </w:tc>
        <w:tc>
          <w:tcPr>
            <w:tcW w:w="7360" w:type="dxa"/>
          </w:tcPr>
          <w:p w14:paraId="41C48778" w14:textId="77777777" w:rsidR="00000000" w:rsidRDefault="00000000"/>
        </w:tc>
      </w:tr>
      <w:tr w:rsidR="00000000" w14:paraId="42B726D7" w14:textId="77777777">
        <w:tc>
          <w:tcPr>
            <w:tcW w:w="2000" w:type="dxa"/>
          </w:tcPr>
          <w:p w14:paraId="7C131D90" w14:textId="77777777" w:rsidR="00A77B3E" w:rsidRDefault="00A77B3E">
            <w:pPr>
              <w:keepLines/>
            </w:pPr>
            <w:r>
              <w:t>Customer ID</w:t>
            </w:r>
          </w:p>
        </w:tc>
        <w:tc>
          <w:tcPr>
            <w:tcW w:w="7360" w:type="dxa"/>
          </w:tcPr>
          <w:p w14:paraId="04621B1F" w14:textId="77777777" w:rsidR="00000000" w:rsidRDefault="00000000"/>
        </w:tc>
      </w:tr>
      <w:tr w:rsidR="00000000" w14:paraId="2FFFE7DC" w14:textId="77777777">
        <w:tc>
          <w:tcPr>
            <w:tcW w:w="2000" w:type="dxa"/>
          </w:tcPr>
          <w:p w14:paraId="0759D0E3" w14:textId="77777777" w:rsidR="00A77B3E" w:rsidRDefault="00A77B3E">
            <w:pPr>
              <w:keepLines/>
            </w:pPr>
            <w:r>
              <w:t>Status</w:t>
            </w:r>
          </w:p>
        </w:tc>
        <w:tc>
          <w:tcPr>
            <w:tcW w:w="7360" w:type="dxa"/>
          </w:tcPr>
          <w:p w14:paraId="1BAF5295" w14:textId="77777777" w:rsidR="00A77B3E" w:rsidRDefault="00A77B3E">
            <w:pPr>
              <w:keepLines/>
            </w:pPr>
            <w:r>
              <w:rPr>
                <w:noProof/>
              </w:rPr>
              <w:t>Ready For Review</w:t>
            </w:r>
          </w:p>
        </w:tc>
      </w:tr>
      <w:tr w:rsidR="00000000" w14:paraId="7C3777D9" w14:textId="77777777">
        <w:tc>
          <w:tcPr>
            <w:tcW w:w="2000" w:type="dxa"/>
          </w:tcPr>
          <w:p w14:paraId="076EB293" w14:textId="77777777" w:rsidR="00A77B3E" w:rsidRDefault="00A77B3E">
            <w:pPr>
              <w:keepLines/>
            </w:pPr>
            <w:r>
              <w:t>Robust Rationale</w:t>
            </w:r>
          </w:p>
        </w:tc>
        <w:tc>
          <w:tcPr>
            <w:tcW w:w="7360" w:type="dxa"/>
          </w:tcPr>
          <w:p w14:paraId="3CC5681A" w14:textId="77777777" w:rsidR="00000000" w:rsidRDefault="00000000"/>
        </w:tc>
      </w:tr>
      <w:tr w:rsidR="00000000" w14:paraId="6AB65E54" w14:textId="77777777">
        <w:tc>
          <w:tcPr>
            <w:tcW w:w="2000" w:type="dxa"/>
          </w:tcPr>
          <w:p w14:paraId="76FDA7D4" w14:textId="77777777" w:rsidR="00A77B3E" w:rsidRDefault="00A77B3E">
            <w:pPr>
              <w:keepLines/>
            </w:pPr>
            <w:r>
              <w:t>Item Type</w:t>
            </w:r>
          </w:p>
        </w:tc>
        <w:tc>
          <w:tcPr>
            <w:tcW w:w="7360" w:type="dxa"/>
          </w:tcPr>
          <w:p w14:paraId="7C1C74B6" w14:textId="77777777" w:rsidR="00A77B3E" w:rsidRDefault="00A77B3E">
            <w:pPr>
              <w:keepLines/>
            </w:pPr>
            <w:r>
              <w:rPr>
                <w:noProof/>
              </w:rPr>
              <w:t>Requirement</w:t>
            </w:r>
          </w:p>
        </w:tc>
      </w:tr>
      <w:tr w:rsidR="00000000" w14:paraId="46F7A8CD" w14:textId="77777777">
        <w:tc>
          <w:tcPr>
            <w:tcW w:w="2000" w:type="dxa"/>
          </w:tcPr>
          <w:p w14:paraId="714DB23A" w14:textId="77777777" w:rsidR="00A77B3E" w:rsidRDefault="00A77B3E">
            <w:pPr>
              <w:keepLines/>
            </w:pPr>
            <w:r>
              <w:t>Validation Conclusion</w:t>
            </w:r>
          </w:p>
        </w:tc>
        <w:tc>
          <w:tcPr>
            <w:tcW w:w="7360" w:type="dxa"/>
          </w:tcPr>
          <w:p w14:paraId="4CBB429F" w14:textId="77777777" w:rsidR="00A77B3E" w:rsidRDefault="00A77B3E">
            <w:pPr>
              <w:keepLines/>
            </w:pPr>
            <w:r>
              <w:rPr>
                <w:noProof/>
              </w:rPr>
              <w:t>Unassigned</w:t>
            </w:r>
          </w:p>
        </w:tc>
      </w:tr>
      <w:tr w:rsidR="00000000" w14:paraId="44A6D4DA" w14:textId="77777777">
        <w:tc>
          <w:tcPr>
            <w:tcW w:w="2000" w:type="dxa"/>
          </w:tcPr>
          <w:p w14:paraId="26138E8D" w14:textId="77777777" w:rsidR="00A77B3E" w:rsidRDefault="00A77B3E">
            <w:pPr>
              <w:keepLines/>
            </w:pPr>
            <w:r>
              <w:t>FDAL</w:t>
            </w:r>
          </w:p>
        </w:tc>
        <w:tc>
          <w:tcPr>
            <w:tcW w:w="7360" w:type="dxa"/>
          </w:tcPr>
          <w:p w14:paraId="5750750A" w14:textId="77777777" w:rsidR="00A77B3E" w:rsidRDefault="00A77B3E">
            <w:pPr>
              <w:keepLines/>
            </w:pPr>
            <w:r>
              <w:rPr>
                <w:noProof/>
              </w:rPr>
              <w:t>Unassigned</w:t>
            </w:r>
          </w:p>
        </w:tc>
      </w:tr>
      <w:tr w:rsidR="00000000" w14:paraId="4E7D88C1" w14:textId="77777777">
        <w:tc>
          <w:tcPr>
            <w:tcW w:w="2000" w:type="dxa"/>
          </w:tcPr>
          <w:p w14:paraId="4F408F54" w14:textId="77777777" w:rsidR="00A77B3E" w:rsidRDefault="00A77B3E">
            <w:pPr>
              <w:keepLines/>
            </w:pPr>
            <w:r>
              <w:t>Key Characteristics</w:t>
            </w:r>
          </w:p>
        </w:tc>
        <w:tc>
          <w:tcPr>
            <w:tcW w:w="7360" w:type="dxa"/>
          </w:tcPr>
          <w:p w14:paraId="7AC76513" w14:textId="77777777" w:rsidR="00A77B3E" w:rsidRDefault="00A77B3E">
            <w:pPr>
              <w:keepLines/>
            </w:pPr>
            <w:r>
              <w:rPr>
                <w:noProof/>
              </w:rPr>
              <w:t>Unassigned</w:t>
            </w:r>
          </w:p>
        </w:tc>
      </w:tr>
      <w:tr w:rsidR="00000000" w14:paraId="3DAFCC5E" w14:textId="77777777">
        <w:tc>
          <w:tcPr>
            <w:tcW w:w="2000" w:type="dxa"/>
          </w:tcPr>
          <w:p w14:paraId="40F441E2" w14:textId="77777777" w:rsidR="00A77B3E" w:rsidRDefault="00A77B3E">
            <w:pPr>
              <w:keepLines/>
            </w:pPr>
            <w:r>
              <w:t># of Attachments</w:t>
            </w:r>
          </w:p>
        </w:tc>
        <w:tc>
          <w:tcPr>
            <w:tcW w:w="7360" w:type="dxa"/>
          </w:tcPr>
          <w:p w14:paraId="759058E9" w14:textId="77777777" w:rsidR="00A77B3E" w:rsidRDefault="00A77B3E">
            <w:pPr>
              <w:keepLines/>
            </w:pPr>
            <w:r>
              <w:rPr>
                <w:noProof/>
              </w:rPr>
              <w:t>0</w:t>
            </w:r>
          </w:p>
        </w:tc>
      </w:tr>
      <w:tr w:rsidR="00000000" w14:paraId="29899EE7" w14:textId="77777777">
        <w:tc>
          <w:tcPr>
            <w:tcW w:w="2000" w:type="dxa"/>
          </w:tcPr>
          <w:p w14:paraId="1C401761" w14:textId="77777777" w:rsidR="00A77B3E" w:rsidRDefault="00A77B3E">
            <w:pPr>
              <w:keepLines/>
            </w:pPr>
            <w:r>
              <w:t>Last Locked By</w:t>
            </w:r>
          </w:p>
        </w:tc>
        <w:tc>
          <w:tcPr>
            <w:tcW w:w="7360" w:type="dxa"/>
          </w:tcPr>
          <w:p w14:paraId="61CDA6EC" w14:textId="77777777" w:rsidR="00A77B3E" w:rsidRDefault="00A77B3E">
            <w:pPr>
              <w:keepLines/>
            </w:pPr>
            <w:r>
              <w:rPr>
                <w:noProof/>
              </w:rPr>
              <w:t>Nicole Sierra</w:t>
            </w:r>
          </w:p>
        </w:tc>
      </w:tr>
      <w:tr w:rsidR="00000000" w14:paraId="6D229401" w14:textId="77777777">
        <w:tc>
          <w:tcPr>
            <w:tcW w:w="2000" w:type="dxa"/>
          </w:tcPr>
          <w:p w14:paraId="1FA1BE5D" w14:textId="77777777" w:rsidR="00A77B3E" w:rsidRDefault="00A77B3E">
            <w:pPr>
              <w:keepLines/>
            </w:pPr>
            <w:r>
              <w:t>Modified By</w:t>
            </w:r>
          </w:p>
        </w:tc>
        <w:tc>
          <w:tcPr>
            <w:tcW w:w="7360" w:type="dxa"/>
          </w:tcPr>
          <w:p w14:paraId="1B10C357" w14:textId="77777777" w:rsidR="00A77B3E" w:rsidRDefault="00A77B3E">
            <w:pPr>
              <w:keepLines/>
            </w:pPr>
            <w:r>
              <w:rPr>
                <w:noProof/>
              </w:rPr>
              <w:t>Nicole Sierra</w:t>
            </w:r>
          </w:p>
        </w:tc>
      </w:tr>
      <w:tr w:rsidR="00000000" w14:paraId="019017AF" w14:textId="77777777">
        <w:tc>
          <w:tcPr>
            <w:tcW w:w="2000" w:type="dxa"/>
          </w:tcPr>
          <w:p w14:paraId="6294DB6E" w14:textId="77777777" w:rsidR="00A77B3E" w:rsidRDefault="00A77B3E">
            <w:pPr>
              <w:keepLines/>
            </w:pPr>
            <w:r>
              <w:t>Validation Evidence</w:t>
            </w:r>
          </w:p>
        </w:tc>
        <w:tc>
          <w:tcPr>
            <w:tcW w:w="7360" w:type="dxa"/>
          </w:tcPr>
          <w:p w14:paraId="03B2E88D" w14:textId="77777777" w:rsidR="00A77B3E" w:rsidRDefault="00A77B3E">
            <w:pPr>
              <w:keepLines/>
              <w:rPr>
                <w:noProof/>
                <w:lang w:val="en-US" w:eastAsia="en-US" w:bidi="ar-SA"/>
              </w:rPr>
            </w:pPr>
            <w:r>
              <w:rPr>
                <w:noProof/>
                <w:lang w:val="en-US" w:eastAsia="en-US" w:bidi="ar-SA"/>
              </w:rPr>
              <w:t>Source: 946-1U70-001 - Table 2 LCDC CCA Power Connections</w:t>
            </w:r>
            <w:r>
              <w:rPr>
                <w:noProof/>
                <w:lang w:val="en-US" w:eastAsia="en-US" w:bidi="ar-SA"/>
              </w:rPr>
              <w:br/>
              <w:t>This requirement is driven by design engineering for whatever they say that the UUT needs to be turned on. The requirement passes all validation criteria outlined in Appendix B of the RMP 946-3FG8-001 Rev A.</w:t>
            </w:r>
          </w:p>
        </w:tc>
      </w:tr>
      <w:tr w:rsidR="00000000" w14:paraId="22F9B104" w14:textId="77777777">
        <w:tc>
          <w:tcPr>
            <w:tcW w:w="2000" w:type="dxa"/>
          </w:tcPr>
          <w:p w14:paraId="0FE9395E" w14:textId="77777777" w:rsidR="00A77B3E" w:rsidRDefault="00A77B3E">
            <w:pPr>
              <w:keepLines/>
            </w:pPr>
            <w:r>
              <w:t>Robust Requirement</w:t>
            </w:r>
          </w:p>
        </w:tc>
        <w:tc>
          <w:tcPr>
            <w:tcW w:w="7360" w:type="dxa"/>
          </w:tcPr>
          <w:p w14:paraId="014A85BF" w14:textId="77777777" w:rsidR="00A77B3E" w:rsidRDefault="00A77B3E">
            <w:pPr>
              <w:keepLines/>
            </w:pPr>
            <w:r>
              <w:rPr>
                <w:noProof/>
              </w:rPr>
              <w:t>Unassigned</w:t>
            </w:r>
          </w:p>
        </w:tc>
      </w:tr>
      <w:tr w:rsidR="00000000" w14:paraId="7CC34EA6" w14:textId="77777777">
        <w:tc>
          <w:tcPr>
            <w:tcW w:w="2000" w:type="dxa"/>
          </w:tcPr>
          <w:p w14:paraId="6008A043" w14:textId="77777777" w:rsidR="00A77B3E" w:rsidRDefault="00A77B3E">
            <w:pPr>
              <w:keepLines/>
            </w:pPr>
            <w:r>
              <w:t># of Upstream Relationships</w:t>
            </w:r>
          </w:p>
        </w:tc>
        <w:tc>
          <w:tcPr>
            <w:tcW w:w="7360" w:type="dxa"/>
          </w:tcPr>
          <w:p w14:paraId="45F901B5" w14:textId="77777777" w:rsidR="00A77B3E" w:rsidRDefault="00A77B3E">
            <w:pPr>
              <w:keepLines/>
            </w:pPr>
            <w:r>
              <w:rPr>
                <w:noProof/>
              </w:rPr>
              <w:t>1</w:t>
            </w:r>
          </w:p>
        </w:tc>
      </w:tr>
      <w:tr w:rsidR="00000000" w14:paraId="03537728" w14:textId="77777777">
        <w:tc>
          <w:tcPr>
            <w:tcW w:w="2000" w:type="dxa"/>
          </w:tcPr>
          <w:p w14:paraId="6BAD2499" w14:textId="77777777" w:rsidR="00A77B3E" w:rsidRDefault="00A77B3E">
            <w:pPr>
              <w:keepLines/>
            </w:pPr>
            <w:r>
              <w:t>Created Date</w:t>
            </w:r>
          </w:p>
        </w:tc>
        <w:tc>
          <w:tcPr>
            <w:tcW w:w="7360" w:type="dxa"/>
          </w:tcPr>
          <w:p w14:paraId="6C61E9CE" w14:textId="77777777" w:rsidR="00A77B3E" w:rsidRDefault="00A77B3E">
            <w:pPr>
              <w:keepLines/>
            </w:pPr>
            <w:r>
              <w:rPr>
                <w:noProof/>
              </w:rPr>
              <w:t>12/13/2024</w:t>
            </w:r>
          </w:p>
        </w:tc>
      </w:tr>
      <w:tr w:rsidR="00000000" w14:paraId="29353DD1" w14:textId="77777777">
        <w:tc>
          <w:tcPr>
            <w:tcW w:w="2000" w:type="dxa"/>
          </w:tcPr>
          <w:p w14:paraId="340EDBA0" w14:textId="77777777" w:rsidR="00A77B3E" w:rsidRDefault="00A77B3E">
            <w:pPr>
              <w:keepLines/>
            </w:pPr>
            <w:r>
              <w:t>Created By</w:t>
            </w:r>
          </w:p>
        </w:tc>
        <w:tc>
          <w:tcPr>
            <w:tcW w:w="7360" w:type="dxa"/>
          </w:tcPr>
          <w:p w14:paraId="390C5568" w14:textId="77777777" w:rsidR="00A77B3E" w:rsidRDefault="00A77B3E">
            <w:pPr>
              <w:keepLines/>
            </w:pPr>
            <w:r>
              <w:rPr>
                <w:noProof/>
              </w:rPr>
              <w:t>Nicole Sierra</w:t>
            </w:r>
          </w:p>
        </w:tc>
      </w:tr>
      <w:tr w:rsidR="00000000" w14:paraId="766E63F5" w14:textId="77777777">
        <w:tc>
          <w:tcPr>
            <w:tcW w:w="2000" w:type="dxa"/>
          </w:tcPr>
          <w:p w14:paraId="7A9135E4" w14:textId="77777777" w:rsidR="00A77B3E" w:rsidRDefault="00A77B3E">
            <w:pPr>
              <w:keepLines/>
            </w:pPr>
            <w:r>
              <w:t>Item Path</w:t>
            </w:r>
          </w:p>
        </w:tc>
        <w:tc>
          <w:tcPr>
            <w:tcW w:w="7360" w:type="dxa"/>
          </w:tcPr>
          <w:p w14:paraId="2FCD6A29" w14:textId="77777777" w:rsidR="00000000" w:rsidRDefault="00000000"/>
        </w:tc>
      </w:tr>
      <w:tr w:rsidR="00000000" w14:paraId="736A1126" w14:textId="77777777">
        <w:tc>
          <w:tcPr>
            <w:tcW w:w="2000" w:type="dxa"/>
          </w:tcPr>
          <w:p w14:paraId="03FDAFA2" w14:textId="77777777" w:rsidR="00A77B3E" w:rsidRDefault="00A77B3E">
            <w:pPr>
              <w:keepLines/>
            </w:pPr>
            <w:r>
              <w:t># of Comments</w:t>
            </w:r>
          </w:p>
        </w:tc>
        <w:tc>
          <w:tcPr>
            <w:tcW w:w="7360" w:type="dxa"/>
          </w:tcPr>
          <w:p w14:paraId="3647969F" w14:textId="77777777" w:rsidR="00A77B3E" w:rsidRDefault="00A77B3E">
            <w:pPr>
              <w:keepLines/>
            </w:pPr>
            <w:r>
              <w:rPr>
                <w:noProof/>
              </w:rPr>
              <w:t>0</w:t>
            </w:r>
          </w:p>
        </w:tc>
      </w:tr>
      <w:tr w:rsidR="00000000" w14:paraId="2506ADE7" w14:textId="77777777">
        <w:tc>
          <w:tcPr>
            <w:tcW w:w="2000" w:type="dxa"/>
          </w:tcPr>
          <w:p w14:paraId="4720D245" w14:textId="77777777" w:rsidR="00A77B3E" w:rsidRDefault="00A77B3E">
            <w:pPr>
              <w:keepLines/>
            </w:pPr>
            <w:r>
              <w:t>Current version</w:t>
            </w:r>
          </w:p>
        </w:tc>
        <w:tc>
          <w:tcPr>
            <w:tcW w:w="7360" w:type="dxa"/>
          </w:tcPr>
          <w:p w14:paraId="512F7775" w14:textId="77777777" w:rsidR="00A77B3E" w:rsidRDefault="00A77B3E">
            <w:pPr>
              <w:keepLines/>
            </w:pPr>
            <w:r>
              <w:rPr>
                <w:noProof/>
              </w:rPr>
              <w:t>5</w:t>
            </w:r>
          </w:p>
        </w:tc>
      </w:tr>
      <w:tr w:rsidR="00000000" w14:paraId="62A44B21" w14:textId="77777777">
        <w:tc>
          <w:tcPr>
            <w:tcW w:w="2000" w:type="dxa"/>
          </w:tcPr>
          <w:p w14:paraId="0C4A4E10" w14:textId="77777777" w:rsidR="00A77B3E" w:rsidRDefault="00A77B3E">
            <w:pPr>
              <w:keepLines/>
            </w:pPr>
            <w:r>
              <w:t># of Links</w:t>
            </w:r>
          </w:p>
        </w:tc>
        <w:tc>
          <w:tcPr>
            <w:tcW w:w="7360" w:type="dxa"/>
          </w:tcPr>
          <w:p w14:paraId="19A178CF" w14:textId="77777777" w:rsidR="00A77B3E" w:rsidRDefault="00A77B3E">
            <w:pPr>
              <w:keepLines/>
            </w:pPr>
            <w:r>
              <w:rPr>
                <w:noProof/>
              </w:rPr>
              <w:t>0</w:t>
            </w:r>
          </w:p>
        </w:tc>
      </w:tr>
    </w:tbl>
    <w:p w14:paraId="53E31817" w14:textId="77777777" w:rsidR="00A77B3E" w:rsidRDefault="00A77B3E">
      <w:pPr>
        <w:keepLines/>
      </w:pPr>
      <w:r>
        <w:t xml:space="preserve">Tags: </w:t>
      </w:r>
    </w:p>
    <w:p w14:paraId="4A2001CC" w14:textId="77777777" w:rsidR="00A77B3E" w:rsidRDefault="00A77B3E">
      <w:pPr>
        <w:keepLines/>
      </w:pPr>
      <w:r>
        <w:t xml:space="preserve">Upstream Relationships: </w:t>
      </w:r>
    </w:p>
    <w:p w14:paraId="48F1C7F9" w14:textId="77777777" w:rsidR="00A77B3E" w:rsidRDefault="00A77B3E">
      <w:pPr>
        <w:keepLines/>
      </w:pPr>
      <w:r>
        <w:rPr>
          <w:noProof/>
        </w:rPr>
        <w:t>946-1U70-001 for the LCD Controller FPGA</w:t>
      </w:r>
      <w:r>
        <w:t xml:space="preserve"> (</w:t>
      </w:r>
      <w:r>
        <w:rPr>
          <w:noProof/>
        </w:rPr>
        <w:t>Decagon_Boundary Scan</w:t>
      </w:r>
      <w:r>
        <w:t xml:space="preserve">) </w:t>
      </w:r>
      <w:r>
        <w:rPr>
          <w:noProof/>
        </w:rPr>
        <w:t>Traces</w:t>
      </w:r>
      <w:r>
        <w:t xml:space="preserve"> Is Suspect: </w:t>
      </w:r>
      <w:r>
        <w:rPr>
          <w:noProof/>
        </w:rPr>
        <w:t>No</w:t>
      </w:r>
      <w:r>
        <w:t xml:space="preserve"> Status: . Notes: </w:t>
      </w:r>
    </w:p>
    <w:p w14:paraId="7E9185A0" w14:textId="77777777" w:rsidR="00A77B3E" w:rsidRDefault="00A77B3E">
      <w:pPr>
        <w:keepLines/>
      </w:pPr>
      <w:r>
        <w:t xml:space="preserve">Relationships: </w:t>
      </w:r>
    </w:p>
    <w:p w14:paraId="2FC05A17" w14:textId="77777777" w:rsidR="00A77B3E" w:rsidRDefault="00A77B3E">
      <w:pPr>
        <w:keepLines/>
      </w:pPr>
      <w:r>
        <w:t xml:space="preserve">Synchronized Items: </w:t>
      </w:r>
    </w:p>
    <w:p w14:paraId="014CEDB7" w14:textId="77777777" w:rsidR="00A77B3E" w:rsidRDefault="00A77B3E">
      <w:pPr>
        <w:keepLines/>
      </w:pPr>
      <w:r>
        <w:t xml:space="preserve">Comments: </w:t>
      </w:r>
    </w:p>
    <w:p w14:paraId="7F483249" w14:textId="77777777" w:rsidR="00A77B3E" w:rsidRDefault="00A77B3E">
      <w:pPr>
        <w:keepLines/>
      </w:pPr>
      <w:r>
        <w:t xml:space="preserve">Versions: </w:t>
      </w:r>
    </w:p>
    <w:p w14:paraId="0FBE0C31" w14:textId="77777777" w:rsidR="00A77B3E" w:rsidRDefault="00A77B3E">
      <w:pPr>
        <w:keepLines/>
      </w:pPr>
      <w:r>
        <w:lastRenderedPageBreak/>
        <w:t>#</w:t>
      </w:r>
      <w:r>
        <w:rPr>
          <w:noProof/>
        </w:rPr>
        <w:t>5</w:t>
      </w:r>
      <w:r>
        <w:t xml:space="preserve">: </w:t>
      </w:r>
      <w:r>
        <w:rPr>
          <w:noProof/>
        </w:rPr>
        <w:t>04/09/2025</w:t>
      </w:r>
      <w:r>
        <w:t xml:space="preserve"> - </w:t>
      </w:r>
      <w:r>
        <w:rPr>
          <w:noProof/>
        </w:rPr>
        <w:t>"Requirement Description" changed, "Validation Evidence" changed</w:t>
      </w:r>
      <w:r>
        <w:t xml:space="preserve"> - </w:t>
      </w:r>
      <w:r>
        <w:rPr>
          <w:noProof/>
        </w:rPr>
        <w:t>Moved to Validation evidence field</w:t>
      </w:r>
      <w:r>
        <w:t xml:space="preserve">. Baselines: </w:t>
      </w:r>
      <w:r>
        <w:rPr>
          <w:noProof/>
        </w:rPr>
        <w:t>Review Decagon SyRR Jama Review v4, Review Decagon SyRR Jama Review v9, Review Decagon SyRR Jama Review v8, Review Decagon SyRR Jama Review v5, Review Decagon SyRR Jama Review v14, Review Decagon SyRR Jama Review v6, Review Decagon SyRR Jama Review v7, Review Decagon SyRR Jama Review v10, Review Decagon SyRR Jama Review v13, Review Decagon SyRR Jama Review v12, B1 - Project Decagon Post SyRR - 07/11/2025, Review Decagon SyRR Jama Review v11,</w:t>
      </w:r>
    </w:p>
    <w:p w14:paraId="08E66196" w14:textId="77777777" w:rsidR="00A77B3E" w:rsidRDefault="00A77B3E">
      <w:pPr>
        <w:keepLines/>
      </w:pPr>
      <w:r>
        <w:t>#</w:t>
      </w:r>
      <w:r>
        <w:rPr>
          <w:noProof/>
        </w:rPr>
        <w:t>4</w:t>
      </w:r>
      <w:r>
        <w:t xml:space="preserve">: </w:t>
      </w:r>
      <w:r>
        <w:rPr>
          <w:noProof/>
        </w:rPr>
        <w:t>04/08/2025</w:t>
      </w:r>
      <w:r>
        <w:t xml:space="preserve"> - </w:t>
      </w:r>
      <w:r>
        <w:rPr>
          <w:noProof/>
        </w:rPr>
        <w:t>"Requirement Description" changed</w:t>
      </w:r>
      <w:r>
        <w:t xml:space="preserve"> - </w:t>
      </w:r>
      <w:r>
        <w:rPr>
          <w:noProof/>
        </w:rPr>
        <w:t>Added "946-1U70-001 - Table 2 LCDC CCA Power Connections"</w:t>
      </w:r>
      <w:r>
        <w:t xml:space="preserve">. Baselines: </w:t>
      </w:r>
      <w:r>
        <w:rPr>
          <w:noProof/>
        </w:rPr>
        <w:t>Review Decagon SyRR Jama Review v3, Review Decagon SyRR Jama Review v2,</w:t>
      </w:r>
    </w:p>
    <w:p w14:paraId="093A6A4C" w14:textId="77777777" w:rsidR="00A77B3E" w:rsidRDefault="00A77B3E">
      <w:pPr>
        <w:keepLines/>
      </w:pPr>
      <w:r>
        <w:t>#</w:t>
      </w:r>
      <w:r>
        <w:rPr>
          <w:noProof/>
        </w:rPr>
        <w:t>3</w:t>
      </w:r>
      <w:r>
        <w:t xml:space="preserve">: </w:t>
      </w:r>
      <w:r>
        <w:rPr>
          <w:noProof/>
        </w:rPr>
        <w:t>03/20/2025</w:t>
      </w:r>
      <w:r>
        <w:t xml:space="preserve"> - </w:t>
      </w:r>
      <w:r>
        <w:rPr>
          <w:noProof/>
        </w:rPr>
        <w:t>"Name" changed from "UUT Power Requirements" to "LCD Controller Power Requirements"</w:t>
      </w:r>
      <w:r>
        <w:t xml:space="preserve"> - . Baselines: </w:t>
      </w:r>
      <w:r>
        <w:rPr>
          <w:noProof/>
        </w:rPr>
        <w:t>Review Decagon SyRR Jama Review v1,</w:t>
      </w:r>
    </w:p>
    <w:p w14:paraId="210C9EEF" w14:textId="77777777" w:rsidR="00A77B3E" w:rsidRDefault="00A77B3E">
      <w:pPr>
        <w:keepLines/>
      </w:pPr>
      <w:r>
        <w:t>#</w:t>
      </w:r>
      <w:r>
        <w:rPr>
          <w:noProof/>
        </w:rPr>
        <w:t>2</w:t>
      </w:r>
      <w:r>
        <w:t xml:space="preserve">: </w:t>
      </w:r>
      <w:r>
        <w:rPr>
          <w:noProof/>
        </w:rPr>
        <w:t>12/16/2024</w:t>
      </w:r>
      <w:r>
        <w:t xml:space="preserve"> - </w:t>
      </w:r>
      <w:r>
        <w:rPr>
          <w:noProof/>
        </w:rPr>
        <w:t>"Requirement Description" changed, "Rationale" changed, "Validation Method/s" changed from "Engineering Judgement" to "Traceability"</w:t>
      </w:r>
      <w:r>
        <w:t xml:space="preserve"> - . Baselines: </w:t>
      </w:r>
    </w:p>
    <w:p w14:paraId="7C39E893" w14:textId="77777777" w:rsidR="00A77B3E" w:rsidRDefault="00A77B3E">
      <w:pPr>
        <w:keepLines/>
      </w:pPr>
      <w:r>
        <w:t>#</w:t>
      </w:r>
      <w:r>
        <w:rPr>
          <w:noProof/>
        </w:rPr>
        <w:t>1</w:t>
      </w:r>
      <w:r>
        <w:t xml:space="preserve">: </w:t>
      </w:r>
      <w:r>
        <w:rPr>
          <w:noProof/>
        </w:rPr>
        <w:t>12/13/2024</w:t>
      </w:r>
      <w:r>
        <w:t xml:space="preserve"> - </w:t>
      </w:r>
      <w:r>
        <w:rPr>
          <w:noProof/>
        </w:rPr>
        <w:t>Copied from "DECAGON-REQ_RC-3 UUT Power Requirements"</w:t>
      </w:r>
      <w:r>
        <w:t xml:space="preserve"> - . Baselines: </w:t>
      </w:r>
    </w:p>
    <w:bookmarkStart w:id="73" w:name="DECAGON-REQ_RC-57_1"/>
    <w:p w14:paraId="549C409E" w14:textId="77777777" w:rsidR="00A77B3E" w:rsidRDefault="00A77B3E">
      <w:pPr>
        <w:pStyle w:val="Heading3"/>
        <w:keepLines/>
      </w:pPr>
      <w:r>
        <w:rPr>
          <w:noProof/>
        </w:rPr>
        <w:fldChar w:fldCharType="begin"/>
      </w:r>
      <w:r>
        <w:rPr>
          <w:noProof/>
        </w:rPr>
        <w:instrText xml:space="preserve"> HYPERLINK "https://jama02.rockwellcollins.com/contour/perspective.req?projectId=636&amp;docId=18854176" </w:instrText>
      </w:r>
      <w:r>
        <w:rPr>
          <w:noProof/>
        </w:rPr>
      </w:r>
      <w:r>
        <w:rPr>
          <w:noProof/>
        </w:rPr>
        <w:fldChar w:fldCharType="separate"/>
      </w:r>
      <w:r>
        <w:rPr>
          <w:noProof/>
        </w:rPr>
        <w:t>DECAGON-REQ_RC-57</w:t>
      </w:r>
      <w:r>
        <w:rPr>
          <w:noProof/>
        </w:rPr>
        <w:fldChar w:fldCharType="end"/>
      </w:r>
      <w:bookmarkEnd w:id="73"/>
      <w:r>
        <w:t xml:space="preserve"> </w:t>
      </w:r>
      <w:bookmarkStart w:id="74" w:name="DECAGON-REQ_RC-57_0_0"/>
      <w:r>
        <w:rPr>
          <w:noProof/>
        </w:rPr>
        <w:t>LCD Controller CCA Connector Interface</w:t>
      </w:r>
      <w:bookmarkEnd w:id="74"/>
    </w:p>
    <w:p w14:paraId="0967D8ED" w14:textId="77777777" w:rsidR="00A77B3E" w:rsidRDefault="00A77B3E">
      <w:pPr>
        <w:keepLines/>
        <w:rPr>
          <w:noProof/>
          <w:lang w:val="en-US" w:eastAsia="en-US" w:bidi="ar-SA"/>
        </w:rPr>
      </w:pPr>
      <w:r>
        <w:rPr>
          <w:noProof/>
          <w:lang w:val="en-US" w:eastAsia="en-US" w:bidi="ar-SA"/>
        </w:rPr>
        <w:t>The test system shall interface with the J13 and P15 connectors on the LCD Controller UUT.</w:t>
      </w:r>
    </w:p>
    <w:tbl>
      <w:tblPr>
        <w:tblW w:w="5000" w:type="pct"/>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2046"/>
        <w:gridCol w:w="7530"/>
      </w:tblGrid>
      <w:tr w:rsidR="00000000" w14:paraId="367CB7B8" w14:textId="77777777">
        <w:tc>
          <w:tcPr>
            <w:tcW w:w="2000" w:type="dxa"/>
          </w:tcPr>
          <w:p w14:paraId="6FF9A24F" w14:textId="77777777" w:rsidR="00A77B3E" w:rsidRDefault="00A77B3E">
            <w:pPr>
              <w:keepLines/>
            </w:pPr>
            <w:r>
              <w:t># of Downstream Relationships</w:t>
            </w:r>
          </w:p>
        </w:tc>
        <w:tc>
          <w:tcPr>
            <w:tcW w:w="7360" w:type="dxa"/>
          </w:tcPr>
          <w:p w14:paraId="56D4A2F7" w14:textId="77777777" w:rsidR="00A77B3E" w:rsidRDefault="00A77B3E">
            <w:pPr>
              <w:keepLines/>
            </w:pPr>
            <w:r>
              <w:rPr>
                <w:noProof/>
              </w:rPr>
              <w:t>0</w:t>
            </w:r>
          </w:p>
        </w:tc>
      </w:tr>
      <w:tr w:rsidR="00000000" w14:paraId="01F581DD" w14:textId="77777777">
        <w:tc>
          <w:tcPr>
            <w:tcW w:w="2000" w:type="dxa"/>
          </w:tcPr>
          <w:p w14:paraId="69A0ED73" w14:textId="77777777" w:rsidR="00A77B3E" w:rsidRDefault="00A77B3E">
            <w:pPr>
              <w:keepLines/>
            </w:pPr>
            <w:r>
              <w:t>Connected Users</w:t>
            </w:r>
          </w:p>
        </w:tc>
        <w:tc>
          <w:tcPr>
            <w:tcW w:w="7360" w:type="dxa"/>
          </w:tcPr>
          <w:p w14:paraId="5DC24C49" w14:textId="77777777" w:rsidR="00A77B3E" w:rsidRDefault="00A77B3E">
            <w:pPr>
              <w:keepLines/>
            </w:pPr>
            <w:r>
              <w:rPr>
                <w:noProof/>
              </w:rPr>
              <w:t>1</w:t>
            </w:r>
          </w:p>
        </w:tc>
      </w:tr>
      <w:tr w:rsidR="00000000" w14:paraId="002B2CD2" w14:textId="77777777">
        <w:tc>
          <w:tcPr>
            <w:tcW w:w="2000" w:type="dxa"/>
          </w:tcPr>
          <w:p w14:paraId="428399A2" w14:textId="77777777" w:rsidR="00A77B3E" w:rsidRDefault="00A77B3E">
            <w:pPr>
              <w:keepLines/>
            </w:pPr>
            <w:r>
              <w:t>Verification Method/s</w:t>
            </w:r>
          </w:p>
        </w:tc>
        <w:tc>
          <w:tcPr>
            <w:tcW w:w="7360" w:type="dxa"/>
          </w:tcPr>
          <w:p w14:paraId="4DA9A4FC" w14:textId="77777777" w:rsidR="00A77B3E" w:rsidRDefault="00A77B3E">
            <w:pPr>
              <w:keepLines/>
            </w:pPr>
            <w:r>
              <w:rPr>
                <w:noProof/>
              </w:rPr>
              <w:t>Inspection</w:t>
            </w:r>
          </w:p>
        </w:tc>
      </w:tr>
      <w:tr w:rsidR="00000000" w14:paraId="25047C89" w14:textId="77777777">
        <w:tc>
          <w:tcPr>
            <w:tcW w:w="2000" w:type="dxa"/>
          </w:tcPr>
          <w:p w14:paraId="13631C87" w14:textId="77777777" w:rsidR="00A77B3E" w:rsidRDefault="00A77B3E">
            <w:pPr>
              <w:keepLines/>
            </w:pPr>
            <w:r>
              <w:t>Release</w:t>
            </w:r>
          </w:p>
        </w:tc>
        <w:tc>
          <w:tcPr>
            <w:tcW w:w="7360" w:type="dxa"/>
          </w:tcPr>
          <w:p w14:paraId="5C4A2F46" w14:textId="77777777" w:rsidR="00000000" w:rsidRDefault="00000000"/>
        </w:tc>
      </w:tr>
      <w:tr w:rsidR="00000000" w14:paraId="74A32ED8" w14:textId="77777777">
        <w:tc>
          <w:tcPr>
            <w:tcW w:w="2000" w:type="dxa"/>
          </w:tcPr>
          <w:p w14:paraId="382A533C" w14:textId="77777777" w:rsidR="00A77B3E" w:rsidRDefault="00A77B3E">
            <w:pPr>
              <w:keepLines/>
            </w:pPr>
            <w:r>
              <w:t>Project Defined</w:t>
            </w:r>
          </w:p>
        </w:tc>
        <w:tc>
          <w:tcPr>
            <w:tcW w:w="7360" w:type="dxa"/>
          </w:tcPr>
          <w:p w14:paraId="4AC7F8DE" w14:textId="77777777" w:rsidR="00000000" w:rsidRDefault="00000000"/>
        </w:tc>
      </w:tr>
      <w:tr w:rsidR="00000000" w14:paraId="148DFF5D" w14:textId="77777777">
        <w:tc>
          <w:tcPr>
            <w:tcW w:w="2000" w:type="dxa"/>
          </w:tcPr>
          <w:p w14:paraId="3348F846" w14:textId="77777777" w:rsidR="00A77B3E" w:rsidRDefault="00A77B3E">
            <w:pPr>
              <w:keepLines/>
            </w:pPr>
            <w:r>
              <w:t>Project</w:t>
            </w:r>
          </w:p>
        </w:tc>
        <w:tc>
          <w:tcPr>
            <w:tcW w:w="7360" w:type="dxa"/>
          </w:tcPr>
          <w:p w14:paraId="11696D2D" w14:textId="77777777" w:rsidR="00A77B3E" w:rsidRDefault="00A77B3E">
            <w:pPr>
              <w:keepLines/>
            </w:pPr>
            <w:r>
              <w:rPr>
                <w:noProof/>
              </w:rPr>
              <w:t>Decagon_Boundary Scan</w:t>
            </w:r>
          </w:p>
        </w:tc>
      </w:tr>
      <w:tr w:rsidR="00000000" w14:paraId="0CB55AB4" w14:textId="77777777">
        <w:tc>
          <w:tcPr>
            <w:tcW w:w="2000" w:type="dxa"/>
          </w:tcPr>
          <w:p w14:paraId="268A461D" w14:textId="77777777" w:rsidR="00A77B3E" w:rsidRDefault="00A77B3E">
            <w:pPr>
              <w:keepLines/>
            </w:pPr>
            <w:r>
              <w:t>Relationship Status</w:t>
            </w:r>
          </w:p>
        </w:tc>
        <w:tc>
          <w:tcPr>
            <w:tcW w:w="7360" w:type="dxa"/>
          </w:tcPr>
          <w:p w14:paraId="21B08A46" w14:textId="77777777" w:rsidR="00000000" w:rsidRDefault="00000000"/>
        </w:tc>
      </w:tr>
      <w:tr w:rsidR="00000000" w14:paraId="4AB5AF38" w14:textId="77777777">
        <w:tc>
          <w:tcPr>
            <w:tcW w:w="2000" w:type="dxa"/>
          </w:tcPr>
          <w:p w14:paraId="24655281" w14:textId="77777777" w:rsidR="00A77B3E" w:rsidRDefault="00A77B3E">
            <w:pPr>
              <w:keepLines/>
            </w:pPr>
            <w:r>
              <w:t>DOORS Relationship</w:t>
            </w:r>
          </w:p>
        </w:tc>
        <w:tc>
          <w:tcPr>
            <w:tcW w:w="7360" w:type="dxa"/>
          </w:tcPr>
          <w:p w14:paraId="5E1AF1A8" w14:textId="77777777" w:rsidR="00000000" w:rsidRDefault="00000000"/>
        </w:tc>
      </w:tr>
      <w:tr w:rsidR="00000000" w14:paraId="2FDAB0F7" w14:textId="77777777">
        <w:tc>
          <w:tcPr>
            <w:tcW w:w="2000" w:type="dxa"/>
          </w:tcPr>
          <w:p w14:paraId="370FD47B" w14:textId="77777777" w:rsidR="00A77B3E" w:rsidRDefault="00A77B3E">
            <w:pPr>
              <w:keepLines/>
            </w:pPr>
            <w:r>
              <w:t>Version</w:t>
            </w:r>
          </w:p>
        </w:tc>
        <w:tc>
          <w:tcPr>
            <w:tcW w:w="7360" w:type="dxa"/>
          </w:tcPr>
          <w:p w14:paraId="7557440E" w14:textId="77777777" w:rsidR="00A77B3E" w:rsidRDefault="00A77B3E">
            <w:pPr>
              <w:keepLines/>
            </w:pPr>
            <w:r>
              <w:rPr>
                <w:noProof/>
              </w:rPr>
              <w:t>3</w:t>
            </w:r>
          </w:p>
        </w:tc>
      </w:tr>
      <w:tr w:rsidR="00000000" w14:paraId="716B0B4A" w14:textId="77777777">
        <w:tc>
          <w:tcPr>
            <w:tcW w:w="2000" w:type="dxa"/>
          </w:tcPr>
          <w:p w14:paraId="73C3D283" w14:textId="77777777" w:rsidR="00A77B3E" w:rsidRDefault="00A77B3E">
            <w:pPr>
              <w:keepLines/>
            </w:pPr>
            <w:r>
              <w:t>Last Activity Date</w:t>
            </w:r>
          </w:p>
        </w:tc>
        <w:tc>
          <w:tcPr>
            <w:tcW w:w="7360" w:type="dxa"/>
          </w:tcPr>
          <w:p w14:paraId="3A6FE32D" w14:textId="77777777" w:rsidR="00A77B3E" w:rsidRDefault="00A77B3E">
            <w:pPr>
              <w:keepLines/>
            </w:pPr>
            <w:r>
              <w:rPr>
                <w:noProof/>
              </w:rPr>
              <w:t>2025-03-20 21:37:14.0</w:t>
            </w:r>
          </w:p>
        </w:tc>
      </w:tr>
      <w:tr w:rsidR="00000000" w14:paraId="4A377CBC" w14:textId="77777777">
        <w:tc>
          <w:tcPr>
            <w:tcW w:w="2000" w:type="dxa"/>
          </w:tcPr>
          <w:p w14:paraId="329CFCD6" w14:textId="77777777" w:rsidR="00A77B3E" w:rsidRDefault="00A77B3E">
            <w:pPr>
              <w:keepLines/>
            </w:pPr>
            <w:r>
              <w:t>Upstream Cross Instance Relationships</w:t>
            </w:r>
          </w:p>
        </w:tc>
        <w:tc>
          <w:tcPr>
            <w:tcW w:w="7360" w:type="dxa"/>
          </w:tcPr>
          <w:p w14:paraId="4B9C6765" w14:textId="77777777" w:rsidR="00000000" w:rsidRDefault="00000000"/>
        </w:tc>
      </w:tr>
      <w:tr w:rsidR="00000000" w14:paraId="6C992AA3" w14:textId="77777777">
        <w:tc>
          <w:tcPr>
            <w:tcW w:w="2000" w:type="dxa"/>
          </w:tcPr>
          <w:p w14:paraId="4DB9197A" w14:textId="77777777" w:rsidR="00A77B3E" w:rsidRDefault="00A77B3E">
            <w:pPr>
              <w:keepLines/>
            </w:pPr>
            <w:r>
              <w:t>Validation Method/s</w:t>
            </w:r>
          </w:p>
        </w:tc>
        <w:tc>
          <w:tcPr>
            <w:tcW w:w="7360" w:type="dxa"/>
          </w:tcPr>
          <w:p w14:paraId="51134DB6" w14:textId="77777777" w:rsidR="00A77B3E" w:rsidRDefault="00A77B3E">
            <w:pPr>
              <w:keepLines/>
            </w:pPr>
            <w:r>
              <w:rPr>
                <w:noProof/>
              </w:rPr>
              <w:t>Engineering Judgement</w:t>
            </w:r>
          </w:p>
        </w:tc>
      </w:tr>
      <w:tr w:rsidR="00000000" w14:paraId="28F8CFFB" w14:textId="77777777">
        <w:tc>
          <w:tcPr>
            <w:tcW w:w="2000" w:type="dxa"/>
          </w:tcPr>
          <w:p w14:paraId="4B05A228" w14:textId="77777777" w:rsidR="00A77B3E" w:rsidRDefault="00A77B3E">
            <w:pPr>
              <w:keepLines/>
            </w:pPr>
            <w:r>
              <w:t>API ID</w:t>
            </w:r>
          </w:p>
        </w:tc>
        <w:tc>
          <w:tcPr>
            <w:tcW w:w="7360" w:type="dxa"/>
          </w:tcPr>
          <w:p w14:paraId="322AA496" w14:textId="77777777" w:rsidR="00A77B3E" w:rsidRDefault="00A77B3E">
            <w:pPr>
              <w:keepLines/>
            </w:pPr>
            <w:r>
              <w:rPr>
                <w:noProof/>
              </w:rPr>
              <w:t>18854176</w:t>
            </w:r>
          </w:p>
        </w:tc>
      </w:tr>
      <w:tr w:rsidR="00000000" w14:paraId="62B95B5C" w14:textId="77777777">
        <w:tc>
          <w:tcPr>
            <w:tcW w:w="2000" w:type="dxa"/>
          </w:tcPr>
          <w:p w14:paraId="6C4FA094" w14:textId="77777777" w:rsidR="00A77B3E" w:rsidRDefault="00A77B3E">
            <w:pPr>
              <w:keepLines/>
            </w:pPr>
            <w:r>
              <w:t>Locked</w:t>
            </w:r>
          </w:p>
        </w:tc>
        <w:tc>
          <w:tcPr>
            <w:tcW w:w="7360" w:type="dxa"/>
          </w:tcPr>
          <w:p w14:paraId="45D04A26" w14:textId="77777777" w:rsidR="00A77B3E" w:rsidRDefault="00A77B3E">
            <w:pPr>
              <w:keepLines/>
            </w:pPr>
            <w:r>
              <w:rPr>
                <w:noProof/>
              </w:rPr>
              <w:t>false</w:t>
            </w:r>
          </w:p>
        </w:tc>
      </w:tr>
      <w:tr w:rsidR="00000000" w14:paraId="17B7D66D" w14:textId="77777777">
        <w:tc>
          <w:tcPr>
            <w:tcW w:w="2000" w:type="dxa"/>
          </w:tcPr>
          <w:p w14:paraId="7BF2C42A" w14:textId="77777777" w:rsidR="00A77B3E" w:rsidRDefault="00A77B3E">
            <w:pPr>
              <w:keepLines/>
            </w:pPr>
            <w:r>
              <w:t>Derived Requirement</w:t>
            </w:r>
          </w:p>
        </w:tc>
        <w:tc>
          <w:tcPr>
            <w:tcW w:w="7360" w:type="dxa"/>
          </w:tcPr>
          <w:p w14:paraId="2B5C871B" w14:textId="77777777" w:rsidR="00A77B3E" w:rsidRDefault="00A77B3E">
            <w:pPr>
              <w:keepLines/>
            </w:pPr>
            <w:r>
              <w:rPr>
                <w:noProof/>
              </w:rPr>
              <w:t>Yes</w:t>
            </w:r>
          </w:p>
        </w:tc>
      </w:tr>
      <w:tr w:rsidR="00000000" w14:paraId="1F42F7E1" w14:textId="77777777">
        <w:tc>
          <w:tcPr>
            <w:tcW w:w="2000" w:type="dxa"/>
          </w:tcPr>
          <w:p w14:paraId="02A9CF3F" w14:textId="77777777" w:rsidR="00A77B3E" w:rsidRDefault="00A77B3E">
            <w:pPr>
              <w:keepLines/>
            </w:pPr>
            <w:r>
              <w:t>Security Requirement</w:t>
            </w:r>
          </w:p>
        </w:tc>
        <w:tc>
          <w:tcPr>
            <w:tcW w:w="7360" w:type="dxa"/>
          </w:tcPr>
          <w:p w14:paraId="4780477A" w14:textId="77777777" w:rsidR="00A77B3E" w:rsidRDefault="00A77B3E">
            <w:pPr>
              <w:keepLines/>
            </w:pPr>
            <w:r>
              <w:rPr>
                <w:noProof/>
              </w:rPr>
              <w:t>No</w:t>
            </w:r>
          </w:p>
        </w:tc>
      </w:tr>
      <w:tr w:rsidR="00000000" w14:paraId="36A0AED5" w14:textId="77777777">
        <w:tc>
          <w:tcPr>
            <w:tcW w:w="2000" w:type="dxa"/>
          </w:tcPr>
          <w:p w14:paraId="672C3413" w14:textId="77777777" w:rsidR="00A77B3E" w:rsidRDefault="00A77B3E">
            <w:pPr>
              <w:keepLines/>
            </w:pPr>
            <w:r>
              <w:t>DOORS ID</w:t>
            </w:r>
          </w:p>
        </w:tc>
        <w:tc>
          <w:tcPr>
            <w:tcW w:w="7360" w:type="dxa"/>
          </w:tcPr>
          <w:p w14:paraId="25D6A5BB" w14:textId="77777777" w:rsidR="00000000" w:rsidRDefault="00000000"/>
        </w:tc>
      </w:tr>
      <w:tr w:rsidR="00000000" w14:paraId="0F94139E" w14:textId="77777777">
        <w:tc>
          <w:tcPr>
            <w:tcW w:w="2000" w:type="dxa"/>
          </w:tcPr>
          <w:p w14:paraId="4D5FE830" w14:textId="77777777" w:rsidR="00A77B3E" w:rsidRDefault="00A77B3E">
            <w:pPr>
              <w:keepLines/>
            </w:pPr>
            <w:r>
              <w:lastRenderedPageBreak/>
              <w:t>Safety Requirement</w:t>
            </w:r>
          </w:p>
        </w:tc>
        <w:tc>
          <w:tcPr>
            <w:tcW w:w="7360" w:type="dxa"/>
          </w:tcPr>
          <w:p w14:paraId="735B45DD" w14:textId="77777777" w:rsidR="00A77B3E" w:rsidRDefault="00A77B3E">
            <w:pPr>
              <w:keepLines/>
            </w:pPr>
            <w:r>
              <w:rPr>
                <w:noProof/>
              </w:rPr>
              <w:t>No</w:t>
            </w:r>
          </w:p>
        </w:tc>
      </w:tr>
      <w:tr w:rsidR="00000000" w14:paraId="0C94AF82" w14:textId="77777777">
        <w:tc>
          <w:tcPr>
            <w:tcW w:w="2000" w:type="dxa"/>
          </w:tcPr>
          <w:p w14:paraId="3EC15044" w14:textId="77777777" w:rsidR="00A77B3E" w:rsidRDefault="00A77B3E">
            <w:pPr>
              <w:keepLines/>
            </w:pPr>
            <w:r>
              <w:t>Statement of Compliance</w:t>
            </w:r>
          </w:p>
        </w:tc>
        <w:tc>
          <w:tcPr>
            <w:tcW w:w="7360" w:type="dxa"/>
          </w:tcPr>
          <w:p w14:paraId="19311F91" w14:textId="77777777" w:rsidR="00A77B3E" w:rsidRDefault="00A77B3E">
            <w:pPr>
              <w:keepLines/>
            </w:pPr>
            <w:r>
              <w:rPr>
                <w:noProof/>
              </w:rPr>
              <w:t>Unassigned</w:t>
            </w:r>
          </w:p>
        </w:tc>
      </w:tr>
      <w:tr w:rsidR="00000000" w14:paraId="4E1144E7" w14:textId="77777777">
        <w:tc>
          <w:tcPr>
            <w:tcW w:w="2000" w:type="dxa"/>
          </w:tcPr>
          <w:p w14:paraId="3F1DB9AF" w14:textId="77777777" w:rsidR="00A77B3E" w:rsidRDefault="00A77B3E">
            <w:pPr>
              <w:keepLines/>
            </w:pPr>
            <w:r>
              <w:t>Export Controlled</w:t>
            </w:r>
          </w:p>
        </w:tc>
        <w:tc>
          <w:tcPr>
            <w:tcW w:w="7360" w:type="dxa"/>
          </w:tcPr>
          <w:p w14:paraId="726955E6" w14:textId="77777777" w:rsidR="00000000" w:rsidRDefault="00000000"/>
        </w:tc>
      </w:tr>
      <w:tr w:rsidR="00000000" w14:paraId="1C4F5571" w14:textId="77777777">
        <w:tc>
          <w:tcPr>
            <w:tcW w:w="2000" w:type="dxa"/>
          </w:tcPr>
          <w:p w14:paraId="078D1E93" w14:textId="77777777" w:rsidR="00A77B3E" w:rsidRDefault="00A77B3E">
            <w:pPr>
              <w:keepLines/>
            </w:pPr>
            <w:r>
              <w:t>Global ID</w:t>
            </w:r>
          </w:p>
        </w:tc>
        <w:tc>
          <w:tcPr>
            <w:tcW w:w="7360" w:type="dxa"/>
          </w:tcPr>
          <w:p w14:paraId="4BDA99E9" w14:textId="77777777" w:rsidR="00A77B3E" w:rsidRDefault="00A77B3E">
            <w:pPr>
              <w:keepLines/>
            </w:pPr>
            <w:r>
              <w:rPr>
                <w:noProof/>
              </w:rPr>
              <w:t>COL02-REQ_RC-10704460</w:t>
            </w:r>
          </w:p>
        </w:tc>
      </w:tr>
      <w:tr w:rsidR="00000000" w14:paraId="40BDF013" w14:textId="77777777">
        <w:tc>
          <w:tcPr>
            <w:tcW w:w="2000" w:type="dxa"/>
          </w:tcPr>
          <w:p w14:paraId="2A8D82B4" w14:textId="77777777" w:rsidR="00A77B3E" w:rsidRDefault="00A77B3E">
            <w:pPr>
              <w:keepLines/>
            </w:pPr>
            <w:r>
              <w:t>Downstream Cross Instance Relationships</w:t>
            </w:r>
          </w:p>
        </w:tc>
        <w:tc>
          <w:tcPr>
            <w:tcW w:w="7360" w:type="dxa"/>
          </w:tcPr>
          <w:p w14:paraId="11DC0524" w14:textId="77777777" w:rsidR="00000000" w:rsidRDefault="00000000"/>
        </w:tc>
      </w:tr>
      <w:tr w:rsidR="00000000" w14:paraId="3F52FD04" w14:textId="77777777">
        <w:tc>
          <w:tcPr>
            <w:tcW w:w="2000" w:type="dxa"/>
          </w:tcPr>
          <w:p w14:paraId="51AFD301" w14:textId="77777777" w:rsidR="00A77B3E" w:rsidRDefault="00A77B3E">
            <w:pPr>
              <w:keepLines/>
            </w:pPr>
            <w:r>
              <w:t>Last Locked</w:t>
            </w:r>
          </w:p>
        </w:tc>
        <w:tc>
          <w:tcPr>
            <w:tcW w:w="7360" w:type="dxa"/>
          </w:tcPr>
          <w:p w14:paraId="613EBFDA" w14:textId="77777777" w:rsidR="00A77B3E" w:rsidRDefault="00A77B3E">
            <w:pPr>
              <w:keepLines/>
            </w:pPr>
            <w:r>
              <w:rPr>
                <w:noProof/>
              </w:rPr>
              <w:t>2025-03-13 18:02:14.0</w:t>
            </w:r>
          </w:p>
        </w:tc>
      </w:tr>
      <w:tr w:rsidR="00000000" w14:paraId="1EF584A1" w14:textId="77777777">
        <w:tc>
          <w:tcPr>
            <w:tcW w:w="2000" w:type="dxa"/>
          </w:tcPr>
          <w:p w14:paraId="6DC14EBA" w14:textId="77777777" w:rsidR="00A77B3E" w:rsidRDefault="00A77B3E">
            <w:pPr>
              <w:keepLines/>
            </w:pPr>
            <w:r>
              <w:t>Requirement Type</w:t>
            </w:r>
          </w:p>
        </w:tc>
        <w:tc>
          <w:tcPr>
            <w:tcW w:w="7360" w:type="dxa"/>
          </w:tcPr>
          <w:p w14:paraId="2BF63254" w14:textId="77777777" w:rsidR="00A77B3E" w:rsidRDefault="00A77B3E">
            <w:pPr>
              <w:keepLines/>
            </w:pPr>
            <w:r>
              <w:rPr>
                <w:noProof/>
              </w:rPr>
              <w:t>System</w:t>
            </w:r>
          </w:p>
        </w:tc>
      </w:tr>
      <w:tr w:rsidR="00000000" w14:paraId="121E7C94" w14:textId="77777777">
        <w:tc>
          <w:tcPr>
            <w:tcW w:w="2000" w:type="dxa"/>
          </w:tcPr>
          <w:p w14:paraId="4BEDCC3C" w14:textId="77777777" w:rsidR="00A77B3E" w:rsidRDefault="00A77B3E">
            <w:pPr>
              <w:keepLines/>
            </w:pPr>
            <w:r>
              <w:t>Tags</w:t>
            </w:r>
          </w:p>
        </w:tc>
        <w:tc>
          <w:tcPr>
            <w:tcW w:w="7360" w:type="dxa"/>
          </w:tcPr>
          <w:p w14:paraId="7CC0F907" w14:textId="77777777" w:rsidR="00000000" w:rsidRDefault="00000000"/>
        </w:tc>
      </w:tr>
      <w:tr w:rsidR="00000000" w14:paraId="638B321F" w14:textId="77777777">
        <w:tc>
          <w:tcPr>
            <w:tcW w:w="2000" w:type="dxa"/>
          </w:tcPr>
          <w:p w14:paraId="369DF722" w14:textId="77777777" w:rsidR="00A77B3E" w:rsidRDefault="00A77B3E">
            <w:pPr>
              <w:keepLines/>
            </w:pPr>
            <w:r>
              <w:t>Heading</w:t>
            </w:r>
          </w:p>
        </w:tc>
        <w:tc>
          <w:tcPr>
            <w:tcW w:w="7360" w:type="dxa"/>
          </w:tcPr>
          <w:p w14:paraId="651EA41F" w14:textId="77777777" w:rsidR="00A77B3E" w:rsidRDefault="00A77B3E">
            <w:pPr>
              <w:keepLines/>
            </w:pPr>
            <w:r>
              <w:rPr>
                <w:noProof/>
              </w:rPr>
              <w:t>1.2.1.4.4.3</w:t>
            </w:r>
          </w:p>
        </w:tc>
      </w:tr>
      <w:tr w:rsidR="00000000" w14:paraId="3AA89F21" w14:textId="77777777">
        <w:tc>
          <w:tcPr>
            <w:tcW w:w="2000" w:type="dxa"/>
          </w:tcPr>
          <w:p w14:paraId="6E0EA893" w14:textId="77777777" w:rsidR="00A77B3E" w:rsidRDefault="00A77B3E">
            <w:pPr>
              <w:keepLines/>
            </w:pPr>
            <w:r>
              <w:t>Rationale</w:t>
            </w:r>
          </w:p>
        </w:tc>
        <w:tc>
          <w:tcPr>
            <w:tcW w:w="7360" w:type="dxa"/>
          </w:tcPr>
          <w:p w14:paraId="4365FD06" w14:textId="77777777" w:rsidR="00A77B3E" w:rsidRDefault="00A77B3E">
            <w:pPr>
              <w:keepLines/>
              <w:rPr>
                <w:noProof/>
                <w:lang w:val="en-US" w:eastAsia="en-US" w:bidi="ar-SA"/>
              </w:rPr>
            </w:pPr>
            <w:r>
              <w:rPr>
                <w:noProof/>
                <w:lang w:val="en-US" w:eastAsia="en-US" w:bidi="ar-SA"/>
              </w:rPr>
              <w:t>J13 is where the JTAG Pins are and P15 is where the power pins are.</w:t>
            </w:r>
          </w:p>
        </w:tc>
      </w:tr>
      <w:tr w:rsidR="00000000" w14:paraId="174A1603" w14:textId="77777777">
        <w:tc>
          <w:tcPr>
            <w:tcW w:w="2000" w:type="dxa"/>
          </w:tcPr>
          <w:p w14:paraId="71ED878E" w14:textId="77777777" w:rsidR="00A77B3E" w:rsidRDefault="00A77B3E">
            <w:pPr>
              <w:keepLines/>
            </w:pPr>
            <w:r>
              <w:t>Safety Rationale</w:t>
            </w:r>
          </w:p>
        </w:tc>
        <w:tc>
          <w:tcPr>
            <w:tcW w:w="7360" w:type="dxa"/>
          </w:tcPr>
          <w:p w14:paraId="4076593B" w14:textId="77777777" w:rsidR="00000000" w:rsidRDefault="00000000"/>
        </w:tc>
      </w:tr>
      <w:tr w:rsidR="00000000" w14:paraId="47D1D58C" w14:textId="77777777">
        <w:tc>
          <w:tcPr>
            <w:tcW w:w="2000" w:type="dxa"/>
          </w:tcPr>
          <w:p w14:paraId="103B21F2" w14:textId="77777777" w:rsidR="00A77B3E" w:rsidRDefault="00A77B3E">
            <w:pPr>
              <w:keepLines/>
            </w:pPr>
            <w:r>
              <w:t>Change Driver</w:t>
            </w:r>
          </w:p>
        </w:tc>
        <w:tc>
          <w:tcPr>
            <w:tcW w:w="7360" w:type="dxa"/>
          </w:tcPr>
          <w:p w14:paraId="479204E0" w14:textId="77777777" w:rsidR="00000000" w:rsidRDefault="00000000"/>
        </w:tc>
      </w:tr>
      <w:tr w:rsidR="00000000" w14:paraId="188A2585" w14:textId="77777777">
        <w:tc>
          <w:tcPr>
            <w:tcW w:w="2000" w:type="dxa"/>
          </w:tcPr>
          <w:p w14:paraId="57FA4356" w14:textId="77777777" w:rsidR="00A77B3E" w:rsidRDefault="00A77B3E">
            <w:pPr>
              <w:keepLines/>
            </w:pPr>
            <w:r>
              <w:t>Allocation/s</w:t>
            </w:r>
          </w:p>
        </w:tc>
        <w:tc>
          <w:tcPr>
            <w:tcW w:w="7360" w:type="dxa"/>
          </w:tcPr>
          <w:p w14:paraId="36F60E2A" w14:textId="77777777" w:rsidR="00000000" w:rsidRDefault="00000000"/>
        </w:tc>
      </w:tr>
      <w:tr w:rsidR="00000000" w14:paraId="7ACCB0B0" w14:textId="77777777">
        <w:tc>
          <w:tcPr>
            <w:tcW w:w="2000" w:type="dxa"/>
          </w:tcPr>
          <w:p w14:paraId="06CE2501" w14:textId="77777777" w:rsidR="00A77B3E" w:rsidRDefault="00A77B3E">
            <w:pPr>
              <w:keepLines/>
            </w:pPr>
            <w:r>
              <w:t>Modified Date</w:t>
            </w:r>
          </w:p>
        </w:tc>
        <w:tc>
          <w:tcPr>
            <w:tcW w:w="7360" w:type="dxa"/>
          </w:tcPr>
          <w:p w14:paraId="2D6E47FE" w14:textId="77777777" w:rsidR="00A77B3E" w:rsidRDefault="00A77B3E">
            <w:pPr>
              <w:keepLines/>
            </w:pPr>
            <w:r>
              <w:rPr>
                <w:noProof/>
              </w:rPr>
              <w:t>03/20/2025</w:t>
            </w:r>
          </w:p>
        </w:tc>
      </w:tr>
      <w:tr w:rsidR="00000000" w14:paraId="09FED114" w14:textId="77777777">
        <w:tc>
          <w:tcPr>
            <w:tcW w:w="2000" w:type="dxa"/>
          </w:tcPr>
          <w:p w14:paraId="19A352D7" w14:textId="77777777" w:rsidR="00A77B3E" w:rsidRDefault="00A77B3E">
            <w:pPr>
              <w:keepLines/>
            </w:pPr>
            <w:r>
              <w:t>Compliance Rationale</w:t>
            </w:r>
          </w:p>
        </w:tc>
        <w:tc>
          <w:tcPr>
            <w:tcW w:w="7360" w:type="dxa"/>
          </w:tcPr>
          <w:p w14:paraId="29ADC22C" w14:textId="77777777" w:rsidR="00000000" w:rsidRDefault="00000000"/>
        </w:tc>
      </w:tr>
      <w:tr w:rsidR="00000000" w14:paraId="59E1D655" w14:textId="77777777">
        <w:tc>
          <w:tcPr>
            <w:tcW w:w="2000" w:type="dxa"/>
          </w:tcPr>
          <w:p w14:paraId="0FA79D7F" w14:textId="77777777" w:rsidR="00A77B3E" w:rsidRDefault="00A77B3E">
            <w:pPr>
              <w:keepLines/>
            </w:pPr>
            <w:r>
              <w:t>Security Rationale</w:t>
            </w:r>
          </w:p>
        </w:tc>
        <w:tc>
          <w:tcPr>
            <w:tcW w:w="7360" w:type="dxa"/>
          </w:tcPr>
          <w:p w14:paraId="2C51D194" w14:textId="77777777" w:rsidR="00000000" w:rsidRDefault="00000000"/>
        </w:tc>
      </w:tr>
      <w:tr w:rsidR="00000000" w14:paraId="4A0288B6" w14:textId="77777777">
        <w:tc>
          <w:tcPr>
            <w:tcW w:w="2000" w:type="dxa"/>
          </w:tcPr>
          <w:p w14:paraId="47E8643A" w14:textId="77777777" w:rsidR="00A77B3E" w:rsidRDefault="00A77B3E">
            <w:pPr>
              <w:keepLines/>
            </w:pPr>
            <w:r>
              <w:t>Customer ID</w:t>
            </w:r>
          </w:p>
        </w:tc>
        <w:tc>
          <w:tcPr>
            <w:tcW w:w="7360" w:type="dxa"/>
          </w:tcPr>
          <w:p w14:paraId="3959EDBF" w14:textId="77777777" w:rsidR="00000000" w:rsidRDefault="00000000"/>
        </w:tc>
      </w:tr>
      <w:tr w:rsidR="00000000" w14:paraId="65699CFB" w14:textId="77777777">
        <w:tc>
          <w:tcPr>
            <w:tcW w:w="2000" w:type="dxa"/>
          </w:tcPr>
          <w:p w14:paraId="5E437D2A" w14:textId="77777777" w:rsidR="00A77B3E" w:rsidRDefault="00A77B3E">
            <w:pPr>
              <w:keepLines/>
            </w:pPr>
            <w:r>
              <w:t>Status</w:t>
            </w:r>
          </w:p>
        </w:tc>
        <w:tc>
          <w:tcPr>
            <w:tcW w:w="7360" w:type="dxa"/>
          </w:tcPr>
          <w:p w14:paraId="5E25A64C" w14:textId="77777777" w:rsidR="00A77B3E" w:rsidRDefault="00A77B3E">
            <w:pPr>
              <w:keepLines/>
            </w:pPr>
            <w:r>
              <w:rPr>
                <w:noProof/>
              </w:rPr>
              <w:t>Ready For Review</w:t>
            </w:r>
          </w:p>
        </w:tc>
      </w:tr>
      <w:tr w:rsidR="00000000" w14:paraId="1DB91C4C" w14:textId="77777777">
        <w:tc>
          <w:tcPr>
            <w:tcW w:w="2000" w:type="dxa"/>
          </w:tcPr>
          <w:p w14:paraId="1FB82E30" w14:textId="77777777" w:rsidR="00A77B3E" w:rsidRDefault="00A77B3E">
            <w:pPr>
              <w:keepLines/>
            </w:pPr>
            <w:r>
              <w:t>Robust Rationale</w:t>
            </w:r>
          </w:p>
        </w:tc>
        <w:tc>
          <w:tcPr>
            <w:tcW w:w="7360" w:type="dxa"/>
          </w:tcPr>
          <w:p w14:paraId="77D0BB94" w14:textId="77777777" w:rsidR="00000000" w:rsidRDefault="00000000"/>
        </w:tc>
      </w:tr>
      <w:tr w:rsidR="00000000" w14:paraId="48B28E66" w14:textId="77777777">
        <w:tc>
          <w:tcPr>
            <w:tcW w:w="2000" w:type="dxa"/>
          </w:tcPr>
          <w:p w14:paraId="617F4914" w14:textId="77777777" w:rsidR="00A77B3E" w:rsidRDefault="00A77B3E">
            <w:pPr>
              <w:keepLines/>
            </w:pPr>
            <w:r>
              <w:t>Item Type</w:t>
            </w:r>
          </w:p>
        </w:tc>
        <w:tc>
          <w:tcPr>
            <w:tcW w:w="7360" w:type="dxa"/>
          </w:tcPr>
          <w:p w14:paraId="6B236A51" w14:textId="77777777" w:rsidR="00A77B3E" w:rsidRDefault="00A77B3E">
            <w:pPr>
              <w:keepLines/>
            </w:pPr>
            <w:r>
              <w:rPr>
                <w:noProof/>
              </w:rPr>
              <w:t>Requirement</w:t>
            </w:r>
          </w:p>
        </w:tc>
      </w:tr>
      <w:tr w:rsidR="00000000" w14:paraId="52A08AC7" w14:textId="77777777">
        <w:tc>
          <w:tcPr>
            <w:tcW w:w="2000" w:type="dxa"/>
          </w:tcPr>
          <w:p w14:paraId="050DCB54" w14:textId="77777777" w:rsidR="00A77B3E" w:rsidRDefault="00A77B3E">
            <w:pPr>
              <w:keepLines/>
            </w:pPr>
            <w:r>
              <w:t>Validation Conclusion</w:t>
            </w:r>
          </w:p>
        </w:tc>
        <w:tc>
          <w:tcPr>
            <w:tcW w:w="7360" w:type="dxa"/>
          </w:tcPr>
          <w:p w14:paraId="7D3E1B0C" w14:textId="77777777" w:rsidR="00A77B3E" w:rsidRDefault="00A77B3E">
            <w:pPr>
              <w:keepLines/>
            </w:pPr>
            <w:r>
              <w:rPr>
                <w:noProof/>
              </w:rPr>
              <w:t>Yes</w:t>
            </w:r>
          </w:p>
        </w:tc>
      </w:tr>
      <w:tr w:rsidR="00000000" w14:paraId="70090208" w14:textId="77777777">
        <w:tc>
          <w:tcPr>
            <w:tcW w:w="2000" w:type="dxa"/>
          </w:tcPr>
          <w:p w14:paraId="73F8D207" w14:textId="77777777" w:rsidR="00A77B3E" w:rsidRDefault="00A77B3E">
            <w:pPr>
              <w:keepLines/>
            </w:pPr>
            <w:r>
              <w:t>FDAL</w:t>
            </w:r>
          </w:p>
        </w:tc>
        <w:tc>
          <w:tcPr>
            <w:tcW w:w="7360" w:type="dxa"/>
          </w:tcPr>
          <w:p w14:paraId="2B9E394D" w14:textId="77777777" w:rsidR="00A77B3E" w:rsidRDefault="00A77B3E">
            <w:pPr>
              <w:keepLines/>
            </w:pPr>
            <w:r>
              <w:rPr>
                <w:noProof/>
              </w:rPr>
              <w:t>Unassigned</w:t>
            </w:r>
          </w:p>
        </w:tc>
      </w:tr>
      <w:tr w:rsidR="00000000" w14:paraId="6A93B9C3" w14:textId="77777777">
        <w:tc>
          <w:tcPr>
            <w:tcW w:w="2000" w:type="dxa"/>
          </w:tcPr>
          <w:p w14:paraId="249FDC8D" w14:textId="77777777" w:rsidR="00A77B3E" w:rsidRDefault="00A77B3E">
            <w:pPr>
              <w:keepLines/>
            </w:pPr>
            <w:r>
              <w:t>Key Characteristics</w:t>
            </w:r>
          </w:p>
        </w:tc>
        <w:tc>
          <w:tcPr>
            <w:tcW w:w="7360" w:type="dxa"/>
          </w:tcPr>
          <w:p w14:paraId="23DCD994" w14:textId="77777777" w:rsidR="00A77B3E" w:rsidRDefault="00A77B3E">
            <w:pPr>
              <w:keepLines/>
            </w:pPr>
            <w:r>
              <w:rPr>
                <w:noProof/>
              </w:rPr>
              <w:t>Unassigned</w:t>
            </w:r>
          </w:p>
        </w:tc>
      </w:tr>
      <w:tr w:rsidR="00000000" w14:paraId="098CF458" w14:textId="77777777">
        <w:tc>
          <w:tcPr>
            <w:tcW w:w="2000" w:type="dxa"/>
          </w:tcPr>
          <w:p w14:paraId="404A541E" w14:textId="77777777" w:rsidR="00A77B3E" w:rsidRDefault="00A77B3E">
            <w:pPr>
              <w:keepLines/>
            </w:pPr>
            <w:r>
              <w:t># of Attachments</w:t>
            </w:r>
          </w:p>
        </w:tc>
        <w:tc>
          <w:tcPr>
            <w:tcW w:w="7360" w:type="dxa"/>
          </w:tcPr>
          <w:p w14:paraId="7E89DA69" w14:textId="77777777" w:rsidR="00A77B3E" w:rsidRDefault="00A77B3E">
            <w:pPr>
              <w:keepLines/>
            </w:pPr>
            <w:r>
              <w:rPr>
                <w:noProof/>
              </w:rPr>
              <w:t>0</w:t>
            </w:r>
          </w:p>
        </w:tc>
      </w:tr>
      <w:tr w:rsidR="00000000" w14:paraId="359DE59A" w14:textId="77777777">
        <w:tc>
          <w:tcPr>
            <w:tcW w:w="2000" w:type="dxa"/>
          </w:tcPr>
          <w:p w14:paraId="7F8693BB" w14:textId="77777777" w:rsidR="00A77B3E" w:rsidRDefault="00A77B3E">
            <w:pPr>
              <w:keepLines/>
            </w:pPr>
            <w:r>
              <w:t>Last Locked By</w:t>
            </w:r>
          </w:p>
        </w:tc>
        <w:tc>
          <w:tcPr>
            <w:tcW w:w="7360" w:type="dxa"/>
          </w:tcPr>
          <w:p w14:paraId="68DE5CE0" w14:textId="77777777" w:rsidR="00000000" w:rsidRDefault="00000000"/>
        </w:tc>
      </w:tr>
      <w:tr w:rsidR="00000000" w14:paraId="21F68E9C" w14:textId="77777777">
        <w:tc>
          <w:tcPr>
            <w:tcW w:w="2000" w:type="dxa"/>
          </w:tcPr>
          <w:p w14:paraId="057E11D3" w14:textId="77777777" w:rsidR="00A77B3E" w:rsidRDefault="00A77B3E">
            <w:pPr>
              <w:keepLines/>
            </w:pPr>
            <w:r>
              <w:t>Modified By</w:t>
            </w:r>
          </w:p>
        </w:tc>
        <w:tc>
          <w:tcPr>
            <w:tcW w:w="7360" w:type="dxa"/>
          </w:tcPr>
          <w:p w14:paraId="507E8D10" w14:textId="77777777" w:rsidR="00A77B3E" w:rsidRDefault="00A77B3E">
            <w:pPr>
              <w:keepLines/>
            </w:pPr>
            <w:r>
              <w:rPr>
                <w:noProof/>
              </w:rPr>
              <w:t>Anthony Su</w:t>
            </w:r>
          </w:p>
        </w:tc>
      </w:tr>
      <w:tr w:rsidR="00000000" w14:paraId="1A3CDA46" w14:textId="77777777">
        <w:tc>
          <w:tcPr>
            <w:tcW w:w="2000" w:type="dxa"/>
          </w:tcPr>
          <w:p w14:paraId="0AC9AA73" w14:textId="77777777" w:rsidR="00A77B3E" w:rsidRDefault="00A77B3E">
            <w:pPr>
              <w:keepLines/>
            </w:pPr>
            <w:r>
              <w:t>Validation Evidence</w:t>
            </w:r>
          </w:p>
        </w:tc>
        <w:tc>
          <w:tcPr>
            <w:tcW w:w="7360" w:type="dxa"/>
          </w:tcPr>
          <w:p w14:paraId="759CC4F5" w14:textId="77777777" w:rsidR="00A77B3E" w:rsidRDefault="00A77B3E">
            <w:pPr>
              <w:keepLines/>
            </w:pPr>
            <w:r>
              <w:rPr>
                <w:noProof/>
                <w:lang w:val="en-US" w:eastAsia="en-US" w:bidi="ar-SA"/>
              </w:rPr>
              <w:t xml:space="preserve">See rationale. The requirement has been drafted according to guidelines outlined in Appendix B of the Requirements Management Plan 946-3FG8-001 Rev A. </w:t>
            </w:r>
          </w:p>
        </w:tc>
      </w:tr>
      <w:tr w:rsidR="00000000" w14:paraId="4EB5D7B3" w14:textId="77777777">
        <w:tc>
          <w:tcPr>
            <w:tcW w:w="2000" w:type="dxa"/>
          </w:tcPr>
          <w:p w14:paraId="2B8E7F3B" w14:textId="77777777" w:rsidR="00A77B3E" w:rsidRDefault="00A77B3E">
            <w:pPr>
              <w:keepLines/>
            </w:pPr>
            <w:r>
              <w:t>Robust Requirement</w:t>
            </w:r>
          </w:p>
        </w:tc>
        <w:tc>
          <w:tcPr>
            <w:tcW w:w="7360" w:type="dxa"/>
          </w:tcPr>
          <w:p w14:paraId="14B3BF12" w14:textId="77777777" w:rsidR="00A77B3E" w:rsidRDefault="00A77B3E">
            <w:pPr>
              <w:keepLines/>
            </w:pPr>
            <w:r>
              <w:rPr>
                <w:noProof/>
              </w:rPr>
              <w:t>Unassigned</w:t>
            </w:r>
          </w:p>
        </w:tc>
      </w:tr>
      <w:tr w:rsidR="00000000" w14:paraId="497EB06C" w14:textId="77777777">
        <w:tc>
          <w:tcPr>
            <w:tcW w:w="2000" w:type="dxa"/>
          </w:tcPr>
          <w:p w14:paraId="3120D6C7" w14:textId="77777777" w:rsidR="00A77B3E" w:rsidRDefault="00A77B3E">
            <w:pPr>
              <w:keepLines/>
            </w:pPr>
            <w:r>
              <w:t># of Upstream Relationships</w:t>
            </w:r>
          </w:p>
        </w:tc>
        <w:tc>
          <w:tcPr>
            <w:tcW w:w="7360" w:type="dxa"/>
          </w:tcPr>
          <w:p w14:paraId="53DC6795" w14:textId="77777777" w:rsidR="00A77B3E" w:rsidRDefault="00A77B3E">
            <w:pPr>
              <w:keepLines/>
            </w:pPr>
            <w:r>
              <w:rPr>
                <w:noProof/>
              </w:rPr>
              <w:t>2</w:t>
            </w:r>
          </w:p>
        </w:tc>
      </w:tr>
      <w:tr w:rsidR="00000000" w14:paraId="69DE07E8" w14:textId="77777777">
        <w:tc>
          <w:tcPr>
            <w:tcW w:w="2000" w:type="dxa"/>
          </w:tcPr>
          <w:p w14:paraId="1C42EB4A" w14:textId="77777777" w:rsidR="00A77B3E" w:rsidRDefault="00A77B3E">
            <w:pPr>
              <w:keepLines/>
            </w:pPr>
            <w:r>
              <w:t>Created Date</w:t>
            </w:r>
          </w:p>
        </w:tc>
        <w:tc>
          <w:tcPr>
            <w:tcW w:w="7360" w:type="dxa"/>
          </w:tcPr>
          <w:p w14:paraId="4E49375F" w14:textId="77777777" w:rsidR="00A77B3E" w:rsidRDefault="00A77B3E">
            <w:pPr>
              <w:keepLines/>
            </w:pPr>
            <w:r>
              <w:rPr>
                <w:noProof/>
              </w:rPr>
              <w:t>03/13/2025</w:t>
            </w:r>
          </w:p>
        </w:tc>
      </w:tr>
      <w:tr w:rsidR="00000000" w14:paraId="4AB068CF" w14:textId="77777777">
        <w:tc>
          <w:tcPr>
            <w:tcW w:w="2000" w:type="dxa"/>
          </w:tcPr>
          <w:p w14:paraId="05E24BAB" w14:textId="77777777" w:rsidR="00A77B3E" w:rsidRDefault="00A77B3E">
            <w:pPr>
              <w:keepLines/>
            </w:pPr>
            <w:r>
              <w:t>Created By</w:t>
            </w:r>
          </w:p>
        </w:tc>
        <w:tc>
          <w:tcPr>
            <w:tcW w:w="7360" w:type="dxa"/>
          </w:tcPr>
          <w:p w14:paraId="557D8050" w14:textId="77777777" w:rsidR="00A77B3E" w:rsidRDefault="00A77B3E">
            <w:pPr>
              <w:keepLines/>
            </w:pPr>
            <w:r>
              <w:rPr>
                <w:noProof/>
              </w:rPr>
              <w:t>Anthony Su</w:t>
            </w:r>
          </w:p>
        </w:tc>
      </w:tr>
      <w:tr w:rsidR="00000000" w14:paraId="18274693" w14:textId="77777777">
        <w:tc>
          <w:tcPr>
            <w:tcW w:w="2000" w:type="dxa"/>
          </w:tcPr>
          <w:p w14:paraId="6CB1AEAE" w14:textId="77777777" w:rsidR="00A77B3E" w:rsidRDefault="00A77B3E">
            <w:pPr>
              <w:keepLines/>
            </w:pPr>
            <w:r>
              <w:t>Item Path</w:t>
            </w:r>
          </w:p>
        </w:tc>
        <w:tc>
          <w:tcPr>
            <w:tcW w:w="7360" w:type="dxa"/>
          </w:tcPr>
          <w:p w14:paraId="77872F1C" w14:textId="77777777" w:rsidR="00000000" w:rsidRDefault="00000000"/>
        </w:tc>
      </w:tr>
      <w:tr w:rsidR="00000000" w14:paraId="4E50039C" w14:textId="77777777">
        <w:tc>
          <w:tcPr>
            <w:tcW w:w="2000" w:type="dxa"/>
          </w:tcPr>
          <w:p w14:paraId="35CB438E" w14:textId="77777777" w:rsidR="00A77B3E" w:rsidRDefault="00A77B3E">
            <w:pPr>
              <w:keepLines/>
            </w:pPr>
            <w:r>
              <w:t># of Comments</w:t>
            </w:r>
          </w:p>
        </w:tc>
        <w:tc>
          <w:tcPr>
            <w:tcW w:w="7360" w:type="dxa"/>
          </w:tcPr>
          <w:p w14:paraId="51EB635F" w14:textId="77777777" w:rsidR="00A77B3E" w:rsidRDefault="00A77B3E">
            <w:pPr>
              <w:keepLines/>
            </w:pPr>
            <w:r>
              <w:rPr>
                <w:noProof/>
              </w:rPr>
              <w:t>0</w:t>
            </w:r>
          </w:p>
        </w:tc>
      </w:tr>
      <w:tr w:rsidR="00000000" w14:paraId="74991412" w14:textId="77777777">
        <w:tc>
          <w:tcPr>
            <w:tcW w:w="2000" w:type="dxa"/>
          </w:tcPr>
          <w:p w14:paraId="6EA7582D" w14:textId="77777777" w:rsidR="00A77B3E" w:rsidRDefault="00A77B3E">
            <w:pPr>
              <w:keepLines/>
            </w:pPr>
            <w:r>
              <w:lastRenderedPageBreak/>
              <w:t>Current version</w:t>
            </w:r>
          </w:p>
        </w:tc>
        <w:tc>
          <w:tcPr>
            <w:tcW w:w="7360" w:type="dxa"/>
          </w:tcPr>
          <w:p w14:paraId="24EEB4C1" w14:textId="77777777" w:rsidR="00A77B3E" w:rsidRDefault="00A77B3E">
            <w:pPr>
              <w:keepLines/>
            </w:pPr>
            <w:r>
              <w:rPr>
                <w:noProof/>
              </w:rPr>
              <w:t>3</w:t>
            </w:r>
          </w:p>
        </w:tc>
      </w:tr>
      <w:tr w:rsidR="00000000" w14:paraId="0707F1E7" w14:textId="77777777">
        <w:tc>
          <w:tcPr>
            <w:tcW w:w="2000" w:type="dxa"/>
          </w:tcPr>
          <w:p w14:paraId="2FA3ED14" w14:textId="77777777" w:rsidR="00A77B3E" w:rsidRDefault="00A77B3E">
            <w:pPr>
              <w:keepLines/>
            </w:pPr>
            <w:r>
              <w:t># of Links</w:t>
            </w:r>
          </w:p>
        </w:tc>
        <w:tc>
          <w:tcPr>
            <w:tcW w:w="7360" w:type="dxa"/>
          </w:tcPr>
          <w:p w14:paraId="3ECAD987" w14:textId="77777777" w:rsidR="00A77B3E" w:rsidRDefault="00A77B3E">
            <w:pPr>
              <w:keepLines/>
            </w:pPr>
            <w:r>
              <w:rPr>
                <w:noProof/>
              </w:rPr>
              <w:t>0</w:t>
            </w:r>
          </w:p>
        </w:tc>
      </w:tr>
    </w:tbl>
    <w:p w14:paraId="56D7E6EF" w14:textId="77777777" w:rsidR="00A77B3E" w:rsidRDefault="00A77B3E">
      <w:pPr>
        <w:keepLines/>
      </w:pPr>
      <w:r>
        <w:t xml:space="preserve">Tags: </w:t>
      </w:r>
    </w:p>
    <w:p w14:paraId="33C34B9F" w14:textId="77777777" w:rsidR="00A77B3E" w:rsidRDefault="00A77B3E">
      <w:pPr>
        <w:keepLines/>
      </w:pPr>
      <w:r>
        <w:t xml:space="preserve">Upstream Relationships: </w:t>
      </w:r>
    </w:p>
    <w:p w14:paraId="6638E2B5" w14:textId="77777777" w:rsidR="00A77B3E" w:rsidRDefault="00A77B3E">
      <w:pPr>
        <w:keepLines/>
      </w:pPr>
      <w:r>
        <w:rPr>
          <w:noProof/>
        </w:rPr>
        <w:t>828-1A62-002G</w:t>
      </w:r>
      <w:r>
        <w:t xml:space="preserve"> (</w:t>
      </w:r>
      <w:r>
        <w:rPr>
          <w:noProof/>
        </w:rPr>
        <w:t>Decagon_Boundary Scan</w:t>
      </w:r>
      <w:r>
        <w:t xml:space="preserve">) </w:t>
      </w:r>
      <w:r>
        <w:rPr>
          <w:noProof/>
        </w:rPr>
        <w:t>Traces</w:t>
      </w:r>
      <w:r>
        <w:t xml:space="preserve"> Is Suspect: </w:t>
      </w:r>
      <w:r>
        <w:rPr>
          <w:noProof/>
        </w:rPr>
        <w:t>No</w:t>
      </w:r>
      <w:r>
        <w:t xml:space="preserve"> Status: . Notes: </w:t>
      </w:r>
    </w:p>
    <w:p w14:paraId="2F5E32B1" w14:textId="77777777" w:rsidR="00A77B3E" w:rsidRDefault="00A77B3E">
      <w:pPr>
        <w:keepLines/>
      </w:pPr>
      <w:r>
        <w:rPr>
          <w:noProof/>
        </w:rPr>
        <w:t>946-1U70-001 for the LCD Controller FPGA</w:t>
      </w:r>
      <w:r>
        <w:t xml:space="preserve"> (</w:t>
      </w:r>
      <w:r>
        <w:rPr>
          <w:noProof/>
        </w:rPr>
        <w:t>Decagon_Boundary Scan</w:t>
      </w:r>
      <w:r>
        <w:t xml:space="preserve">) </w:t>
      </w:r>
      <w:r>
        <w:rPr>
          <w:noProof/>
        </w:rPr>
        <w:t>Traces</w:t>
      </w:r>
      <w:r>
        <w:t xml:space="preserve"> Is Suspect: </w:t>
      </w:r>
      <w:r>
        <w:rPr>
          <w:noProof/>
        </w:rPr>
        <w:t>No</w:t>
      </w:r>
      <w:r>
        <w:t xml:space="preserve"> Status: . Notes: </w:t>
      </w:r>
    </w:p>
    <w:p w14:paraId="4BCB6A38" w14:textId="77777777" w:rsidR="00A77B3E" w:rsidRDefault="00A77B3E">
      <w:pPr>
        <w:keepLines/>
      </w:pPr>
      <w:r>
        <w:t xml:space="preserve">Relationships: </w:t>
      </w:r>
    </w:p>
    <w:p w14:paraId="55B6CFD7" w14:textId="77777777" w:rsidR="00A77B3E" w:rsidRDefault="00A77B3E">
      <w:pPr>
        <w:keepLines/>
      </w:pPr>
      <w:r>
        <w:t xml:space="preserve">Synchronized Items: </w:t>
      </w:r>
    </w:p>
    <w:p w14:paraId="615061B7" w14:textId="77777777" w:rsidR="00A77B3E" w:rsidRDefault="00A77B3E">
      <w:pPr>
        <w:keepLines/>
      </w:pPr>
      <w:r>
        <w:t xml:space="preserve">Comments: </w:t>
      </w:r>
    </w:p>
    <w:p w14:paraId="63C197EC" w14:textId="77777777" w:rsidR="00A77B3E" w:rsidRDefault="00A77B3E">
      <w:pPr>
        <w:keepLines/>
      </w:pPr>
      <w:r>
        <w:t xml:space="preserve">Versions: </w:t>
      </w:r>
    </w:p>
    <w:p w14:paraId="14EE2EE6" w14:textId="77777777" w:rsidR="00A77B3E" w:rsidRDefault="00A77B3E">
      <w:pPr>
        <w:keepLines/>
      </w:pPr>
      <w:r>
        <w:t>#</w:t>
      </w:r>
      <w:r>
        <w:rPr>
          <w:noProof/>
        </w:rPr>
        <w:t>3</w:t>
      </w:r>
      <w:r>
        <w:t xml:space="preserve">: </w:t>
      </w:r>
      <w:r>
        <w:rPr>
          <w:noProof/>
        </w:rPr>
        <w:t>03/20/2025</w:t>
      </w:r>
      <w:r>
        <w:t xml:space="preserve"> - </w:t>
      </w:r>
      <w:r>
        <w:rPr>
          <w:noProof/>
        </w:rPr>
        <w:t>"Status" changed from "Draft" to "Ready For Review"</w:t>
      </w:r>
      <w:r>
        <w:t xml:space="preserve"> - . Baselines: </w:t>
      </w:r>
      <w:r>
        <w:rPr>
          <w:noProof/>
        </w:rPr>
        <w:t>Review Decagon SyRR Jama Review v4, Review Decagon SyRR Jama Review v9, Review Decagon SyRR Jama Review v3, Review Decagon SyRR Jama Review v14, Review Decagon SyRR Jama Review v7, Review Decagon SyRR Jama Review v10, B1 - Project Decagon Post SyRR - 07/11/2025, Review Decagon SyRR Jama Review v8, Review Decagon SyRR Jama Review v2, Review Decagon SyRR Jama Review v5, Review Decagon SyRR Jama Review v6, Review Decagon SyRR Jama Review v13, Review Decagon SyRR Jama Review v12, Review Decagon SyRR Jama Review v11, Review Decagon SyRR Jama Review v1,</w:t>
      </w:r>
    </w:p>
    <w:p w14:paraId="1089F231" w14:textId="77777777" w:rsidR="00A77B3E" w:rsidRDefault="00A77B3E">
      <w:pPr>
        <w:keepLines/>
      </w:pPr>
      <w:r>
        <w:t>#</w:t>
      </w:r>
      <w:r>
        <w:rPr>
          <w:noProof/>
        </w:rPr>
        <w:t>2</w:t>
      </w:r>
      <w:r>
        <w:t xml:space="preserve">: </w:t>
      </w:r>
      <w:r>
        <w:rPr>
          <w:noProof/>
        </w:rPr>
        <w:t>03/13/2025</w:t>
      </w:r>
      <w:r>
        <w:t xml:space="preserve"> - </w:t>
      </w:r>
      <w:r>
        <w:rPr>
          <w:noProof/>
        </w:rPr>
        <w:t>"Name" changed from "Sensor Suite Controller CCA Connector Interface" to "LCD Controller CCA Connector Interface", "Requirement Description" changed, "Rationale" changed</w:t>
      </w:r>
      <w:r>
        <w:t xml:space="preserve"> - . Baselines: </w:t>
      </w:r>
    </w:p>
    <w:p w14:paraId="171D03F7" w14:textId="77777777" w:rsidR="00A77B3E" w:rsidRDefault="00A77B3E">
      <w:pPr>
        <w:keepLines/>
      </w:pPr>
      <w:r>
        <w:t>#</w:t>
      </w:r>
      <w:r>
        <w:rPr>
          <w:noProof/>
        </w:rPr>
        <w:t>1</w:t>
      </w:r>
      <w:r>
        <w:t xml:space="preserve">: </w:t>
      </w:r>
      <w:r>
        <w:rPr>
          <w:noProof/>
        </w:rPr>
        <w:t>03/13/2025</w:t>
      </w:r>
      <w:r>
        <w:t xml:space="preserve"> - </w:t>
      </w:r>
      <w:r>
        <w:rPr>
          <w:noProof/>
        </w:rPr>
        <w:t>Copied from "DECAGON-REQ_RC-55 Sensor Suite Controller CCA Connector Interface"</w:t>
      </w:r>
      <w:r>
        <w:t xml:space="preserve"> - . Baselines: </w:t>
      </w:r>
    </w:p>
    <w:bookmarkStart w:id="75" w:name="DECAGON-REQ_RC-64_1"/>
    <w:p w14:paraId="4F2DDD1E" w14:textId="77777777" w:rsidR="00A77B3E" w:rsidRDefault="00A77B3E">
      <w:pPr>
        <w:pStyle w:val="Heading3"/>
        <w:keepLines/>
      </w:pPr>
      <w:r>
        <w:rPr>
          <w:noProof/>
        </w:rPr>
        <w:fldChar w:fldCharType="begin"/>
      </w:r>
      <w:r>
        <w:rPr>
          <w:noProof/>
        </w:rPr>
        <w:instrText xml:space="preserve"> HYPERLINK "https://jama02.rockwellcollins.com/contour/perspective.req?projectId=636&amp;docId=18856567" </w:instrText>
      </w:r>
      <w:r>
        <w:rPr>
          <w:noProof/>
        </w:rPr>
      </w:r>
      <w:r>
        <w:rPr>
          <w:noProof/>
        </w:rPr>
        <w:fldChar w:fldCharType="separate"/>
      </w:r>
      <w:r>
        <w:rPr>
          <w:noProof/>
        </w:rPr>
        <w:t>DECAGON-REQ_RC-64</w:t>
      </w:r>
      <w:r>
        <w:rPr>
          <w:noProof/>
        </w:rPr>
        <w:fldChar w:fldCharType="end"/>
      </w:r>
      <w:bookmarkEnd w:id="75"/>
      <w:r>
        <w:t xml:space="preserve"> </w:t>
      </w:r>
      <w:bookmarkStart w:id="76" w:name="DECAGON-REQ_RC-64_0_0"/>
      <w:r>
        <w:rPr>
          <w:noProof/>
        </w:rPr>
        <w:t>LCD Controller CCA Coverage Target</w:t>
      </w:r>
      <w:bookmarkEnd w:id="76"/>
    </w:p>
    <w:p w14:paraId="2D889F31" w14:textId="77777777" w:rsidR="00A77B3E" w:rsidRDefault="00A77B3E">
      <w:pPr>
        <w:keepLines/>
        <w:rPr>
          <w:noProof/>
          <w:lang w:val="en-US" w:eastAsia="en-US" w:bidi="ar-SA"/>
        </w:rPr>
      </w:pPr>
      <w:r>
        <w:rPr>
          <w:noProof/>
          <w:lang w:val="en-US" w:eastAsia="en-US" w:bidi="ar-SA"/>
        </w:rPr>
        <w:t>The test system shall target the following boundary scan tier 1 coverage on the LCD Controller CCA:</w:t>
      </w:r>
    </w:p>
    <w:p w14:paraId="6D4FE5BA" w14:textId="77777777" w:rsidR="00A77B3E" w:rsidRDefault="00A77B3E">
      <w:pPr>
        <w:keepLines/>
        <w:rPr>
          <w:noProof/>
          <w:lang w:val="en-US" w:eastAsia="en-US" w:bidi="ar-SA"/>
        </w:rPr>
      </w:pPr>
      <w:r>
        <w:rPr>
          <w:noProof/>
          <w:lang w:val="en-US" w:eastAsia="en-US" w:bidi="ar-SA"/>
        </w:rPr>
        <w:t> </w:t>
      </w:r>
    </w:p>
    <w:tbl>
      <w:tblPr>
        <w:tblW w:w="0" w:type="auto"/>
        <w:tblCellSpacing w:w="15" w:type="dxa"/>
        <w:tblInd w:w="22" w:type="dxa"/>
        <w:tblBorders>
          <w:top w:val="outset" w:sz="6" w:space="0" w:color="808080"/>
          <w:left w:val="outset" w:sz="6" w:space="0" w:color="808080"/>
          <w:bottom w:val="outset" w:sz="6" w:space="0" w:color="808080"/>
          <w:right w:val="outset" w:sz="6" w:space="0" w:color="808080"/>
          <w:insideH w:val="nil"/>
          <w:insideV w:val="nil"/>
        </w:tblBorders>
        <w:tblCellMar>
          <w:top w:w="15" w:type="dxa"/>
          <w:left w:w="15" w:type="dxa"/>
          <w:bottom w:w="15" w:type="dxa"/>
          <w:right w:w="15" w:type="dxa"/>
        </w:tblCellMar>
        <w:tblLook w:val="04A0" w:firstRow="1" w:lastRow="0" w:firstColumn="1" w:lastColumn="0" w:noHBand="0" w:noVBand="1"/>
      </w:tblPr>
      <w:tblGrid>
        <w:gridCol w:w="50"/>
        <w:gridCol w:w="3830"/>
        <w:gridCol w:w="120"/>
        <w:gridCol w:w="5404"/>
        <w:gridCol w:w="54"/>
      </w:tblGrid>
      <w:tr w:rsidR="00000000" w14:paraId="32B9AA53" w14:textId="77777777">
        <w:trPr>
          <w:gridBefore w:val="1"/>
          <w:gridAfter w:val="1"/>
          <w:tblCellSpacing w:w="15" w:type="dxa"/>
        </w:trPr>
        <w:tc>
          <w:tcPr>
            <w:tcW w:w="0" w:type="auto"/>
            <w:gridSpan w:val="2"/>
            <w:tcBorders>
              <w:top w:val="outset" w:sz="6" w:space="0" w:color="808080"/>
              <w:left w:val="outset" w:sz="6" w:space="0" w:color="808080"/>
              <w:bottom w:val="outset" w:sz="6" w:space="0" w:color="808080"/>
              <w:right w:val="outset" w:sz="6" w:space="0" w:color="808080"/>
            </w:tcBorders>
            <w:tcMar>
              <w:top w:w="15" w:type="dxa"/>
              <w:left w:w="15" w:type="dxa"/>
              <w:bottom w:w="15" w:type="dxa"/>
              <w:right w:w="15" w:type="dxa"/>
            </w:tcMar>
            <w:vAlign w:val="center"/>
            <w:hideMark/>
          </w:tcPr>
          <w:p w14:paraId="2D2D02FD" w14:textId="77777777" w:rsidR="00A77B3E" w:rsidRDefault="00A77B3E">
            <w:pPr>
              <w:keepLines/>
              <w:rPr>
                <w:noProof/>
                <w:lang w:val="en-US" w:eastAsia="en-US" w:bidi="ar-SA"/>
              </w:rPr>
            </w:pPr>
            <w:r>
              <w:rPr>
                <w:noProof/>
                <w:lang w:val="en-US" w:eastAsia="en-US" w:bidi="ar-SA"/>
              </w:rPr>
              <w:t>UUT or System​</w:t>
            </w:r>
          </w:p>
        </w:tc>
        <w:tc>
          <w:tcPr>
            <w:tcW w:w="0" w:type="auto"/>
            <w:tcBorders>
              <w:top w:val="outset" w:sz="6" w:space="0" w:color="808080"/>
              <w:left w:val="outset" w:sz="6" w:space="0" w:color="808080"/>
              <w:bottom w:val="outset" w:sz="6" w:space="0" w:color="808080"/>
              <w:right w:val="outset" w:sz="6" w:space="0" w:color="808080"/>
            </w:tcBorders>
            <w:tcMar>
              <w:top w:w="15" w:type="dxa"/>
              <w:left w:w="15" w:type="dxa"/>
              <w:bottom w:w="15" w:type="dxa"/>
              <w:right w:w="15" w:type="dxa"/>
            </w:tcMar>
            <w:vAlign w:val="center"/>
            <w:hideMark/>
          </w:tcPr>
          <w:p w14:paraId="32D86579" w14:textId="77777777" w:rsidR="00A77B3E" w:rsidRDefault="00A77B3E">
            <w:pPr>
              <w:keepLines/>
              <w:rPr>
                <w:noProof/>
                <w:lang w:val="en-US" w:eastAsia="en-US" w:bidi="ar-SA"/>
              </w:rPr>
            </w:pPr>
            <w:r>
              <w:rPr>
                <w:noProof/>
                <w:lang w:val="en-US" w:eastAsia="en-US" w:bidi="ar-SA"/>
              </w:rPr>
              <w:t>Tier 1 Coverage Potential​</w:t>
            </w:r>
          </w:p>
        </w:tc>
      </w:tr>
      <w:tr w:rsidR="00000000" w14:paraId="721AA4E4" w14:textId="77777777">
        <w:trPr>
          <w:gridBefore w:val="1"/>
          <w:gridAfter w:val="1"/>
          <w:tblCellSpacing w:w="15" w:type="dxa"/>
        </w:trPr>
        <w:tc>
          <w:tcPr>
            <w:tcW w:w="0" w:type="auto"/>
            <w:gridSpan w:val="2"/>
            <w:tcBorders>
              <w:top w:val="outset" w:sz="6" w:space="0" w:color="808080"/>
              <w:left w:val="outset" w:sz="6" w:space="0" w:color="808080"/>
              <w:bottom w:val="outset" w:sz="6" w:space="0" w:color="808080"/>
              <w:right w:val="outset" w:sz="6" w:space="0" w:color="808080"/>
            </w:tcBorders>
            <w:tcMar>
              <w:top w:w="15" w:type="dxa"/>
              <w:left w:w="15" w:type="dxa"/>
              <w:bottom w:w="15" w:type="dxa"/>
              <w:right w:w="15" w:type="dxa"/>
            </w:tcMar>
            <w:vAlign w:val="center"/>
            <w:hideMark/>
          </w:tcPr>
          <w:p w14:paraId="17C8040D" w14:textId="77777777" w:rsidR="00A77B3E" w:rsidRDefault="00A77B3E">
            <w:pPr>
              <w:keepLines/>
              <w:rPr>
                <w:noProof/>
                <w:lang w:val="en-US" w:eastAsia="en-US" w:bidi="ar-SA"/>
              </w:rPr>
            </w:pPr>
            <w:r>
              <w:rPr>
                <w:noProof/>
                <w:lang w:val="en-US" w:eastAsia="en-US" w:bidi="ar-SA"/>
              </w:rPr>
              <w:t>BSCAN: 828-1A62-002 (LCD Control)​</w:t>
            </w:r>
          </w:p>
        </w:tc>
        <w:tc>
          <w:tcPr>
            <w:tcW w:w="0" w:type="auto"/>
            <w:tcBorders>
              <w:top w:val="outset" w:sz="6" w:space="0" w:color="808080"/>
              <w:left w:val="outset" w:sz="6" w:space="0" w:color="808080"/>
              <w:bottom w:val="outset" w:sz="6" w:space="0" w:color="808080"/>
              <w:right w:val="outset" w:sz="6" w:space="0" w:color="808080"/>
            </w:tcBorders>
            <w:tcMar>
              <w:top w:w="15" w:type="dxa"/>
              <w:left w:w="15" w:type="dxa"/>
              <w:bottom w:w="15" w:type="dxa"/>
              <w:right w:w="15" w:type="dxa"/>
            </w:tcMar>
            <w:vAlign w:val="center"/>
            <w:hideMark/>
          </w:tcPr>
          <w:p w14:paraId="6F502EA7" w14:textId="77777777" w:rsidR="00A77B3E" w:rsidRDefault="00A77B3E">
            <w:pPr>
              <w:keepLines/>
              <w:rPr>
                <w:noProof/>
                <w:lang w:val="en-US" w:eastAsia="en-US" w:bidi="ar-SA"/>
              </w:rPr>
            </w:pPr>
            <w:r>
              <w:rPr>
                <w:noProof/>
                <w:lang w:val="en-US" w:eastAsia="en-US" w:bidi="ar-SA"/>
              </w:rPr>
              <w:t>429 loopback, U18 Flash, Programming ​</w:t>
            </w:r>
          </w:p>
        </w:tc>
      </w:tr>
      <w:tr w:rsidR="00000000" w14:paraId="62F32CD5"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0334B226" w14:textId="77777777" w:rsidR="00A77B3E" w:rsidRDefault="00A77B3E">
            <w:pPr>
              <w:keepLines/>
            </w:pPr>
            <w:r>
              <w:t># of Downstream Relationships</w:t>
            </w:r>
          </w:p>
        </w:tc>
        <w:tc>
          <w:tcPr>
            <w:tcW w:w="7360" w:type="dxa"/>
            <w:gridSpan w:val="3"/>
          </w:tcPr>
          <w:p w14:paraId="17A2FDE6" w14:textId="77777777" w:rsidR="00A77B3E" w:rsidRDefault="00A77B3E">
            <w:pPr>
              <w:keepLines/>
            </w:pPr>
            <w:r>
              <w:rPr>
                <w:noProof/>
              </w:rPr>
              <w:t>0</w:t>
            </w:r>
          </w:p>
        </w:tc>
      </w:tr>
      <w:tr w:rsidR="00000000" w14:paraId="11478F4F"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260BD4C7" w14:textId="77777777" w:rsidR="00A77B3E" w:rsidRDefault="00A77B3E">
            <w:pPr>
              <w:keepLines/>
            </w:pPr>
            <w:r>
              <w:t>Connected Users</w:t>
            </w:r>
          </w:p>
        </w:tc>
        <w:tc>
          <w:tcPr>
            <w:tcW w:w="7360" w:type="dxa"/>
            <w:gridSpan w:val="3"/>
          </w:tcPr>
          <w:p w14:paraId="2EEE9143" w14:textId="77777777" w:rsidR="00A77B3E" w:rsidRDefault="00A77B3E">
            <w:pPr>
              <w:keepLines/>
            </w:pPr>
            <w:r>
              <w:rPr>
                <w:noProof/>
              </w:rPr>
              <w:t>1</w:t>
            </w:r>
          </w:p>
        </w:tc>
      </w:tr>
      <w:tr w:rsidR="00000000" w14:paraId="14752C6F"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0151869F" w14:textId="77777777" w:rsidR="00A77B3E" w:rsidRDefault="00A77B3E">
            <w:pPr>
              <w:keepLines/>
            </w:pPr>
            <w:r>
              <w:t>Verification Method/s</w:t>
            </w:r>
          </w:p>
        </w:tc>
        <w:tc>
          <w:tcPr>
            <w:tcW w:w="7360" w:type="dxa"/>
            <w:gridSpan w:val="3"/>
          </w:tcPr>
          <w:p w14:paraId="2FA628BA" w14:textId="77777777" w:rsidR="00A77B3E" w:rsidRDefault="00A77B3E">
            <w:pPr>
              <w:keepLines/>
            </w:pPr>
            <w:r>
              <w:rPr>
                <w:noProof/>
              </w:rPr>
              <w:t>Test</w:t>
            </w:r>
          </w:p>
        </w:tc>
      </w:tr>
      <w:tr w:rsidR="00000000" w14:paraId="30DD5035"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6E365A87" w14:textId="77777777" w:rsidR="00A77B3E" w:rsidRDefault="00A77B3E">
            <w:pPr>
              <w:keepLines/>
            </w:pPr>
            <w:r>
              <w:t>Release</w:t>
            </w:r>
          </w:p>
        </w:tc>
        <w:tc>
          <w:tcPr>
            <w:tcW w:w="7360" w:type="dxa"/>
            <w:gridSpan w:val="3"/>
          </w:tcPr>
          <w:p w14:paraId="363BD814" w14:textId="77777777" w:rsidR="00000000" w:rsidRDefault="00000000"/>
        </w:tc>
      </w:tr>
      <w:tr w:rsidR="00000000" w14:paraId="278A26B2"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355ACC09" w14:textId="77777777" w:rsidR="00A77B3E" w:rsidRDefault="00A77B3E">
            <w:pPr>
              <w:keepLines/>
            </w:pPr>
            <w:r>
              <w:t>Project Defined</w:t>
            </w:r>
          </w:p>
        </w:tc>
        <w:tc>
          <w:tcPr>
            <w:tcW w:w="7360" w:type="dxa"/>
            <w:gridSpan w:val="3"/>
          </w:tcPr>
          <w:p w14:paraId="77523362" w14:textId="77777777" w:rsidR="00000000" w:rsidRDefault="00000000"/>
        </w:tc>
      </w:tr>
      <w:tr w:rsidR="00000000" w14:paraId="2563E22E"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79FB4A4F" w14:textId="77777777" w:rsidR="00A77B3E" w:rsidRDefault="00A77B3E">
            <w:pPr>
              <w:keepLines/>
            </w:pPr>
            <w:r>
              <w:t>Project</w:t>
            </w:r>
          </w:p>
        </w:tc>
        <w:tc>
          <w:tcPr>
            <w:tcW w:w="7360" w:type="dxa"/>
            <w:gridSpan w:val="3"/>
          </w:tcPr>
          <w:p w14:paraId="385EBC20" w14:textId="77777777" w:rsidR="00A77B3E" w:rsidRDefault="00A77B3E">
            <w:pPr>
              <w:keepLines/>
            </w:pPr>
            <w:r>
              <w:rPr>
                <w:noProof/>
              </w:rPr>
              <w:t>Decagon_Boundary Scan</w:t>
            </w:r>
          </w:p>
        </w:tc>
      </w:tr>
      <w:tr w:rsidR="00000000" w14:paraId="1E0B0190"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03E8CE4A" w14:textId="77777777" w:rsidR="00A77B3E" w:rsidRDefault="00A77B3E">
            <w:pPr>
              <w:keepLines/>
            </w:pPr>
            <w:r>
              <w:t>Relationship Status</w:t>
            </w:r>
          </w:p>
        </w:tc>
        <w:tc>
          <w:tcPr>
            <w:tcW w:w="7360" w:type="dxa"/>
            <w:gridSpan w:val="3"/>
          </w:tcPr>
          <w:p w14:paraId="153E9C9D" w14:textId="77777777" w:rsidR="00000000" w:rsidRDefault="00000000"/>
        </w:tc>
      </w:tr>
      <w:tr w:rsidR="00000000" w14:paraId="39102D5C"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2747B294" w14:textId="77777777" w:rsidR="00A77B3E" w:rsidRDefault="00A77B3E">
            <w:pPr>
              <w:keepLines/>
            </w:pPr>
            <w:r>
              <w:t>DOORS Relationship</w:t>
            </w:r>
          </w:p>
        </w:tc>
        <w:tc>
          <w:tcPr>
            <w:tcW w:w="7360" w:type="dxa"/>
            <w:gridSpan w:val="3"/>
          </w:tcPr>
          <w:p w14:paraId="049A9343" w14:textId="77777777" w:rsidR="00000000" w:rsidRDefault="00000000"/>
        </w:tc>
      </w:tr>
      <w:tr w:rsidR="00000000" w14:paraId="2C7FF2CD"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3CA8E8DB" w14:textId="77777777" w:rsidR="00A77B3E" w:rsidRDefault="00A77B3E">
            <w:pPr>
              <w:keepLines/>
            </w:pPr>
            <w:r>
              <w:t>Version</w:t>
            </w:r>
          </w:p>
        </w:tc>
        <w:tc>
          <w:tcPr>
            <w:tcW w:w="7360" w:type="dxa"/>
            <w:gridSpan w:val="3"/>
          </w:tcPr>
          <w:p w14:paraId="36F9E982" w14:textId="77777777" w:rsidR="00A77B3E" w:rsidRDefault="00A77B3E">
            <w:pPr>
              <w:keepLines/>
            </w:pPr>
            <w:r>
              <w:rPr>
                <w:noProof/>
              </w:rPr>
              <w:t>5</w:t>
            </w:r>
          </w:p>
        </w:tc>
      </w:tr>
      <w:tr w:rsidR="00000000" w14:paraId="58230243"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43925C64" w14:textId="77777777" w:rsidR="00A77B3E" w:rsidRDefault="00A77B3E">
            <w:pPr>
              <w:keepLines/>
            </w:pPr>
            <w:r>
              <w:t>Last Activity Date</w:t>
            </w:r>
          </w:p>
        </w:tc>
        <w:tc>
          <w:tcPr>
            <w:tcW w:w="7360" w:type="dxa"/>
            <w:gridSpan w:val="3"/>
          </w:tcPr>
          <w:p w14:paraId="60EF51D3" w14:textId="77777777" w:rsidR="00A77B3E" w:rsidRDefault="00A77B3E">
            <w:pPr>
              <w:keepLines/>
            </w:pPr>
            <w:r>
              <w:rPr>
                <w:noProof/>
              </w:rPr>
              <w:t>2025-03-20 21:41:15.0</w:t>
            </w:r>
          </w:p>
        </w:tc>
      </w:tr>
      <w:tr w:rsidR="00000000" w14:paraId="537874EC"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521AB2C9" w14:textId="77777777" w:rsidR="00A77B3E" w:rsidRDefault="00A77B3E">
            <w:pPr>
              <w:keepLines/>
            </w:pPr>
            <w:r>
              <w:t>Upstream Cross Instance Relationships</w:t>
            </w:r>
          </w:p>
        </w:tc>
        <w:tc>
          <w:tcPr>
            <w:tcW w:w="7360" w:type="dxa"/>
            <w:gridSpan w:val="3"/>
          </w:tcPr>
          <w:p w14:paraId="654998D1" w14:textId="77777777" w:rsidR="00000000" w:rsidRDefault="00000000"/>
        </w:tc>
      </w:tr>
      <w:tr w:rsidR="00000000" w14:paraId="63480CDC"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4F2A6A42" w14:textId="77777777" w:rsidR="00A77B3E" w:rsidRDefault="00A77B3E">
            <w:pPr>
              <w:keepLines/>
            </w:pPr>
            <w:r>
              <w:t>Validation Method/s</w:t>
            </w:r>
          </w:p>
        </w:tc>
        <w:tc>
          <w:tcPr>
            <w:tcW w:w="7360" w:type="dxa"/>
            <w:gridSpan w:val="3"/>
          </w:tcPr>
          <w:p w14:paraId="293B4EBA" w14:textId="77777777" w:rsidR="00A77B3E" w:rsidRDefault="00A77B3E">
            <w:pPr>
              <w:keepLines/>
            </w:pPr>
            <w:r>
              <w:rPr>
                <w:noProof/>
              </w:rPr>
              <w:t>Engineering Judgement</w:t>
            </w:r>
          </w:p>
        </w:tc>
      </w:tr>
      <w:tr w:rsidR="00000000" w14:paraId="4207E9C2"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5E224536" w14:textId="77777777" w:rsidR="00A77B3E" w:rsidRDefault="00A77B3E">
            <w:pPr>
              <w:keepLines/>
            </w:pPr>
            <w:r>
              <w:lastRenderedPageBreak/>
              <w:t>API ID</w:t>
            </w:r>
          </w:p>
        </w:tc>
        <w:tc>
          <w:tcPr>
            <w:tcW w:w="7360" w:type="dxa"/>
            <w:gridSpan w:val="3"/>
          </w:tcPr>
          <w:p w14:paraId="63C61B08" w14:textId="77777777" w:rsidR="00A77B3E" w:rsidRDefault="00A77B3E">
            <w:pPr>
              <w:keepLines/>
            </w:pPr>
            <w:r>
              <w:rPr>
                <w:noProof/>
              </w:rPr>
              <w:t>18856567</w:t>
            </w:r>
          </w:p>
        </w:tc>
      </w:tr>
      <w:tr w:rsidR="00000000" w14:paraId="3F2D5440"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449F87E0" w14:textId="77777777" w:rsidR="00A77B3E" w:rsidRDefault="00A77B3E">
            <w:pPr>
              <w:keepLines/>
            </w:pPr>
            <w:r>
              <w:t>Locked</w:t>
            </w:r>
          </w:p>
        </w:tc>
        <w:tc>
          <w:tcPr>
            <w:tcW w:w="7360" w:type="dxa"/>
            <w:gridSpan w:val="3"/>
          </w:tcPr>
          <w:p w14:paraId="372C7265" w14:textId="77777777" w:rsidR="00A77B3E" w:rsidRDefault="00A77B3E">
            <w:pPr>
              <w:keepLines/>
            </w:pPr>
            <w:r>
              <w:rPr>
                <w:noProof/>
              </w:rPr>
              <w:t>false</w:t>
            </w:r>
          </w:p>
        </w:tc>
      </w:tr>
      <w:tr w:rsidR="00000000" w14:paraId="47860AC8"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4905E0A2" w14:textId="77777777" w:rsidR="00A77B3E" w:rsidRDefault="00A77B3E">
            <w:pPr>
              <w:keepLines/>
            </w:pPr>
            <w:r>
              <w:t>Derived Requirement</w:t>
            </w:r>
          </w:p>
        </w:tc>
        <w:tc>
          <w:tcPr>
            <w:tcW w:w="7360" w:type="dxa"/>
            <w:gridSpan w:val="3"/>
          </w:tcPr>
          <w:p w14:paraId="01878856" w14:textId="77777777" w:rsidR="00A77B3E" w:rsidRDefault="00A77B3E">
            <w:pPr>
              <w:keepLines/>
            </w:pPr>
            <w:r>
              <w:rPr>
                <w:noProof/>
              </w:rPr>
              <w:t>Yes</w:t>
            </w:r>
          </w:p>
        </w:tc>
      </w:tr>
      <w:tr w:rsidR="00000000" w14:paraId="11293221"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7C5875B1" w14:textId="77777777" w:rsidR="00A77B3E" w:rsidRDefault="00A77B3E">
            <w:pPr>
              <w:keepLines/>
            </w:pPr>
            <w:r>
              <w:t>Security Requirement</w:t>
            </w:r>
          </w:p>
        </w:tc>
        <w:tc>
          <w:tcPr>
            <w:tcW w:w="7360" w:type="dxa"/>
            <w:gridSpan w:val="3"/>
          </w:tcPr>
          <w:p w14:paraId="68A80734" w14:textId="77777777" w:rsidR="00A77B3E" w:rsidRDefault="00A77B3E">
            <w:pPr>
              <w:keepLines/>
            </w:pPr>
            <w:r>
              <w:rPr>
                <w:noProof/>
              </w:rPr>
              <w:t>No</w:t>
            </w:r>
          </w:p>
        </w:tc>
      </w:tr>
      <w:tr w:rsidR="00000000" w14:paraId="5DF048D0"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7474E677" w14:textId="77777777" w:rsidR="00A77B3E" w:rsidRDefault="00A77B3E">
            <w:pPr>
              <w:keepLines/>
            </w:pPr>
            <w:r>
              <w:t>DOORS ID</w:t>
            </w:r>
          </w:p>
        </w:tc>
        <w:tc>
          <w:tcPr>
            <w:tcW w:w="7360" w:type="dxa"/>
            <w:gridSpan w:val="3"/>
          </w:tcPr>
          <w:p w14:paraId="43BA5233" w14:textId="77777777" w:rsidR="00000000" w:rsidRDefault="00000000"/>
        </w:tc>
      </w:tr>
      <w:tr w:rsidR="00000000" w14:paraId="05ABF6A8"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66264F0B" w14:textId="77777777" w:rsidR="00A77B3E" w:rsidRDefault="00A77B3E">
            <w:pPr>
              <w:keepLines/>
            </w:pPr>
            <w:r>
              <w:t>Safety Requirement</w:t>
            </w:r>
          </w:p>
        </w:tc>
        <w:tc>
          <w:tcPr>
            <w:tcW w:w="7360" w:type="dxa"/>
            <w:gridSpan w:val="3"/>
          </w:tcPr>
          <w:p w14:paraId="66B34005" w14:textId="77777777" w:rsidR="00A77B3E" w:rsidRDefault="00A77B3E">
            <w:pPr>
              <w:keepLines/>
            </w:pPr>
            <w:r>
              <w:rPr>
                <w:noProof/>
              </w:rPr>
              <w:t>No</w:t>
            </w:r>
          </w:p>
        </w:tc>
      </w:tr>
      <w:tr w:rsidR="00000000" w14:paraId="7668FA59"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312241A8" w14:textId="77777777" w:rsidR="00A77B3E" w:rsidRDefault="00A77B3E">
            <w:pPr>
              <w:keepLines/>
            </w:pPr>
            <w:r>
              <w:t>Statement of Compliance</w:t>
            </w:r>
          </w:p>
        </w:tc>
        <w:tc>
          <w:tcPr>
            <w:tcW w:w="7360" w:type="dxa"/>
            <w:gridSpan w:val="3"/>
          </w:tcPr>
          <w:p w14:paraId="0A3D8D78" w14:textId="77777777" w:rsidR="00A77B3E" w:rsidRDefault="00A77B3E">
            <w:pPr>
              <w:keepLines/>
            </w:pPr>
            <w:r>
              <w:rPr>
                <w:noProof/>
              </w:rPr>
              <w:t>Unassigned</w:t>
            </w:r>
          </w:p>
        </w:tc>
      </w:tr>
      <w:tr w:rsidR="00000000" w14:paraId="5F20052B"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34592CA8" w14:textId="77777777" w:rsidR="00A77B3E" w:rsidRDefault="00A77B3E">
            <w:pPr>
              <w:keepLines/>
            </w:pPr>
            <w:r>
              <w:t>Export Controlled</w:t>
            </w:r>
          </w:p>
        </w:tc>
        <w:tc>
          <w:tcPr>
            <w:tcW w:w="7360" w:type="dxa"/>
            <w:gridSpan w:val="3"/>
          </w:tcPr>
          <w:p w14:paraId="5C12FA7A" w14:textId="77777777" w:rsidR="00000000" w:rsidRDefault="00000000"/>
        </w:tc>
      </w:tr>
      <w:tr w:rsidR="00000000" w14:paraId="3F03266E"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6A731D35" w14:textId="77777777" w:rsidR="00A77B3E" w:rsidRDefault="00A77B3E">
            <w:pPr>
              <w:keepLines/>
            </w:pPr>
            <w:r>
              <w:t>Global ID</w:t>
            </w:r>
          </w:p>
        </w:tc>
        <w:tc>
          <w:tcPr>
            <w:tcW w:w="7360" w:type="dxa"/>
            <w:gridSpan w:val="3"/>
          </w:tcPr>
          <w:p w14:paraId="5D346B3F" w14:textId="77777777" w:rsidR="00A77B3E" w:rsidRDefault="00A77B3E">
            <w:pPr>
              <w:keepLines/>
            </w:pPr>
            <w:r>
              <w:rPr>
                <w:noProof/>
              </w:rPr>
              <w:t>COL02-REQ_RC-10705287</w:t>
            </w:r>
          </w:p>
        </w:tc>
      </w:tr>
      <w:tr w:rsidR="00000000" w14:paraId="15069364"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76E61BEE" w14:textId="77777777" w:rsidR="00A77B3E" w:rsidRDefault="00A77B3E">
            <w:pPr>
              <w:keepLines/>
            </w:pPr>
            <w:r>
              <w:t>Downstream Cross Instance Relationships</w:t>
            </w:r>
          </w:p>
        </w:tc>
        <w:tc>
          <w:tcPr>
            <w:tcW w:w="7360" w:type="dxa"/>
            <w:gridSpan w:val="3"/>
          </w:tcPr>
          <w:p w14:paraId="74CA6EB9" w14:textId="77777777" w:rsidR="00000000" w:rsidRDefault="00000000"/>
        </w:tc>
      </w:tr>
      <w:tr w:rsidR="00000000" w14:paraId="14ACEEB6"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38511143" w14:textId="77777777" w:rsidR="00A77B3E" w:rsidRDefault="00A77B3E">
            <w:pPr>
              <w:keepLines/>
            </w:pPr>
            <w:r>
              <w:t>Last Locked</w:t>
            </w:r>
          </w:p>
        </w:tc>
        <w:tc>
          <w:tcPr>
            <w:tcW w:w="7360" w:type="dxa"/>
            <w:gridSpan w:val="3"/>
          </w:tcPr>
          <w:p w14:paraId="190FF815" w14:textId="77777777" w:rsidR="00A77B3E" w:rsidRDefault="00A77B3E">
            <w:pPr>
              <w:keepLines/>
            </w:pPr>
            <w:r>
              <w:rPr>
                <w:noProof/>
              </w:rPr>
              <w:t>2025-03-20 21:41:16.0</w:t>
            </w:r>
          </w:p>
        </w:tc>
      </w:tr>
      <w:tr w:rsidR="00000000" w14:paraId="6DA202A3"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494E6E9E" w14:textId="77777777" w:rsidR="00A77B3E" w:rsidRDefault="00A77B3E">
            <w:pPr>
              <w:keepLines/>
            </w:pPr>
            <w:r>
              <w:t>Requirement Type</w:t>
            </w:r>
          </w:p>
        </w:tc>
        <w:tc>
          <w:tcPr>
            <w:tcW w:w="7360" w:type="dxa"/>
            <w:gridSpan w:val="3"/>
          </w:tcPr>
          <w:p w14:paraId="60F68D92" w14:textId="77777777" w:rsidR="00A77B3E" w:rsidRDefault="00A77B3E">
            <w:pPr>
              <w:keepLines/>
            </w:pPr>
            <w:r>
              <w:rPr>
                <w:noProof/>
              </w:rPr>
              <w:t>System</w:t>
            </w:r>
          </w:p>
        </w:tc>
      </w:tr>
      <w:tr w:rsidR="00000000" w14:paraId="190E5EE3"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7B4C16EE" w14:textId="77777777" w:rsidR="00A77B3E" w:rsidRDefault="00A77B3E">
            <w:pPr>
              <w:keepLines/>
            </w:pPr>
            <w:r>
              <w:t>Tags</w:t>
            </w:r>
          </w:p>
        </w:tc>
        <w:tc>
          <w:tcPr>
            <w:tcW w:w="7360" w:type="dxa"/>
            <w:gridSpan w:val="3"/>
          </w:tcPr>
          <w:p w14:paraId="3118A212" w14:textId="77777777" w:rsidR="00000000" w:rsidRDefault="00000000"/>
        </w:tc>
      </w:tr>
      <w:tr w:rsidR="00000000" w14:paraId="3794AF38"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575AF5D7" w14:textId="77777777" w:rsidR="00A77B3E" w:rsidRDefault="00A77B3E">
            <w:pPr>
              <w:keepLines/>
            </w:pPr>
            <w:r>
              <w:t>Heading</w:t>
            </w:r>
          </w:p>
        </w:tc>
        <w:tc>
          <w:tcPr>
            <w:tcW w:w="7360" w:type="dxa"/>
            <w:gridSpan w:val="3"/>
          </w:tcPr>
          <w:p w14:paraId="57962EF7" w14:textId="77777777" w:rsidR="00A77B3E" w:rsidRDefault="00A77B3E">
            <w:pPr>
              <w:keepLines/>
            </w:pPr>
            <w:r>
              <w:rPr>
                <w:noProof/>
              </w:rPr>
              <w:t>1.2.1.4.4.4</w:t>
            </w:r>
          </w:p>
        </w:tc>
      </w:tr>
      <w:tr w:rsidR="00000000" w14:paraId="39B3C846"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5E12C9FD" w14:textId="77777777" w:rsidR="00A77B3E" w:rsidRDefault="00A77B3E">
            <w:pPr>
              <w:keepLines/>
            </w:pPr>
            <w:r>
              <w:t>Rationale</w:t>
            </w:r>
          </w:p>
        </w:tc>
        <w:tc>
          <w:tcPr>
            <w:tcW w:w="7360" w:type="dxa"/>
            <w:gridSpan w:val="3"/>
          </w:tcPr>
          <w:p w14:paraId="11DBD62A" w14:textId="77777777" w:rsidR="00A77B3E" w:rsidRDefault="00A77B3E">
            <w:pPr>
              <w:keepLines/>
            </w:pPr>
            <w:r>
              <w:rPr>
                <w:noProof/>
                <w:lang w:val="en-US" w:eastAsia="en-US" w:bidi="ar-SA"/>
              </w:rPr>
              <w:t xml:space="preserve">This requirement is derived from the boundary scan engineer's analysis of what coverage is available using a Tier 1 approach. </w:t>
            </w:r>
          </w:p>
        </w:tc>
      </w:tr>
      <w:tr w:rsidR="00000000" w14:paraId="3CFF0A80"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4116F60E" w14:textId="77777777" w:rsidR="00A77B3E" w:rsidRDefault="00A77B3E">
            <w:pPr>
              <w:keepLines/>
            </w:pPr>
            <w:r>
              <w:t>Safety Rationale</w:t>
            </w:r>
          </w:p>
        </w:tc>
        <w:tc>
          <w:tcPr>
            <w:tcW w:w="7360" w:type="dxa"/>
            <w:gridSpan w:val="3"/>
          </w:tcPr>
          <w:p w14:paraId="28EA3BA6" w14:textId="77777777" w:rsidR="00000000" w:rsidRDefault="00000000"/>
        </w:tc>
      </w:tr>
      <w:tr w:rsidR="00000000" w14:paraId="3FE0CE64"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1F429703" w14:textId="77777777" w:rsidR="00A77B3E" w:rsidRDefault="00A77B3E">
            <w:pPr>
              <w:keepLines/>
            </w:pPr>
            <w:r>
              <w:t>Change Driver</w:t>
            </w:r>
          </w:p>
        </w:tc>
        <w:tc>
          <w:tcPr>
            <w:tcW w:w="7360" w:type="dxa"/>
            <w:gridSpan w:val="3"/>
          </w:tcPr>
          <w:p w14:paraId="58A7FEA4" w14:textId="77777777" w:rsidR="00000000" w:rsidRDefault="00000000"/>
        </w:tc>
      </w:tr>
      <w:tr w:rsidR="00000000" w14:paraId="2A3E1DB0"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2E5AB2FD" w14:textId="77777777" w:rsidR="00A77B3E" w:rsidRDefault="00A77B3E">
            <w:pPr>
              <w:keepLines/>
            </w:pPr>
            <w:r>
              <w:t>Allocation/s</w:t>
            </w:r>
          </w:p>
        </w:tc>
        <w:tc>
          <w:tcPr>
            <w:tcW w:w="7360" w:type="dxa"/>
            <w:gridSpan w:val="3"/>
          </w:tcPr>
          <w:p w14:paraId="68915386" w14:textId="77777777" w:rsidR="00000000" w:rsidRDefault="00000000"/>
        </w:tc>
      </w:tr>
      <w:tr w:rsidR="00000000" w14:paraId="0A50B54E"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2C05B2E5" w14:textId="77777777" w:rsidR="00A77B3E" w:rsidRDefault="00A77B3E">
            <w:pPr>
              <w:keepLines/>
            </w:pPr>
            <w:r>
              <w:t>Modified Date</w:t>
            </w:r>
          </w:p>
        </w:tc>
        <w:tc>
          <w:tcPr>
            <w:tcW w:w="7360" w:type="dxa"/>
            <w:gridSpan w:val="3"/>
          </w:tcPr>
          <w:p w14:paraId="71ACB961" w14:textId="77777777" w:rsidR="00A77B3E" w:rsidRDefault="00A77B3E">
            <w:pPr>
              <w:keepLines/>
            </w:pPr>
            <w:r>
              <w:rPr>
                <w:noProof/>
              </w:rPr>
              <w:t>03/20/2025</w:t>
            </w:r>
          </w:p>
        </w:tc>
      </w:tr>
      <w:tr w:rsidR="00000000" w14:paraId="3D946CF6"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55481693" w14:textId="77777777" w:rsidR="00A77B3E" w:rsidRDefault="00A77B3E">
            <w:pPr>
              <w:keepLines/>
            </w:pPr>
            <w:r>
              <w:t>Compliance Rationale</w:t>
            </w:r>
          </w:p>
        </w:tc>
        <w:tc>
          <w:tcPr>
            <w:tcW w:w="7360" w:type="dxa"/>
            <w:gridSpan w:val="3"/>
          </w:tcPr>
          <w:p w14:paraId="4996E9CE" w14:textId="77777777" w:rsidR="00000000" w:rsidRDefault="00000000"/>
        </w:tc>
      </w:tr>
      <w:tr w:rsidR="00000000" w14:paraId="65A92158"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0224ED24" w14:textId="77777777" w:rsidR="00A77B3E" w:rsidRDefault="00A77B3E">
            <w:pPr>
              <w:keepLines/>
            </w:pPr>
            <w:r>
              <w:t>Security Rationale</w:t>
            </w:r>
          </w:p>
        </w:tc>
        <w:tc>
          <w:tcPr>
            <w:tcW w:w="7360" w:type="dxa"/>
            <w:gridSpan w:val="3"/>
          </w:tcPr>
          <w:p w14:paraId="5DAA3466" w14:textId="77777777" w:rsidR="00000000" w:rsidRDefault="00000000"/>
        </w:tc>
      </w:tr>
      <w:tr w:rsidR="00000000" w14:paraId="1547DA16"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24711A37" w14:textId="77777777" w:rsidR="00A77B3E" w:rsidRDefault="00A77B3E">
            <w:pPr>
              <w:keepLines/>
            </w:pPr>
            <w:r>
              <w:t>Customer ID</w:t>
            </w:r>
          </w:p>
        </w:tc>
        <w:tc>
          <w:tcPr>
            <w:tcW w:w="7360" w:type="dxa"/>
            <w:gridSpan w:val="3"/>
          </w:tcPr>
          <w:p w14:paraId="22078361" w14:textId="77777777" w:rsidR="00000000" w:rsidRDefault="00000000"/>
        </w:tc>
      </w:tr>
      <w:tr w:rsidR="00000000" w14:paraId="0A26F76A"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00863A2A" w14:textId="77777777" w:rsidR="00A77B3E" w:rsidRDefault="00A77B3E">
            <w:pPr>
              <w:keepLines/>
            </w:pPr>
            <w:r>
              <w:t>Status</w:t>
            </w:r>
          </w:p>
        </w:tc>
        <w:tc>
          <w:tcPr>
            <w:tcW w:w="7360" w:type="dxa"/>
            <w:gridSpan w:val="3"/>
          </w:tcPr>
          <w:p w14:paraId="38720B44" w14:textId="77777777" w:rsidR="00A77B3E" w:rsidRDefault="00A77B3E">
            <w:pPr>
              <w:keepLines/>
            </w:pPr>
            <w:r>
              <w:rPr>
                <w:noProof/>
              </w:rPr>
              <w:t>Ready For Review</w:t>
            </w:r>
          </w:p>
        </w:tc>
      </w:tr>
      <w:tr w:rsidR="00000000" w14:paraId="33E77B85"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13EE55EF" w14:textId="77777777" w:rsidR="00A77B3E" w:rsidRDefault="00A77B3E">
            <w:pPr>
              <w:keepLines/>
            </w:pPr>
            <w:r>
              <w:t>Robust Rationale</w:t>
            </w:r>
          </w:p>
        </w:tc>
        <w:tc>
          <w:tcPr>
            <w:tcW w:w="7360" w:type="dxa"/>
            <w:gridSpan w:val="3"/>
          </w:tcPr>
          <w:p w14:paraId="39635CAF" w14:textId="77777777" w:rsidR="00000000" w:rsidRDefault="00000000"/>
        </w:tc>
      </w:tr>
      <w:tr w:rsidR="00000000" w14:paraId="061B3E21"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527A5DE7" w14:textId="77777777" w:rsidR="00A77B3E" w:rsidRDefault="00A77B3E">
            <w:pPr>
              <w:keepLines/>
            </w:pPr>
            <w:r>
              <w:t>Item Type</w:t>
            </w:r>
          </w:p>
        </w:tc>
        <w:tc>
          <w:tcPr>
            <w:tcW w:w="7360" w:type="dxa"/>
            <w:gridSpan w:val="3"/>
          </w:tcPr>
          <w:p w14:paraId="3B7156C9" w14:textId="77777777" w:rsidR="00A77B3E" w:rsidRDefault="00A77B3E">
            <w:pPr>
              <w:keepLines/>
            </w:pPr>
            <w:r>
              <w:rPr>
                <w:noProof/>
              </w:rPr>
              <w:t>Requirement</w:t>
            </w:r>
          </w:p>
        </w:tc>
      </w:tr>
      <w:tr w:rsidR="00000000" w14:paraId="7ECF9190"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5E2B3B0C" w14:textId="77777777" w:rsidR="00A77B3E" w:rsidRDefault="00A77B3E">
            <w:pPr>
              <w:keepLines/>
            </w:pPr>
            <w:r>
              <w:t>Validation Conclusion</w:t>
            </w:r>
          </w:p>
        </w:tc>
        <w:tc>
          <w:tcPr>
            <w:tcW w:w="7360" w:type="dxa"/>
            <w:gridSpan w:val="3"/>
          </w:tcPr>
          <w:p w14:paraId="3B852B01" w14:textId="77777777" w:rsidR="00A77B3E" w:rsidRDefault="00A77B3E">
            <w:pPr>
              <w:keepLines/>
            </w:pPr>
            <w:r>
              <w:rPr>
                <w:noProof/>
              </w:rPr>
              <w:t>Yes</w:t>
            </w:r>
          </w:p>
        </w:tc>
      </w:tr>
      <w:tr w:rsidR="00000000" w14:paraId="5436F2C9"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7C103719" w14:textId="77777777" w:rsidR="00A77B3E" w:rsidRDefault="00A77B3E">
            <w:pPr>
              <w:keepLines/>
            </w:pPr>
            <w:r>
              <w:t>FDAL</w:t>
            </w:r>
          </w:p>
        </w:tc>
        <w:tc>
          <w:tcPr>
            <w:tcW w:w="7360" w:type="dxa"/>
            <w:gridSpan w:val="3"/>
          </w:tcPr>
          <w:p w14:paraId="151EA89B" w14:textId="77777777" w:rsidR="00A77B3E" w:rsidRDefault="00A77B3E">
            <w:pPr>
              <w:keepLines/>
            </w:pPr>
            <w:r>
              <w:rPr>
                <w:noProof/>
              </w:rPr>
              <w:t>Unassigned</w:t>
            </w:r>
          </w:p>
        </w:tc>
      </w:tr>
      <w:tr w:rsidR="00000000" w14:paraId="6803886A"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5B0CF6DD" w14:textId="77777777" w:rsidR="00A77B3E" w:rsidRDefault="00A77B3E">
            <w:pPr>
              <w:keepLines/>
            </w:pPr>
            <w:r>
              <w:t>Key Characteristics</w:t>
            </w:r>
          </w:p>
        </w:tc>
        <w:tc>
          <w:tcPr>
            <w:tcW w:w="7360" w:type="dxa"/>
            <w:gridSpan w:val="3"/>
          </w:tcPr>
          <w:p w14:paraId="1B676111" w14:textId="77777777" w:rsidR="00A77B3E" w:rsidRDefault="00A77B3E">
            <w:pPr>
              <w:keepLines/>
            </w:pPr>
            <w:r>
              <w:rPr>
                <w:noProof/>
              </w:rPr>
              <w:t>Unassigned</w:t>
            </w:r>
          </w:p>
        </w:tc>
      </w:tr>
      <w:tr w:rsidR="00000000" w14:paraId="2F1352B3"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6A953009" w14:textId="77777777" w:rsidR="00A77B3E" w:rsidRDefault="00A77B3E">
            <w:pPr>
              <w:keepLines/>
            </w:pPr>
            <w:r>
              <w:t># of Attachments</w:t>
            </w:r>
          </w:p>
        </w:tc>
        <w:tc>
          <w:tcPr>
            <w:tcW w:w="7360" w:type="dxa"/>
            <w:gridSpan w:val="3"/>
          </w:tcPr>
          <w:p w14:paraId="7860A7D3" w14:textId="77777777" w:rsidR="00A77B3E" w:rsidRDefault="00A77B3E">
            <w:pPr>
              <w:keepLines/>
            </w:pPr>
            <w:r>
              <w:rPr>
                <w:noProof/>
              </w:rPr>
              <w:t>0</w:t>
            </w:r>
          </w:p>
        </w:tc>
      </w:tr>
      <w:tr w:rsidR="00000000" w14:paraId="6A3526B1"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1358590C" w14:textId="77777777" w:rsidR="00A77B3E" w:rsidRDefault="00A77B3E">
            <w:pPr>
              <w:keepLines/>
            </w:pPr>
            <w:r>
              <w:t>Last Locked By</w:t>
            </w:r>
          </w:p>
        </w:tc>
        <w:tc>
          <w:tcPr>
            <w:tcW w:w="7360" w:type="dxa"/>
            <w:gridSpan w:val="3"/>
          </w:tcPr>
          <w:p w14:paraId="3F5CE7CB" w14:textId="77777777" w:rsidR="00A77B3E" w:rsidRDefault="00A77B3E">
            <w:pPr>
              <w:keepLines/>
            </w:pPr>
            <w:r>
              <w:rPr>
                <w:noProof/>
              </w:rPr>
              <w:t>Anthony Su</w:t>
            </w:r>
          </w:p>
        </w:tc>
      </w:tr>
      <w:tr w:rsidR="00000000" w14:paraId="577503C3"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141A4D3D" w14:textId="77777777" w:rsidR="00A77B3E" w:rsidRDefault="00A77B3E">
            <w:pPr>
              <w:keepLines/>
            </w:pPr>
            <w:r>
              <w:t>Modified By</w:t>
            </w:r>
          </w:p>
        </w:tc>
        <w:tc>
          <w:tcPr>
            <w:tcW w:w="7360" w:type="dxa"/>
            <w:gridSpan w:val="3"/>
          </w:tcPr>
          <w:p w14:paraId="5011D714" w14:textId="77777777" w:rsidR="00A77B3E" w:rsidRDefault="00A77B3E">
            <w:pPr>
              <w:keepLines/>
            </w:pPr>
            <w:r>
              <w:rPr>
                <w:noProof/>
              </w:rPr>
              <w:t>Anthony Su</w:t>
            </w:r>
          </w:p>
        </w:tc>
      </w:tr>
      <w:tr w:rsidR="00000000" w14:paraId="11B99282"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3F1E4674" w14:textId="77777777" w:rsidR="00A77B3E" w:rsidRDefault="00A77B3E">
            <w:pPr>
              <w:keepLines/>
            </w:pPr>
            <w:r>
              <w:t>Validation Evidence</w:t>
            </w:r>
          </w:p>
        </w:tc>
        <w:tc>
          <w:tcPr>
            <w:tcW w:w="7360" w:type="dxa"/>
            <w:gridSpan w:val="3"/>
          </w:tcPr>
          <w:p w14:paraId="0781983A" w14:textId="77777777" w:rsidR="00A77B3E" w:rsidRDefault="00A77B3E">
            <w:pPr>
              <w:keepLines/>
            </w:pPr>
            <w:r>
              <w:rPr>
                <w:noProof/>
                <w:lang w:val="en-US" w:eastAsia="en-US" w:bidi="ar-SA"/>
              </w:rPr>
              <w:t xml:space="preserve">See rationale. The requirement was written according to guidelines in Appendix B of the Requirements Management Plan 946-3FG8-001 Rev A. </w:t>
            </w:r>
          </w:p>
        </w:tc>
      </w:tr>
      <w:tr w:rsidR="00000000" w14:paraId="0E8CAF2B"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173649DD" w14:textId="77777777" w:rsidR="00A77B3E" w:rsidRDefault="00A77B3E">
            <w:pPr>
              <w:keepLines/>
            </w:pPr>
            <w:r>
              <w:t>Robust Requirement</w:t>
            </w:r>
          </w:p>
        </w:tc>
        <w:tc>
          <w:tcPr>
            <w:tcW w:w="7360" w:type="dxa"/>
            <w:gridSpan w:val="3"/>
          </w:tcPr>
          <w:p w14:paraId="18BC6573" w14:textId="77777777" w:rsidR="00A77B3E" w:rsidRDefault="00A77B3E">
            <w:pPr>
              <w:keepLines/>
            </w:pPr>
            <w:r>
              <w:rPr>
                <w:noProof/>
              </w:rPr>
              <w:t>Unassigned</w:t>
            </w:r>
          </w:p>
        </w:tc>
      </w:tr>
      <w:tr w:rsidR="00000000" w14:paraId="2E047D39"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4628B58D" w14:textId="77777777" w:rsidR="00A77B3E" w:rsidRDefault="00A77B3E">
            <w:pPr>
              <w:keepLines/>
            </w:pPr>
            <w:r>
              <w:t># of Upstream Relationships</w:t>
            </w:r>
          </w:p>
        </w:tc>
        <w:tc>
          <w:tcPr>
            <w:tcW w:w="7360" w:type="dxa"/>
            <w:gridSpan w:val="3"/>
          </w:tcPr>
          <w:p w14:paraId="22C9AD27" w14:textId="77777777" w:rsidR="00A77B3E" w:rsidRDefault="00A77B3E">
            <w:pPr>
              <w:keepLines/>
            </w:pPr>
            <w:r>
              <w:rPr>
                <w:noProof/>
              </w:rPr>
              <w:t>1</w:t>
            </w:r>
          </w:p>
        </w:tc>
      </w:tr>
      <w:tr w:rsidR="00000000" w14:paraId="14A9DD68"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7D44B531" w14:textId="77777777" w:rsidR="00A77B3E" w:rsidRDefault="00A77B3E">
            <w:pPr>
              <w:keepLines/>
            </w:pPr>
            <w:r>
              <w:t>Created Date</w:t>
            </w:r>
          </w:p>
        </w:tc>
        <w:tc>
          <w:tcPr>
            <w:tcW w:w="7360" w:type="dxa"/>
            <w:gridSpan w:val="3"/>
          </w:tcPr>
          <w:p w14:paraId="4FE80F90" w14:textId="77777777" w:rsidR="00A77B3E" w:rsidRDefault="00A77B3E">
            <w:pPr>
              <w:keepLines/>
            </w:pPr>
            <w:r>
              <w:rPr>
                <w:noProof/>
              </w:rPr>
              <w:t>03/17/2025</w:t>
            </w:r>
          </w:p>
        </w:tc>
      </w:tr>
      <w:tr w:rsidR="00000000" w14:paraId="37A26F39"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539FAD4E" w14:textId="77777777" w:rsidR="00A77B3E" w:rsidRDefault="00A77B3E">
            <w:pPr>
              <w:keepLines/>
            </w:pPr>
            <w:r>
              <w:t>Created By</w:t>
            </w:r>
          </w:p>
        </w:tc>
        <w:tc>
          <w:tcPr>
            <w:tcW w:w="7360" w:type="dxa"/>
            <w:gridSpan w:val="3"/>
          </w:tcPr>
          <w:p w14:paraId="2FC870F7" w14:textId="77777777" w:rsidR="00A77B3E" w:rsidRDefault="00A77B3E">
            <w:pPr>
              <w:keepLines/>
            </w:pPr>
            <w:r>
              <w:rPr>
                <w:noProof/>
              </w:rPr>
              <w:t>Anthony Su</w:t>
            </w:r>
          </w:p>
        </w:tc>
      </w:tr>
      <w:tr w:rsidR="00000000" w14:paraId="3A8F2D55"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6D91C016" w14:textId="77777777" w:rsidR="00A77B3E" w:rsidRDefault="00A77B3E">
            <w:pPr>
              <w:keepLines/>
            </w:pPr>
            <w:r>
              <w:t>Item Path</w:t>
            </w:r>
          </w:p>
        </w:tc>
        <w:tc>
          <w:tcPr>
            <w:tcW w:w="7360" w:type="dxa"/>
            <w:gridSpan w:val="3"/>
          </w:tcPr>
          <w:p w14:paraId="0B82F8CB" w14:textId="77777777" w:rsidR="00000000" w:rsidRDefault="00000000"/>
        </w:tc>
      </w:tr>
      <w:tr w:rsidR="00000000" w14:paraId="5ABF7CF2"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21CAE874" w14:textId="77777777" w:rsidR="00A77B3E" w:rsidRDefault="00A77B3E">
            <w:pPr>
              <w:keepLines/>
            </w:pPr>
            <w:r>
              <w:t># of Comments</w:t>
            </w:r>
          </w:p>
        </w:tc>
        <w:tc>
          <w:tcPr>
            <w:tcW w:w="7360" w:type="dxa"/>
            <w:gridSpan w:val="3"/>
          </w:tcPr>
          <w:p w14:paraId="00446410" w14:textId="77777777" w:rsidR="00A77B3E" w:rsidRDefault="00A77B3E">
            <w:pPr>
              <w:keepLines/>
            </w:pPr>
            <w:r>
              <w:rPr>
                <w:noProof/>
              </w:rPr>
              <w:t>0</w:t>
            </w:r>
          </w:p>
        </w:tc>
      </w:tr>
      <w:tr w:rsidR="00000000" w14:paraId="68BF8FBE"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7F294686" w14:textId="77777777" w:rsidR="00A77B3E" w:rsidRDefault="00A77B3E">
            <w:pPr>
              <w:keepLines/>
            </w:pPr>
            <w:r>
              <w:t>Current version</w:t>
            </w:r>
          </w:p>
        </w:tc>
        <w:tc>
          <w:tcPr>
            <w:tcW w:w="7360" w:type="dxa"/>
            <w:gridSpan w:val="3"/>
          </w:tcPr>
          <w:p w14:paraId="6D837F82" w14:textId="77777777" w:rsidR="00A77B3E" w:rsidRDefault="00A77B3E">
            <w:pPr>
              <w:keepLines/>
            </w:pPr>
            <w:r>
              <w:rPr>
                <w:noProof/>
              </w:rPr>
              <w:t>5</w:t>
            </w:r>
          </w:p>
        </w:tc>
      </w:tr>
      <w:tr w:rsidR="00000000" w14:paraId="3A3445E6"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17FA4D0F" w14:textId="77777777" w:rsidR="00A77B3E" w:rsidRDefault="00A77B3E">
            <w:pPr>
              <w:keepLines/>
            </w:pPr>
            <w:r>
              <w:lastRenderedPageBreak/>
              <w:t># of Links</w:t>
            </w:r>
          </w:p>
        </w:tc>
        <w:tc>
          <w:tcPr>
            <w:tcW w:w="7360" w:type="dxa"/>
            <w:gridSpan w:val="3"/>
          </w:tcPr>
          <w:p w14:paraId="786AF48A" w14:textId="77777777" w:rsidR="00A77B3E" w:rsidRDefault="00A77B3E">
            <w:pPr>
              <w:keepLines/>
            </w:pPr>
            <w:r>
              <w:rPr>
                <w:noProof/>
              </w:rPr>
              <w:t>0</w:t>
            </w:r>
          </w:p>
        </w:tc>
      </w:tr>
    </w:tbl>
    <w:p w14:paraId="026A5476" w14:textId="77777777" w:rsidR="00A77B3E" w:rsidRDefault="00A77B3E">
      <w:pPr>
        <w:keepLines/>
      </w:pPr>
      <w:r>
        <w:t xml:space="preserve">Tags: </w:t>
      </w:r>
    </w:p>
    <w:p w14:paraId="4436E66B" w14:textId="77777777" w:rsidR="00A77B3E" w:rsidRDefault="00A77B3E">
      <w:pPr>
        <w:keepLines/>
      </w:pPr>
      <w:r>
        <w:t xml:space="preserve">Upstream Relationships: </w:t>
      </w:r>
    </w:p>
    <w:p w14:paraId="09326F84" w14:textId="77777777" w:rsidR="00A77B3E" w:rsidRDefault="00A77B3E">
      <w:pPr>
        <w:keepLines/>
      </w:pPr>
      <w:r>
        <w:rPr>
          <w:noProof/>
        </w:rPr>
        <w:t>Tier 1 Boundary Scan Coverage</w:t>
      </w:r>
      <w:r>
        <w:t xml:space="preserve"> (</w:t>
      </w:r>
      <w:r>
        <w:rPr>
          <w:noProof/>
        </w:rPr>
        <w:t>Decagon_Boundary Scan</w:t>
      </w:r>
      <w:r>
        <w:t xml:space="preserve">) </w:t>
      </w:r>
      <w:r>
        <w:rPr>
          <w:noProof/>
        </w:rPr>
        <w:t>Traces</w:t>
      </w:r>
      <w:r>
        <w:t xml:space="preserve"> Is Suspect: </w:t>
      </w:r>
      <w:r>
        <w:rPr>
          <w:noProof/>
        </w:rPr>
        <w:t>No</w:t>
      </w:r>
      <w:r>
        <w:t xml:space="preserve"> Status: . Notes: </w:t>
      </w:r>
    </w:p>
    <w:p w14:paraId="6EECE0DC" w14:textId="77777777" w:rsidR="00A77B3E" w:rsidRDefault="00A77B3E">
      <w:pPr>
        <w:keepLines/>
      </w:pPr>
      <w:r>
        <w:t xml:space="preserve">Relationships: </w:t>
      </w:r>
    </w:p>
    <w:p w14:paraId="107B43D2" w14:textId="77777777" w:rsidR="00A77B3E" w:rsidRDefault="00A77B3E">
      <w:pPr>
        <w:keepLines/>
      </w:pPr>
      <w:r>
        <w:t xml:space="preserve">Synchronized Items: </w:t>
      </w:r>
    </w:p>
    <w:p w14:paraId="63E59858" w14:textId="77777777" w:rsidR="00A77B3E" w:rsidRDefault="00A77B3E">
      <w:pPr>
        <w:keepLines/>
      </w:pPr>
      <w:r>
        <w:t xml:space="preserve">Comments: </w:t>
      </w:r>
    </w:p>
    <w:p w14:paraId="7A1245A0" w14:textId="77777777" w:rsidR="00A77B3E" w:rsidRDefault="00A77B3E">
      <w:pPr>
        <w:keepLines/>
      </w:pPr>
      <w:r>
        <w:t xml:space="preserve">Versions: </w:t>
      </w:r>
    </w:p>
    <w:p w14:paraId="2A060D47" w14:textId="77777777" w:rsidR="00A77B3E" w:rsidRDefault="00A77B3E">
      <w:pPr>
        <w:keepLines/>
      </w:pPr>
      <w:r>
        <w:t>#</w:t>
      </w:r>
      <w:r>
        <w:rPr>
          <w:noProof/>
        </w:rPr>
        <w:t>5</w:t>
      </w:r>
      <w:r>
        <w:t xml:space="preserve">: </w:t>
      </w:r>
      <w:r>
        <w:rPr>
          <w:noProof/>
        </w:rPr>
        <w:t>03/20/2025</w:t>
      </w:r>
      <w:r>
        <w:t xml:space="preserve"> - </w:t>
      </w:r>
      <w:r>
        <w:rPr>
          <w:noProof/>
        </w:rPr>
        <w:t>"Validation Conclusion" changed from "Unassigned" to "Yes"</w:t>
      </w:r>
      <w:r>
        <w:t xml:space="preserve"> - . Baselines: </w:t>
      </w:r>
      <w:r>
        <w:rPr>
          <w:noProof/>
        </w:rPr>
        <w:t>Review Decagon SyRR Jama Review v4, Review Decagon SyRR Jama Review v9, Review Decagon SyRR Jama Review v3, Review Decagon SyRR Jama Review v14, Review Decagon SyRR Jama Review v7, Review Decagon SyRR Jama Review v10, B1 - Project Decagon Post SyRR - 07/11/2025, Review Decagon SyRR Jama Review v8, Review Decagon SyRR Jama Review v2, Review Decagon SyRR Jama Review v5, Review Decagon SyRR Jama Review v6, Review Decagon SyRR Jama Review v13, Review Decagon SyRR Jama Review v12, Review Decagon SyRR Jama Review v11, Review Decagon SyRR Jama Review v1,</w:t>
      </w:r>
    </w:p>
    <w:p w14:paraId="453823E6" w14:textId="77777777" w:rsidR="00A77B3E" w:rsidRDefault="00A77B3E">
      <w:pPr>
        <w:keepLines/>
      </w:pPr>
      <w:r>
        <w:t>#</w:t>
      </w:r>
      <w:r>
        <w:rPr>
          <w:noProof/>
        </w:rPr>
        <w:t>4</w:t>
      </w:r>
      <w:r>
        <w:t xml:space="preserve">: </w:t>
      </w:r>
      <w:r>
        <w:rPr>
          <w:noProof/>
        </w:rPr>
        <w:t>03/20/2025</w:t>
      </w:r>
      <w:r>
        <w:t xml:space="preserve"> - </w:t>
      </w:r>
      <w:r>
        <w:rPr>
          <w:noProof/>
        </w:rPr>
        <w:t>"Status" changed from "Draft" to "Ready For Review"</w:t>
      </w:r>
      <w:r>
        <w:t xml:space="preserve"> - . Baselines: </w:t>
      </w:r>
    </w:p>
    <w:p w14:paraId="15C616DC" w14:textId="77777777" w:rsidR="00A77B3E" w:rsidRDefault="00A77B3E">
      <w:pPr>
        <w:keepLines/>
      </w:pPr>
      <w:r>
        <w:t>#</w:t>
      </w:r>
      <w:r>
        <w:rPr>
          <w:noProof/>
        </w:rPr>
        <w:t>3</w:t>
      </w:r>
      <w:r>
        <w:t xml:space="preserve">: </w:t>
      </w:r>
      <w:r>
        <w:rPr>
          <w:noProof/>
        </w:rPr>
        <w:t>03/19/2025</w:t>
      </w:r>
      <w:r>
        <w:t xml:space="preserve"> - </w:t>
      </w:r>
      <w:r>
        <w:rPr>
          <w:noProof/>
        </w:rPr>
        <w:t>"Requirement Description" changed</w:t>
      </w:r>
      <w:r>
        <w:t xml:space="preserve"> - . Baselines: </w:t>
      </w:r>
    </w:p>
    <w:p w14:paraId="6B67A367" w14:textId="77777777" w:rsidR="00A77B3E" w:rsidRDefault="00A77B3E">
      <w:pPr>
        <w:keepLines/>
      </w:pPr>
      <w:r>
        <w:t>#</w:t>
      </w:r>
      <w:r>
        <w:rPr>
          <w:noProof/>
        </w:rPr>
        <w:t>2</w:t>
      </w:r>
      <w:r>
        <w:t xml:space="preserve">: </w:t>
      </w:r>
      <w:r>
        <w:rPr>
          <w:noProof/>
        </w:rPr>
        <w:t>03/17/2025</w:t>
      </w:r>
      <w:r>
        <w:t xml:space="preserve"> - </w:t>
      </w:r>
      <w:r>
        <w:rPr>
          <w:noProof/>
        </w:rPr>
        <w:t>"Name" changed from "I/O CCA Coverage Target" to "LCD Controller CCA Coverage Target", "Requirement Description" changed</w:t>
      </w:r>
      <w:r>
        <w:t xml:space="preserve"> - . Baselines: </w:t>
      </w:r>
    </w:p>
    <w:p w14:paraId="01F48A14" w14:textId="77777777" w:rsidR="00A77B3E" w:rsidRDefault="00A77B3E">
      <w:pPr>
        <w:keepLines/>
      </w:pPr>
      <w:r>
        <w:t>#</w:t>
      </w:r>
      <w:r>
        <w:rPr>
          <w:noProof/>
        </w:rPr>
        <w:t>1</w:t>
      </w:r>
      <w:r>
        <w:t xml:space="preserve">: </w:t>
      </w:r>
      <w:r>
        <w:rPr>
          <w:noProof/>
        </w:rPr>
        <w:t>03/17/2025</w:t>
      </w:r>
      <w:r>
        <w:t xml:space="preserve"> - </w:t>
      </w:r>
      <w:r>
        <w:rPr>
          <w:noProof/>
        </w:rPr>
        <w:t>Copied from "DECAGON-REQ_RC-61 I/O CCA Coverage Target"</w:t>
      </w:r>
      <w:r>
        <w:t xml:space="preserve"> - . Baselines: </w:t>
      </w:r>
    </w:p>
    <w:p w14:paraId="1D61C4DC" w14:textId="77777777" w:rsidR="00A77B3E" w:rsidRDefault="00A77B3E">
      <w:pPr>
        <w:pStyle w:val="Heading2"/>
        <w:keepLines/>
      </w:pPr>
      <w:bookmarkStart w:id="77" w:name="DECAGON-FLD-25_0"/>
      <w:r>
        <w:rPr>
          <w:noProof/>
        </w:rPr>
        <w:t>Elec/Mech (HCP Primary) CCA</w:t>
      </w:r>
      <w:bookmarkEnd w:id="77"/>
    </w:p>
    <w:tbl>
      <w:tblPr>
        <w:tblW w:w="5000" w:type="pct"/>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2046"/>
        <w:gridCol w:w="7530"/>
      </w:tblGrid>
      <w:tr w:rsidR="00000000" w14:paraId="6024E09F" w14:textId="77777777">
        <w:tc>
          <w:tcPr>
            <w:tcW w:w="2000" w:type="dxa"/>
          </w:tcPr>
          <w:p w14:paraId="4AC9EA1D" w14:textId="77777777" w:rsidR="00A77B3E" w:rsidRDefault="00A77B3E">
            <w:pPr>
              <w:keepLines/>
            </w:pPr>
            <w:r>
              <w:t># of Downstream Relationships</w:t>
            </w:r>
          </w:p>
        </w:tc>
        <w:tc>
          <w:tcPr>
            <w:tcW w:w="7360" w:type="dxa"/>
          </w:tcPr>
          <w:p w14:paraId="3F27423C" w14:textId="77777777" w:rsidR="00A77B3E" w:rsidRDefault="00A77B3E">
            <w:pPr>
              <w:keepLines/>
            </w:pPr>
            <w:r>
              <w:rPr>
                <w:noProof/>
              </w:rPr>
              <w:t>0</w:t>
            </w:r>
          </w:p>
        </w:tc>
      </w:tr>
      <w:tr w:rsidR="00000000" w14:paraId="7BA45456" w14:textId="77777777">
        <w:tc>
          <w:tcPr>
            <w:tcW w:w="2000" w:type="dxa"/>
          </w:tcPr>
          <w:p w14:paraId="01CA1207" w14:textId="77777777" w:rsidR="00A77B3E" w:rsidRDefault="00A77B3E">
            <w:pPr>
              <w:keepLines/>
            </w:pPr>
            <w:r>
              <w:t>Connected Users</w:t>
            </w:r>
          </w:p>
        </w:tc>
        <w:tc>
          <w:tcPr>
            <w:tcW w:w="7360" w:type="dxa"/>
          </w:tcPr>
          <w:p w14:paraId="402236FD" w14:textId="77777777" w:rsidR="00A77B3E" w:rsidRDefault="00A77B3E">
            <w:pPr>
              <w:keepLines/>
            </w:pPr>
            <w:r>
              <w:rPr>
                <w:noProof/>
              </w:rPr>
              <w:t>1</w:t>
            </w:r>
          </w:p>
        </w:tc>
      </w:tr>
      <w:tr w:rsidR="00000000" w14:paraId="2E1BCC3B" w14:textId="77777777">
        <w:tc>
          <w:tcPr>
            <w:tcW w:w="2000" w:type="dxa"/>
          </w:tcPr>
          <w:p w14:paraId="6A446292" w14:textId="77777777" w:rsidR="00A77B3E" w:rsidRDefault="00A77B3E">
            <w:pPr>
              <w:keepLines/>
            </w:pPr>
            <w:r>
              <w:t>Item Type</w:t>
            </w:r>
          </w:p>
        </w:tc>
        <w:tc>
          <w:tcPr>
            <w:tcW w:w="7360" w:type="dxa"/>
          </w:tcPr>
          <w:p w14:paraId="5C867AA4" w14:textId="77777777" w:rsidR="00A77B3E" w:rsidRDefault="00A77B3E">
            <w:pPr>
              <w:keepLines/>
            </w:pPr>
            <w:r>
              <w:rPr>
                <w:noProof/>
              </w:rPr>
              <w:t>Folder</w:t>
            </w:r>
          </w:p>
        </w:tc>
      </w:tr>
      <w:tr w:rsidR="00000000" w14:paraId="676E235C" w14:textId="77777777">
        <w:tc>
          <w:tcPr>
            <w:tcW w:w="2000" w:type="dxa"/>
          </w:tcPr>
          <w:p w14:paraId="7B76C76D" w14:textId="77777777" w:rsidR="00A77B3E" w:rsidRDefault="00A77B3E">
            <w:pPr>
              <w:keepLines/>
            </w:pPr>
            <w:r>
              <w:t>Project</w:t>
            </w:r>
          </w:p>
        </w:tc>
        <w:tc>
          <w:tcPr>
            <w:tcW w:w="7360" w:type="dxa"/>
          </w:tcPr>
          <w:p w14:paraId="16CD9231" w14:textId="77777777" w:rsidR="00A77B3E" w:rsidRDefault="00A77B3E">
            <w:pPr>
              <w:keepLines/>
            </w:pPr>
            <w:r>
              <w:rPr>
                <w:noProof/>
              </w:rPr>
              <w:t>Decagon_Boundary Scan</w:t>
            </w:r>
          </w:p>
        </w:tc>
      </w:tr>
      <w:tr w:rsidR="00000000" w14:paraId="2583041C" w14:textId="77777777">
        <w:tc>
          <w:tcPr>
            <w:tcW w:w="2000" w:type="dxa"/>
          </w:tcPr>
          <w:p w14:paraId="074F7E28" w14:textId="77777777" w:rsidR="00A77B3E" w:rsidRDefault="00A77B3E">
            <w:pPr>
              <w:keepLines/>
            </w:pPr>
            <w:r>
              <w:t>Relationship Status</w:t>
            </w:r>
          </w:p>
        </w:tc>
        <w:tc>
          <w:tcPr>
            <w:tcW w:w="7360" w:type="dxa"/>
          </w:tcPr>
          <w:p w14:paraId="0FA77011" w14:textId="77777777" w:rsidR="00000000" w:rsidRDefault="00000000"/>
        </w:tc>
      </w:tr>
      <w:tr w:rsidR="00000000" w14:paraId="3BFCE938" w14:textId="77777777">
        <w:tc>
          <w:tcPr>
            <w:tcW w:w="2000" w:type="dxa"/>
          </w:tcPr>
          <w:p w14:paraId="2E416809" w14:textId="77777777" w:rsidR="00A77B3E" w:rsidRDefault="00A77B3E">
            <w:pPr>
              <w:keepLines/>
            </w:pPr>
            <w:r>
              <w:t># of Attachments</w:t>
            </w:r>
          </w:p>
        </w:tc>
        <w:tc>
          <w:tcPr>
            <w:tcW w:w="7360" w:type="dxa"/>
          </w:tcPr>
          <w:p w14:paraId="1E40EE26" w14:textId="77777777" w:rsidR="00A77B3E" w:rsidRDefault="00A77B3E">
            <w:pPr>
              <w:keepLines/>
            </w:pPr>
            <w:r>
              <w:rPr>
                <w:noProof/>
              </w:rPr>
              <w:t>0</w:t>
            </w:r>
          </w:p>
        </w:tc>
      </w:tr>
      <w:tr w:rsidR="00000000" w14:paraId="0F3809CD" w14:textId="77777777">
        <w:tc>
          <w:tcPr>
            <w:tcW w:w="2000" w:type="dxa"/>
          </w:tcPr>
          <w:p w14:paraId="708BD2C5" w14:textId="77777777" w:rsidR="00A77B3E" w:rsidRDefault="00A77B3E">
            <w:pPr>
              <w:keepLines/>
            </w:pPr>
            <w:r>
              <w:t>Last Locked By</w:t>
            </w:r>
          </w:p>
        </w:tc>
        <w:tc>
          <w:tcPr>
            <w:tcW w:w="7360" w:type="dxa"/>
          </w:tcPr>
          <w:p w14:paraId="3F21D012" w14:textId="77777777" w:rsidR="00A77B3E" w:rsidRDefault="00A77B3E">
            <w:pPr>
              <w:keepLines/>
            </w:pPr>
            <w:r>
              <w:rPr>
                <w:noProof/>
              </w:rPr>
              <w:t>Anthony Su</w:t>
            </w:r>
          </w:p>
        </w:tc>
      </w:tr>
      <w:tr w:rsidR="00000000" w14:paraId="3676DF49" w14:textId="77777777">
        <w:tc>
          <w:tcPr>
            <w:tcW w:w="2000" w:type="dxa"/>
          </w:tcPr>
          <w:p w14:paraId="73DCA6FB" w14:textId="77777777" w:rsidR="00A77B3E" w:rsidRDefault="00A77B3E">
            <w:pPr>
              <w:keepLines/>
            </w:pPr>
            <w:r>
              <w:t>Version</w:t>
            </w:r>
          </w:p>
        </w:tc>
        <w:tc>
          <w:tcPr>
            <w:tcW w:w="7360" w:type="dxa"/>
          </w:tcPr>
          <w:p w14:paraId="72FEDD26" w14:textId="77777777" w:rsidR="00A77B3E" w:rsidRDefault="00A77B3E">
            <w:pPr>
              <w:keepLines/>
            </w:pPr>
            <w:r>
              <w:rPr>
                <w:noProof/>
              </w:rPr>
              <w:t>2</w:t>
            </w:r>
          </w:p>
        </w:tc>
      </w:tr>
      <w:tr w:rsidR="00000000" w14:paraId="7F3A3181" w14:textId="77777777">
        <w:tc>
          <w:tcPr>
            <w:tcW w:w="2000" w:type="dxa"/>
          </w:tcPr>
          <w:p w14:paraId="0960BD54" w14:textId="77777777" w:rsidR="00A77B3E" w:rsidRDefault="00A77B3E">
            <w:pPr>
              <w:keepLines/>
            </w:pPr>
            <w:r>
              <w:t>Last Activity Date</w:t>
            </w:r>
          </w:p>
        </w:tc>
        <w:tc>
          <w:tcPr>
            <w:tcW w:w="7360" w:type="dxa"/>
          </w:tcPr>
          <w:p w14:paraId="5F4BEFC5" w14:textId="77777777" w:rsidR="00A77B3E" w:rsidRDefault="00A77B3E">
            <w:pPr>
              <w:keepLines/>
            </w:pPr>
            <w:r>
              <w:rPr>
                <w:noProof/>
              </w:rPr>
              <w:t>2025-03-13 18:17:04.0</w:t>
            </w:r>
          </w:p>
        </w:tc>
      </w:tr>
      <w:tr w:rsidR="00000000" w14:paraId="0DDB7505" w14:textId="77777777">
        <w:tc>
          <w:tcPr>
            <w:tcW w:w="2000" w:type="dxa"/>
          </w:tcPr>
          <w:p w14:paraId="768A1301" w14:textId="77777777" w:rsidR="00A77B3E" w:rsidRDefault="00A77B3E">
            <w:pPr>
              <w:keepLines/>
            </w:pPr>
            <w:r>
              <w:t>Modified By</w:t>
            </w:r>
          </w:p>
        </w:tc>
        <w:tc>
          <w:tcPr>
            <w:tcW w:w="7360" w:type="dxa"/>
          </w:tcPr>
          <w:p w14:paraId="2A07F1FE" w14:textId="77777777" w:rsidR="00A77B3E" w:rsidRDefault="00A77B3E">
            <w:pPr>
              <w:keepLines/>
            </w:pPr>
            <w:r>
              <w:rPr>
                <w:noProof/>
              </w:rPr>
              <w:t>Anthony Su</w:t>
            </w:r>
          </w:p>
        </w:tc>
      </w:tr>
      <w:tr w:rsidR="00000000" w14:paraId="3D13717D" w14:textId="77777777">
        <w:tc>
          <w:tcPr>
            <w:tcW w:w="2000" w:type="dxa"/>
          </w:tcPr>
          <w:p w14:paraId="3724E8D4" w14:textId="77777777" w:rsidR="00A77B3E" w:rsidRDefault="00A77B3E">
            <w:pPr>
              <w:keepLines/>
            </w:pPr>
            <w:r>
              <w:t>API ID</w:t>
            </w:r>
          </w:p>
        </w:tc>
        <w:tc>
          <w:tcPr>
            <w:tcW w:w="7360" w:type="dxa"/>
          </w:tcPr>
          <w:p w14:paraId="1E04E6B5" w14:textId="77777777" w:rsidR="00A77B3E" w:rsidRDefault="00A77B3E">
            <w:pPr>
              <w:keepLines/>
            </w:pPr>
            <w:r>
              <w:rPr>
                <w:noProof/>
              </w:rPr>
              <w:t>18755577</w:t>
            </w:r>
          </w:p>
        </w:tc>
      </w:tr>
      <w:tr w:rsidR="00000000" w14:paraId="5ED535C0" w14:textId="77777777">
        <w:tc>
          <w:tcPr>
            <w:tcW w:w="2000" w:type="dxa"/>
          </w:tcPr>
          <w:p w14:paraId="2DF5AA0B" w14:textId="77777777" w:rsidR="00A77B3E" w:rsidRDefault="00A77B3E">
            <w:pPr>
              <w:keepLines/>
            </w:pPr>
            <w:r>
              <w:t>Locked</w:t>
            </w:r>
          </w:p>
        </w:tc>
        <w:tc>
          <w:tcPr>
            <w:tcW w:w="7360" w:type="dxa"/>
          </w:tcPr>
          <w:p w14:paraId="44893579" w14:textId="77777777" w:rsidR="00A77B3E" w:rsidRDefault="00A77B3E">
            <w:pPr>
              <w:keepLines/>
            </w:pPr>
            <w:r>
              <w:rPr>
                <w:noProof/>
              </w:rPr>
              <w:t>false</w:t>
            </w:r>
          </w:p>
        </w:tc>
      </w:tr>
      <w:tr w:rsidR="00000000" w14:paraId="3DF55886" w14:textId="77777777">
        <w:tc>
          <w:tcPr>
            <w:tcW w:w="2000" w:type="dxa"/>
          </w:tcPr>
          <w:p w14:paraId="347BFBF0" w14:textId="77777777" w:rsidR="00A77B3E" w:rsidRDefault="00A77B3E">
            <w:pPr>
              <w:keepLines/>
            </w:pPr>
            <w:r>
              <w:t>DOORS ID</w:t>
            </w:r>
          </w:p>
        </w:tc>
        <w:tc>
          <w:tcPr>
            <w:tcW w:w="7360" w:type="dxa"/>
          </w:tcPr>
          <w:p w14:paraId="137D0354" w14:textId="77777777" w:rsidR="00000000" w:rsidRDefault="00000000"/>
        </w:tc>
      </w:tr>
      <w:tr w:rsidR="00000000" w14:paraId="246929A7" w14:textId="77777777">
        <w:tc>
          <w:tcPr>
            <w:tcW w:w="2000" w:type="dxa"/>
          </w:tcPr>
          <w:p w14:paraId="0851F090" w14:textId="77777777" w:rsidR="00A77B3E" w:rsidRDefault="00A77B3E">
            <w:pPr>
              <w:keepLines/>
            </w:pPr>
            <w:r>
              <w:t>Change Request</w:t>
            </w:r>
          </w:p>
        </w:tc>
        <w:tc>
          <w:tcPr>
            <w:tcW w:w="7360" w:type="dxa"/>
          </w:tcPr>
          <w:p w14:paraId="4A867CA9" w14:textId="77777777" w:rsidR="00000000" w:rsidRDefault="00000000"/>
        </w:tc>
      </w:tr>
      <w:tr w:rsidR="00000000" w14:paraId="0F650FAD" w14:textId="77777777">
        <w:tc>
          <w:tcPr>
            <w:tcW w:w="2000" w:type="dxa"/>
          </w:tcPr>
          <w:p w14:paraId="716F9F5E" w14:textId="77777777" w:rsidR="00A77B3E" w:rsidRDefault="00A77B3E">
            <w:pPr>
              <w:keepLines/>
            </w:pPr>
            <w:r>
              <w:t>Global ID</w:t>
            </w:r>
          </w:p>
        </w:tc>
        <w:tc>
          <w:tcPr>
            <w:tcW w:w="7360" w:type="dxa"/>
          </w:tcPr>
          <w:p w14:paraId="6241BFB9" w14:textId="77777777" w:rsidR="00A77B3E" w:rsidRDefault="00A77B3E">
            <w:pPr>
              <w:keepLines/>
            </w:pPr>
            <w:r>
              <w:rPr>
                <w:noProof/>
              </w:rPr>
              <w:t>COL02-FLD-10679255</w:t>
            </w:r>
          </w:p>
        </w:tc>
      </w:tr>
      <w:tr w:rsidR="00000000" w14:paraId="47368F2E" w14:textId="77777777">
        <w:tc>
          <w:tcPr>
            <w:tcW w:w="2000" w:type="dxa"/>
          </w:tcPr>
          <w:p w14:paraId="33170FCE" w14:textId="77777777" w:rsidR="00A77B3E" w:rsidRDefault="00A77B3E">
            <w:pPr>
              <w:keepLines/>
            </w:pPr>
            <w:r>
              <w:t>Last Locked</w:t>
            </w:r>
          </w:p>
        </w:tc>
        <w:tc>
          <w:tcPr>
            <w:tcW w:w="7360" w:type="dxa"/>
          </w:tcPr>
          <w:p w14:paraId="16C60EE8" w14:textId="77777777" w:rsidR="00A77B3E" w:rsidRDefault="00A77B3E">
            <w:pPr>
              <w:keepLines/>
            </w:pPr>
            <w:r>
              <w:rPr>
                <w:noProof/>
              </w:rPr>
              <w:t>2025-03-13 18:17:04.0</w:t>
            </w:r>
          </w:p>
        </w:tc>
      </w:tr>
      <w:tr w:rsidR="00000000" w14:paraId="068D843F" w14:textId="77777777">
        <w:tc>
          <w:tcPr>
            <w:tcW w:w="2000" w:type="dxa"/>
          </w:tcPr>
          <w:p w14:paraId="131FBAB2" w14:textId="77777777" w:rsidR="00A77B3E" w:rsidRDefault="00A77B3E">
            <w:pPr>
              <w:keepLines/>
            </w:pPr>
            <w:r>
              <w:t># of Upstream Relationships</w:t>
            </w:r>
          </w:p>
        </w:tc>
        <w:tc>
          <w:tcPr>
            <w:tcW w:w="7360" w:type="dxa"/>
          </w:tcPr>
          <w:p w14:paraId="4349F01E" w14:textId="77777777" w:rsidR="00A77B3E" w:rsidRDefault="00A77B3E">
            <w:pPr>
              <w:keepLines/>
            </w:pPr>
            <w:r>
              <w:rPr>
                <w:noProof/>
              </w:rPr>
              <w:t>0</w:t>
            </w:r>
          </w:p>
        </w:tc>
      </w:tr>
      <w:tr w:rsidR="00000000" w14:paraId="53A8C333" w14:textId="77777777">
        <w:tc>
          <w:tcPr>
            <w:tcW w:w="2000" w:type="dxa"/>
          </w:tcPr>
          <w:p w14:paraId="7E171417" w14:textId="77777777" w:rsidR="00A77B3E" w:rsidRDefault="00A77B3E">
            <w:pPr>
              <w:keepLines/>
            </w:pPr>
            <w:r>
              <w:lastRenderedPageBreak/>
              <w:t>Tags</w:t>
            </w:r>
          </w:p>
        </w:tc>
        <w:tc>
          <w:tcPr>
            <w:tcW w:w="7360" w:type="dxa"/>
          </w:tcPr>
          <w:p w14:paraId="566AA0D4" w14:textId="77777777" w:rsidR="00000000" w:rsidRDefault="00000000"/>
        </w:tc>
      </w:tr>
      <w:tr w:rsidR="00000000" w14:paraId="1F5F39A4" w14:textId="77777777">
        <w:tc>
          <w:tcPr>
            <w:tcW w:w="2000" w:type="dxa"/>
          </w:tcPr>
          <w:p w14:paraId="0C5561BC" w14:textId="77777777" w:rsidR="00A77B3E" w:rsidRDefault="00A77B3E">
            <w:pPr>
              <w:keepLines/>
            </w:pPr>
            <w:r>
              <w:t>Heading</w:t>
            </w:r>
          </w:p>
        </w:tc>
        <w:tc>
          <w:tcPr>
            <w:tcW w:w="7360" w:type="dxa"/>
          </w:tcPr>
          <w:p w14:paraId="4293137B" w14:textId="77777777" w:rsidR="00A77B3E" w:rsidRDefault="00A77B3E">
            <w:pPr>
              <w:keepLines/>
            </w:pPr>
            <w:r>
              <w:rPr>
                <w:noProof/>
              </w:rPr>
              <w:t>1.2.1.4.5</w:t>
            </w:r>
          </w:p>
        </w:tc>
      </w:tr>
      <w:tr w:rsidR="00000000" w14:paraId="00DA2498" w14:textId="77777777">
        <w:tc>
          <w:tcPr>
            <w:tcW w:w="2000" w:type="dxa"/>
          </w:tcPr>
          <w:p w14:paraId="233307E5" w14:textId="77777777" w:rsidR="00A77B3E" w:rsidRDefault="00A77B3E">
            <w:pPr>
              <w:keepLines/>
            </w:pPr>
            <w:r>
              <w:t>Created Date</w:t>
            </w:r>
          </w:p>
        </w:tc>
        <w:tc>
          <w:tcPr>
            <w:tcW w:w="7360" w:type="dxa"/>
          </w:tcPr>
          <w:p w14:paraId="77C2A252" w14:textId="77777777" w:rsidR="00A77B3E" w:rsidRDefault="00A77B3E">
            <w:pPr>
              <w:keepLines/>
            </w:pPr>
            <w:r>
              <w:rPr>
                <w:noProof/>
              </w:rPr>
              <w:t>12/13/2024</w:t>
            </w:r>
          </w:p>
        </w:tc>
      </w:tr>
      <w:tr w:rsidR="00000000" w14:paraId="61915689" w14:textId="77777777">
        <w:tc>
          <w:tcPr>
            <w:tcW w:w="2000" w:type="dxa"/>
          </w:tcPr>
          <w:p w14:paraId="4BBA97FC" w14:textId="77777777" w:rsidR="00A77B3E" w:rsidRDefault="00A77B3E">
            <w:pPr>
              <w:keepLines/>
            </w:pPr>
            <w:r>
              <w:t>Created By</w:t>
            </w:r>
          </w:p>
        </w:tc>
        <w:tc>
          <w:tcPr>
            <w:tcW w:w="7360" w:type="dxa"/>
          </w:tcPr>
          <w:p w14:paraId="5065844D" w14:textId="77777777" w:rsidR="00A77B3E" w:rsidRDefault="00A77B3E">
            <w:pPr>
              <w:keepLines/>
            </w:pPr>
            <w:r>
              <w:rPr>
                <w:noProof/>
              </w:rPr>
              <w:t>Nicole Sierra</w:t>
            </w:r>
          </w:p>
        </w:tc>
      </w:tr>
      <w:tr w:rsidR="00000000" w14:paraId="32FD1F37" w14:textId="77777777">
        <w:tc>
          <w:tcPr>
            <w:tcW w:w="2000" w:type="dxa"/>
          </w:tcPr>
          <w:p w14:paraId="1FB1BA6F" w14:textId="77777777" w:rsidR="00A77B3E" w:rsidRDefault="00A77B3E">
            <w:pPr>
              <w:keepLines/>
            </w:pPr>
            <w:r>
              <w:t>Item Path</w:t>
            </w:r>
          </w:p>
        </w:tc>
        <w:tc>
          <w:tcPr>
            <w:tcW w:w="7360" w:type="dxa"/>
          </w:tcPr>
          <w:p w14:paraId="004A070D" w14:textId="77777777" w:rsidR="00000000" w:rsidRDefault="00000000"/>
        </w:tc>
      </w:tr>
      <w:tr w:rsidR="00000000" w14:paraId="7F34C019" w14:textId="77777777">
        <w:tc>
          <w:tcPr>
            <w:tcW w:w="2000" w:type="dxa"/>
          </w:tcPr>
          <w:p w14:paraId="33A3623D" w14:textId="77777777" w:rsidR="00A77B3E" w:rsidRDefault="00A77B3E">
            <w:pPr>
              <w:keepLines/>
            </w:pPr>
            <w:r>
              <w:t># of Comments</w:t>
            </w:r>
          </w:p>
        </w:tc>
        <w:tc>
          <w:tcPr>
            <w:tcW w:w="7360" w:type="dxa"/>
          </w:tcPr>
          <w:p w14:paraId="1DFC9D8C" w14:textId="77777777" w:rsidR="00A77B3E" w:rsidRDefault="00A77B3E">
            <w:pPr>
              <w:keepLines/>
            </w:pPr>
            <w:r>
              <w:rPr>
                <w:noProof/>
              </w:rPr>
              <w:t>0</w:t>
            </w:r>
          </w:p>
        </w:tc>
      </w:tr>
      <w:tr w:rsidR="00000000" w14:paraId="273587E0" w14:textId="77777777">
        <w:tc>
          <w:tcPr>
            <w:tcW w:w="2000" w:type="dxa"/>
          </w:tcPr>
          <w:p w14:paraId="25BA80C9" w14:textId="77777777" w:rsidR="00A77B3E" w:rsidRDefault="00A77B3E">
            <w:pPr>
              <w:keepLines/>
            </w:pPr>
            <w:r>
              <w:t>Modified Date</w:t>
            </w:r>
          </w:p>
        </w:tc>
        <w:tc>
          <w:tcPr>
            <w:tcW w:w="7360" w:type="dxa"/>
          </w:tcPr>
          <w:p w14:paraId="7EEB62AD" w14:textId="77777777" w:rsidR="00A77B3E" w:rsidRDefault="00A77B3E">
            <w:pPr>
              <w:keepLines/>
            </w:pPr>
            <w:r>
              <w:rPr>
                <w:noProof/>
              </w:rPr>
              <w:t>03/13/2025</w:t>
            </w:r>
          </w:p>
        </w:tc>
      </w:tr>
      <w:tr w:rsidR="00000000" w14:paraId="58464CDD" w14:textId="77777777">
        <w:tc>
          <w:tcPr>
            <w:tcW w:w="2000" w:type="dxa"/>
          </w:tcPr>
          <w:p w14:paraId="4BAA6E1F" w14:textId="77777777" w:rsidR="00A77B3E" w:rsidRDefault="00A77B3E">
            <w:pPr>
              <w:keepLines/>
            </w:pPr>
            <w:r>
              <w:t>Current version</w:t>
            </w:r>
          </w:p>
        </w:tc>
        <w:tc>
          <w:tcPr>
            <w:tcW w:w="7360" w:type="dxa"/>
          </w:tcPr>
          <w:p w14:paraId="644F7B9E" w14:textId="77777777" w:rsidR="00A77B3E" w:rsidRDefault="00A77B3E">
            <w:pPr>
              <w:keepLines/>
            </w:pPr>
            <w:r>
              <w:rPr>
                <w:noProof/>
              </w:rPr>
              <w:t>2</w:t>
            </w:r>
          </w:p>
        </w:tc>
      </w:tr>
      <w:tr w:rsidR="00000000" w14:paraId="5E399007" w14:textId="77777777">
        <w:tc>
          <w:tcPr>
            <w:tcW w:w="2000" w:type="dxa"/>
          </w:tcPr>
          <w:p w14:paraId="1BFFACC7" w14:textId="77777777" w:rsidR="00A77B3E" w:rsidRDefault="00A77B3E">
            <w:pPr>
              <w:keepLines/>
            </w:pPr>
            <w:r>
              <w:t>Export Controlled</w:t>
            </w:r>
          </w:p>
        </w:tc>
        <w:tc>
          <w:tcPr>
            <w:tcW w:w="7360" w:type="dxa"/>
          </w:tcPr>
          <w:p w14:paraId="3A9416C0" w14:textId="77777777" w:rsidR="00000000" w:rsidRDefault="00000000"/>
        </w:tc>
      </w:tr>
      <w:tr w:rsidR="00000000" w14:paraId="52EB92D9" w14:textId="77777777">
        <w:tc>
          <w:tcPr>
            <w:tcW w:w="2000" w:type="dxa"/>
          </w:tcPr>
          <w:p w14:paraId="615732EF" w14:textId="77777777" w:rsidR="00A77B3E" w:rsidRDefault="00A77B3E">
            <w:pPr>
              <w:keepLines/>
            </w:pPr>
            <w:r>
              <w:t># of Links</w:t>
            </w:r>
          </w:p>
        </w:tc>
        <w:tc>
          <w:tcPr>
            <w:tcW w:w="7360" w:type="dxa"/>
          </w:tcPr>
          <w:p w14:paraId="6949E538" w14:textId="77777777" w:rsidR="00A77B3E" w:rsidRDefault="00A77B3E">
            <w:pPr>
              <w:keepLines/>
            </w:pPr>
            <w:r>
              <w:rPr>
                <w:noProof/>
              </w:rPr>
              <w:t>0</w:t>
            </w:r>
          </w:p>
        </w:tc>
      </w:tr>
    </w:tbl>
    <w:p w14:paraId="326D7230" w14:textId="77777777" w:rsidR="00A77B3E" w:rsidRDefault="00A77B3E">
      <w:pPr>
        <w:keepLines/>
      </w:pPr>
      <w:r>
        <w:t xml:space="preserve">Tags: </w:t>
      </w:r>
    </w:p>
    <w:p w14:paraId="2BC26FBC" w14:textId="77777777" w:rsidR="00A77B3E" w:rsidRDefault="00A77B3E">
      <w:pPr>
        <w:keepLines/>
      </w:pPr>
      <w:r>
        <w:t xml:space="preserve">Synchronized Items: </w:t>
      </w:r>
    </w:p>
    <w:p w14:paraId="5D454009" w14:textId="77777777" w:rsidR="00A77B3E" w:rsidRDefault="00A77B3E">
      <w:pPr>
        <w:keepLines/>
      </w:pPr>
      <w:r>
        <w:t xml:space="preserve">Comments: </w:t>
      </w:r>
    </w:p>
    <w:p w14:paraId="44B670B6" w14:textId="77777777" w:rsidR="00A77B3E" w:rsidRDefault="00A77B3E">
      <w:pPr>
        <w:keepLines/>
      </w:pPr>
      <w:r>
        <w:t xml:space="preserve">Versions: </w:t>
      </w:r>
    </w:p>
    <w:p w14:paraId="260ECEFC" w14:textId="77777777" w:rsidR="00A77B3E" w:rsidRDefault="00A77B3E">
      <w:pPr>
        <w:keepLines/>
      </w:pPr>
      <w:r>
        <w:t>#</w:t>
      </w:r>
      <w:r>
        <w:rPr>
          <w:noProof/>
        </w:rPr>
        <w:t>2</w:t>
      </w:r>
      <w:r>
        <w:t xml:space="preserve">: </w:t>
      </w:r>
      <w:r>
        <w:rPr>
          <w:noProof/>
        </w:rPr>
        <w:t>03/13/2025</w:t>
      </w:r>
      <w:r>
        <w:t xml:space="preserve"> - </w:t>
      </w:r>
      <w:r>
        <w:rPr>
          <w:noProof/>
        </w:rPr>
        <w:t>"Name" changed from "Elec/Mech (HPC Primary) CCA" to "Elec/Mech (HCP Primary) CCA"</w:t>
      </w:r>
      <w:r>
        <w:t xml:space="preserve"> - . Baselines: </w:t>
      </w:r>
      <w:r>
        <w:rPr>
          <w:noProof/>
        </w:rPr>
        <w:t>B1 - Project Decagon Post SyRR - 07/11/2025,</w:t>
      </w:r>
    </w:p>
    <w:p w14:paraId="21275D5C" w14:textId="77777777" w:rsidR="00A77B3E" w:rsidRDefault="00A77B3E">
      <w:pPr>
        <w:keepLines/>
      </w:pPr>
      <w:r>
        <w:t>#</w:t>
      </w:r>
      <w:r>
        <w:rPr>
          <w:noProof/>
        </w:rPr>
        <w:t>1</w:t>
      </w:r>
      <w:r>
        <w:t xml:space="preserve">: </w:t>
      </w:r>
      <w:r>
        <w:rPr>
          <w:noProof/>
        </w:rPr>
        <w:t>12/13/2024</w:t>
      </w:r>
      <w:r>
        <w:t xml:space="preserve"> - </w:t>
      </w:r>
      <w:r>
        <w:rPr>
          <w:noProof/>
        </w:rPr>
        <w:t>Initial creation</w:t>
      </w:r>
      <w:r>
        <w:t xml:space="preserve"> - . Baselines: </w:t>
      </w:r>
    </w:p>
    <w:p w14:paraId="7E3554A8" w14:textId="77777777" w:rsidR="00A77B3E" w:rsidRDefault="00A77B3E">
      <w:pPr>
        <w:pStyle w:val="Heading3"/>
        <w:keepLines/>
      </w:pPr>
      <w:bookmarkStart w:id="78" w:name="DECAGON-FLD-26_0"/>
      <w:r>
        <w:rPr>
          <w:noProof/>
        </w:rPr>
        <w:t>828-2A21-002</w:t>
      </w:r>
      <w:bookmarkEnd w:id="78"/>
    </w:p>
    <w:tbl>
      <w:tblPr>
        <w:tblW w:w="5000" w:type="pct"/>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2046"/>
        <w:gridCol w:w="7530"/>
      </w:tblGrid>
      <w:tr w:rsidR="00000000" w14:paraId="5A21E0E8" w14:textId="77777777">
        <w:tc>
          <w:tcPr>
            <w:tcW w:w="2000" w:type="dxa"/>
          </w:tcPr>
          <w:p w14:paraId="5EFDA0BF" w14:textId="77777777" w:rsidR="00A77B3E" w:rsidRDefault="00A77B3E">
            <w:pPr>
              <w:keepLines/>
            </w:pPr>
            <w:r>
              <w:t># of Downstream Relationships</w:t>
            </w:r>
          </w:p>
        </w:tc>
        <w:tc>
          <w:tcPr>
            <w:tcW w:w="7360" w:type="dxa"/>
          </w:tcPr>
          <w:p w14:paraId="430CB8FF" w14:textId="77777777" w:rsidR="00A77B3E" w:rsidRDefault="00A77B3E">
            <w:pPr>
              <w:keepLines/>
            </w:pPr>
            <w:r>
              <w:rPr>
                <w:noProof/>
              </w:rPr>
              <w:t>0</w:t>
            </w:r>
          </w:p>
        </w:tc>
      </w:tr>
      <w:tr w:rsidR="00000000" w14:paraId="1DE87182" w14:textId="77777777">
        <w:tc>
          <w:tcPr>
            <w:tcW w:w="2000" w:type="dxa"/>
          </w:tcPr>
          <w:p w14:paraId="60BE0F0D" w14:textId="77777777" w:rsidR="00A77B3E" w:rsidRDefault="00A77B3E">
            <w:pPr>
              <w:keepLines/>
            </w:pPr>
            <w:r>
              <w:t>Connected Users</w:t>
            </w:r>
          </w:p>
        </w:tc>
        <w:tc>
          <w:tcPr>
            <w:tcW w:w="7360" w:type="dxa"/>
          </w:tcPr>
          <w:p w14:paraId="76545FB4" w14:textId="77777777" w:rsidR="00A77B3E" w:rsidRDefault="00A77B3E">
            <w:pPr>
              <w:keepLines/>
            </w:pPr>
            <w:r>
              <w:rPr>
                <w:noProof/>
              </w:rPr>
              <w:t>1</w:t>
            </w:r>
          </w:p>
        </w:tc>
      </w:tr>
      <w:tr w:rsidR="00000000" w14:paraId="647E7699" w14:textId="77777777">
        <w:tc>
          <w:tcPr>
            <w:tcW w:w="2000" w:type="dxa"/>
          </w:tcPr>
          <w:p w14:paraId="7957381A" w14:textId="77777777" w:rsidR="00A77B3E" w:rsidRDefault="00A77B3E">
            <w:pPr>
              <w:keepLines/>
            </w:pPr>
            <w:r>
              <w:t>Item Type</w:t>
            </w:r>
          </w:p>
        </w:tc>
        <w:tc>
          <w:tcPr>
            <w:tcW w:w="7360" w:type="dxa"/>
          </w:tcPr>
          <w:p w14:paraId="22104046" w14:textId="77777777" w:rsidR="00A77B3E" w:rsidRDefault="00A77B3E">
            <w:pPr>
              <w:keepLines/>
            </w:pPr>
            <w:r>
              <w:rPr>
                <w:noProof/>
              </w:rPr>
              <w:t>Folder</w:t>
            </w:r>
          </w:p>
        </w:tc>
      </w:tr>
      <w:tr w:rsidR="00000000" w14:paraId="7EBA7F8A" w14:textId="77777777">
        <w:tc>
          <w:tcPr>
            <w:tcW w:w="2000" w:type="dxa"/>
          </w:tcPr>
          <w:p w14:paraId="6298BC1F" w14:textId="77777777" w:rsidR="00A77B3E" w:rsidRDefault="00A77B3E">
            <w:pPr>
              <w:keepLines/>
            </w:pPr>
            <w:r>
              <w:t>Project</w:t>
            </w:r>
          </w:p>
        </w:tc>
        <w:tc>
          <w:tcPr>
            <w:tcW w:w="7360" w:type="dxa"/>
          </w:tcPr>
          <w:p w14:paraId="1875EAB9" w14:textId="77777777" w:rsidR="00A77B3E" w:rsidRDefault="00A77B3E">
            <w:pPr>
              <w:keepLines/>
            </w:pPr>
            <w:r>
              <w:rPr>
                <w:noProof/>
              </w:rPr>
              <w:t>Decagon_Boundary Scan</w:t>
            </w:r>
          </w:p>
        </w:tc>
      </w:tr>
      <w:tr w:rsidR="00000000" w14:paraId="4A9C7A83" w14:textId="77777777">
        <w:tc>
          <w:tcPr>
            <w:tcW w:w="2000" w:type="dxa"/>
          </w:tcPr>
          <w:p w14:paraId="53BBC426" w14:textId="77777777" w:rsidR="00A77B3E" w:rsidRDefault="00A77B3E">
            <w:pPr>
              <w:keepLines/>
            </w:pPr>
            <w:r>
              <w:t>Relationship Status</w:t>
            </w:r>
          </w:p>
        </w:tc>
        <w:tc>
          <w:tcPr>
            <w:tcW w:w="7360" w:type="dxa"/>
          </w:tcPr>
          <w:p w14:paraId="6560B8C0" w14:textId="77777777" w:rsidR="00000000" w:rsidRDefault="00000000"/>
        </w:tc>
      </w:tr>
      <w:tr w:rsidR="00000000" w14:paraId="2EBEC175" w14:textId="77777777">
        <w:tc>
          <w:tcPr>
            <w:tcW w:w="2000" w:type="dxa"/>
          </w:tcPr>
          <w:p w14:paraId="7014C87B" w14:textId="77777777" w:rsidR="00A77B3E" w:rsidRDefault="00A77B3E">
            <w:pPr>
              <w:keepLines/>
            </w:pPr>
            <w:r>
              <w:t># of Attachments</w:t>
            </w:r>
          </w:p>
        </w:tc>
        <w:tc>
          <w:tcPr>
            <w:tcW w:w="7360" w:type="dxa"/>
          </w:tcPr>
          <w:p w14:paraId="685C0F2B" w14:textId="77777777" w:rsidR="00A77B3E" w:rsidRDefault="00A77B3E">
            <w:pPr>
              <w:keepLines/>
            </w:pPr>
            <w:r>
              <w:rPr>
                <w:noProof/>
              </w:rPr>
              <w:t>0</w:t>
            </w:r>
          </w:p>
        </w:tc>
      </w:tr>
      <w:tr w:rsidR="00000000" w14:paraId="4BE1AC04" w14:textId="77777777">
        <w:tc>
          <w:tcPr>
            <w:tcW w:w="2000" w:type="dxa"/>
          </w:tcPr>
          <w:p w14:paraId="6710815D" w14:textId="77777777" w:rsidR="00A77B3E" w:rsidRDefault="00A77B3E">
            <w:pPr>
              <w:keepLines/>
            </w:pPr>
            <w:r>
              <w:t>Last Locked By</w:t>
            </w:r>
          </w:p>
        </w:tc>
        <w:tc>
          <w:tcPr>
            <w:tcW w:w="7360" w:type="dxa"/>
          </w:tcPr>
          <w:p w14:paraId="7F3FC125" w14:textId="77777777" w:rsidR="00000000" w:rsidRDefault="00000000"/>
        </w:tc>
      </w:tr>
      <w:tr w:rsidR="00000000" w14:paraId="6DBF87F2" w14:textId="77777777">
        <w:tc>
          <w:tcPr>
            <w:tcW w:w="2000" w:type="dxa"/>
          </w:tcPr>
          <w:p w14:paraId="2B90EDCC" w14:textId="77777777" w:rsidR="00A77B3E" w:rsidRDefault="00A77B3E">
            <w:pPr>
              <w:keepLines/>
            </w:pPr>
            <w:r>
              <w:t>Version</w:t>
            </w:r>
          </w:p>
        </w:tc>
        <w:tc>
          <w:tcPr>
            <w:tcW w:w="7360" w:type="dxa"/>
          </w:tcPr>
          <w:p w14:paraId="71FF6480" w14:textId="77777777" w:rsidR="00A77B3E" w:rsidRDefault="00A77B3E">
            <w:pPr>
              <w:keepLines/>
            </w:pPr>
            <w:r>
              <w:rPr>
                <w:noProof/>
              </w:rPr>
              <w:t>1</w:t>
            </w:r>
          </w:p>
        </w:tc>
      </w:tr>
      <w:tr w:rsidR="00000000" w14:paraId="188AA113" w14:textId="77777777">
        <w:tc>
          <w:tcPr>
            <w:tcW w:w="2000" w:type="dxa"/>
          </w:tcPr>
          <w:p w14:paraId="67CF3C15" w14:textId="77777777" w:rsidR="00A77B3E" w:rsidRDefault="00A77B3E">
            <w:pPr>
              <w:keepLines/>
            </w:pPr>
            <w:r>
              <w:t>Last Activity Date</w:t>
            </w:r>
          </w:p>
        </w:tc>
        <w:tc>
          <w:tcPr>
            <w:tcW w:w="7360" w:type="dxa"/>
          </w:tcPr>
          <w:p w14:paraId="1440E47F" w14:textId="77777777" w:rsidR="00A77B3E" w:rsidRDefault="00A77B3E">
            <w:pPr>
              <w:keepLines/>
            </w:pPr>
            <w:r>
              <w:rPr>
                <w:noProof/>
              </w:rPr>
              <w:t>2024-12-16 14:03:40.0</w:t>
            </w:r>
          </w:p>
        </w:tc>
      </w:tr>
      <w:tr w:rsidR="00000000" w14:paraId="4BF0B0E9" w14:textId="77777777">
        <w:tc>
          <w:tcPr>
            <w:tcW w:w="2000" w:type="dxa"/>
          </w:tcPr>
          <w:p w14:paraId="19520D94" w14:textId="77777777" w:rsidR="00A77B3E" w:rsidRDefault="00A77B3E">
            <w:pPr>
              <w:keepLines/>
            </w:pPr>
            <w:r>
              <w:t>Modified By</w:t>
            </w:r>
          </w:p>
        </w:tc>
        <w:tc>
          <w:tcPr>
            <w:tcW w:w="7360" w:type="dxa"/>
          </w:tcPr>
          <w:p w14:paraId="7BDF98AA" w14:textId="77777777" w:rsidR="00A77B3E" w:rsidRDefault="00A77B3E">
            <w:pPr>
              <w:keepLines/>
            </w:pPr>
            <w:r>
              <w:rPr>
                <w:noProof/>
              </w:rPr>
              <w:t>Nicole Sierra</w:t>
            </w:r>
          </w:p>
        </w:tc>
      </w:tr>
      <w:tr w:rsidR="00000000" w14:paraId="52C4EC75" w14:textId="77777777">
        <w:tc>
          <w:tcPr>
            <w:tcW w:w="2000" w:type="dxa"/>
          </w:tcPr>
          <w:p w14:paraId="6BBFBDEC" w14:textId="77777777" w:rsidR="00A77B3E" w:rsidRDefault="00A77B3E">
            <w:pPr>
              <w:keepLines/>
            </w:pPr>
            <w:r>
              <w:t>API ID</w:t>
            </w:r>
          </w:p>
        </w:tc>
        <w:tc>
          <w:tcPr>
            <w:tcW w:w="7360" w:type="dxa"/>
          </w:tcPr>
          <w:p w14:paraId="35E5FA6D" w14:textId="77777777" w:rsidR="00A77B3E" w:rsidRDefault="00A77B3E">
            <w:pPr>
              <w:keepLines/>
            </w:pPr>
            <w:r>
              <w:rPr>
                <w:noProof/>
              </w:rPr>
              <w:t>18755584</w:t>
            </w:r>
          </w:p>
        </w:tc>
      </w:tr>
      <w:tr w:rsidR="00000000" w14:paraId="30FE0A04" w14:textId="77777777">
        <w:tc>
          <w:tcPr>
            <w:tcW w:w="2000" w:type="dxa"/>
          </w:tcPr>
          <w:p w14:paraId="67B01B92" w14:textId="77777777" w:rsidR="00A77B3E" w:rsidRDefault="00A77B3E">
            <w:pPr>
              <w:keepLines/>
            </w:pPr>
            <w:r>
              <w:t>Locked</w:t>
            </w:r>
          </w:p>
        </w:tc>
        <w:tc>
          <w:tcPr>
            <w:tcW w:w="7360" w:type="dxa"/>
          </w:tcPr>
          <w:p w14:paraId="6A1E8C6C" w14:textId="77777777" w:rsidR="00A77B3E" w:rsidRDefault="00A77B3E">
            <w:pPr>
              <w:keepLines/>
            </w:pPr>
            <w:r>
              <w:rPr>
                <w:noProof/>
              </w:rPr>
              <w:t>false</w:t>
            </w:r>
          </w:p>
        </w:tc>
      </w:tr>
      <w:tr w:rsidR="00000000" w14:paraId="32B900F0" w14:textId="77777777">
        <w:tc>
          <w:tcPr>
            <w:tcW w:w="2000" w:type="dxa"/>
          </w:tcPr>
          <w:p w14:paraId="1CD2FBD2" w14:textId="77777777" w:rsidR="00A77B3E" w:rsidRDefault="00A77B3E">
            <w:pPr>
              <w:keepLines/>
            </w:pPr>
            <w:r>
              <w:t>DOORS ID</w:t>
            </w:r>
          </w:p>
        </w:tc>
        <w:tc>
          <w:tcPr>
            <w:tcW w:w="7360" w:type="dxa"/>
          </w:tcPr>
          <w:p w14:paraId="65135BE3" w14:textId="77777777" w:rsidR="00000000" w:rsidRDefault="00000000"/>
        </w:tc>
      </w:tr>
      <w:tr w:rsidR="00000000" w14:paraId="6C92E352" w14:textId="77777777">
        <w:tc>
          <w:tcPr>
            <w:tcW w:w="2000" w:type="dxa"/>
          </w:tcPr>
          <w:p w14:paraId="7E65B91F" w14:textId="77777777" w:rsidR="00A77B3E" w:rsidRDefault="00A77B3E">
            <w:pPr>
              <w:keepLines/>
            </w:pPr>
            <w:r>
              <w:t>Change Request</w:t>
            </w:r>
          </w:p>
        </w:tc>
        <w:tc>
          <w:tcPr>
            <w:tcW w:w="7360" w:type="dxa"/>
          </w:tcPr>
          <w:p w14:paraId="1F7BD479" w14:textId="77777777" w:rsidR="00000000" w:rsidRDefault="00000000"/>
        </w:tc>
      </w:tr>
      <w:tr w:rsidR="00000000" w14:paraId="4CC64D46" w14:textId="77777777">
        <w:tc>
          <w:tcPr>
            <w:tcW w:w="2000" w:type="dxa"/>
          </w:tcPr>
          <w:p w14:paraId="5A27B7EC" w14:textId="77777777" w:rsidR="00A77B3E" w:rsidRDefault="00A77B3E">
            <w:pPr>
              <w:keepLines/>
            </w:pPr>
            <w:r>
              <w:t>Global ID</w:t>
            </w:r>
          </w:p>
        </w:tc>
        <w:tc>
          <w:tcPr>
            <w:tcW w:w="7360" w:type="dxa"/>
          </w:tcPr>
          <w:p w14:paraId="40C7D1BE" w14:textId="77777777" w:rsidR="00A77B3E" w:rsidRDefault="00A77B3E">
            <w:pPr>
              <w:keepLines/>
            </w:pPr>
            <w:r>
              <w:rPr>
                <w:noProof/>
              </w:rPr>
              <w:t>COL02-FLD-10679262</w:t>
            </w:r>
          </w:p>
        </w:tc>
      </w:tr>
      <w:tr w:rsidR="00000000" w14:paraId="05743737" w14:textId="77777777">
        <w:tc>
          <w:tcPr>
            <w:tcW w:w="2000" w:type="dxa"/>
          </w:tcPr>
          <w:p w14:paraId="6E8F5BCE" w14:textId="77777777" w:rsidR="00A77B3E" w:rsidRDefault="00A77B3E">
            <w:pPr>
              <w:keepLines/>
            </w:pPr>
            <w:r>
              <w:t>Last Locked</w:t>
            </w:r>
          </w:p>
        </w:tc>
        <w:tc>
          <w:tcPr>
            <w:tcW w:w="7360" w:type="dxa"/>
          </w:tcPr>
          <w:p w14:paraId="0CC1E4D3" w14:textId="77777777" w:rsidR="00000000" w:rsidRDefault="00000000"/>
        </w:tc>
      </w:tr>
      <w:tr w:rsidR="00000000" w14:paraId="1866307A" w14:textId="77777777">
        <w:tc>
          <w:tcPr>
            <w:tcW w:w="2000" w:type="dxa"/>
          </w:tcPr>
          <w:p w14:paraId="5676F42C" w14:textId="77777777" w:rsidR="00A77B3E" w:rsidRDefault="00A77B3E">
            <w:pPr>
              <w:keepLines/>
            </w:pPr>
            <w:r>
              <w:t># of Upstream Relationships</w:t>
            </w:r>
          </w:p>
        </w:tc>
        <w:tc>
          <w:tcPr>
            <w:tcW w:w="7360" w:type="dxa"/>
          </w:tcPr>
          <w:p w14:paraId="2C8228DB" w14:textId="77777777" w:rsidR="00A77B3E" w:rsidRDefault="00A77B3E">
            <w:pPr>
              <w:keepLines/>
            </w:pPr>
            <w:r>
              <w:rPr>
                <w:noProof/>
              </w:rPr>
              <w:t>0</w:t>
            </w:r>
          </w:p>
        </w:tc>
      </w:tr>
      <w:tr w:rsidR="00000000" w14:paraId="4CC5B4AF" w14:textId="77777777">
        <w:tc>
          <w:tcPr>
            <w:tcW w:w="2000" w:type="dxa"/>
          </w:tcPr>
          <w:p w14:paraId="235E86C6" w14:textId="77777777" w:rsidR="00A77B3E" w:rsidRDefault="00A77B3E">
            <w:pPr>
              <w:keepLines/>
            </w:pPr>
            <w:r>
              <w:t>Tags</w:t>
            </w:r>
          </w:p>
        </w:tc>
        <w:tc>
          <w:tcPr>
            <w:tcW w:w="7360" w:type="dxa"/>
          </w:tcPr>
          <w:p w14:paraId="7C651438" w14:textId="77777777" w:rsidR="00000000" w:rsidRDefault="00000000"/>
        </w:tc>
      </w:tr>
      <w:tr w:rsidR="00000000" w14:paraId="41AC1113" w14:textId="77777777">
        <w:tc>
          <w:tcPr>
            <w:tcW w:w="2000" w:type="dxa"/>
          </w:tcPr>
          <w:p w14:paraId="57B17FA7" w14:textId="77777777" w:rsidR="00A77B3E" w:rsidRDefault="00A77B3E">
            <w:pPr>
              <w:keepLines/>
            </w:pPr>
            <w:r>
              <w:t>Heading</w:t>
            </w:r>
          </w:p>
        </w:tc>
        <w:tc>
          <w:tcPr>
            <w:tcW w:w="7360" w:type="dxa"/>
          </w:tcPr>
          <w:p w14:paraId="4F7B20F4" w14:textId="77777777" w:rsidR="00A77B3E" w:rsidRDefault="00A77B3E">
            <w:pPr>
              <w:keepLines/>
            </w:pPr>
            <w:r>
              <w:rPr>
                <w:noProof/>
              </w:rPr>
              <w:t>1.2.1.4.5.1</w:t>
            </w:r>
          </w:p>
        </w:tc>
      </w:tr>
      <w:tr w:rsidR="00000000" w14:paraId="105619DA" w14:textId="77777777">
        <w:tc>
          <w:tcPr>
            <w:tcW w:w="2000" w:type="dxa"/>
          </w:tcPr>
          <w:p w14:paraId="0117D6FB" w14:textId="77777777" w:rsidR="00A77B3E" w:rsidRDefault="00A77B3E">
            <w:pPr>
              <w:keepLines/>
            </w:pPr>
            <w:r>
              <w:t>Created Date</w:t>
            </w:r>
          </w:p>
        </w:tc>
        <w:tc>
          <w:tcPr>
            <w:tcW w:w="7360" w:type="dxa"/>
          </w:tcPr>
          <w:p w14:paraId="0A9EFCD4" w14:textId="77777777" w:rsidR="00A77B3E" w:rsidRDefault="00A77B3E">
            <w:pPr>
              <w:keepLines/>
            </w:pPr>
            <w:r>
              <w:rPr>
                <w:noProof/>
              </w:rPr>
              <w:t>12/13/2024</w:t>
            </w:r>
          </w:p>
        </w:tc>
      </w:tr>
      <w:tr w:rsidR="00000000" w14:paraId="42658A07" w14:textId="77777777">
        <w:tc>
          <w:tcPr>
            <w:tcW w:w="2000" w:type="dxa"/>
          </w:tcPr>
          <w:p w14:paraId="522A6E17" w14:textId="77777777" w:rsidR="00A77B3E" w:rsidRDefault="00A77B3E">
            <w:pPr>
              <w:keepLines/>
            </w:pPr>
            <w:r>
              <w:t>Created By</w:t>
            </w:r>
          </w:p>
        </w:tc>
        <w:tc>
          <w:tcPr>
            <w:tcW w:w="7360" w:type="dxa"/>
          </w:tcPr>
          <w:p w14:paraId="40CE38CB" w14:textId="77777777" w:rsidR="00A77B3E" w:rsidRDefault="00A77B3E">
            <w:pPr>
              <w:keepLines/>
            </w:pPr>
            <w:r>
              <w:rPr>
                <w:noProof/>
              </w:rPr>
              <w:t>Nicole Sierra</w:t>
            </w:r>
          </w:p>
        </w:tc>
      </w:tr>
      <w:tr w:rsidR="00000000" w14:paraId="131ABA9C" w14:textId="77777777">
        <w:tc>
          <w:tcPr>
            <w:tcW w:w="2000" w:type="dxa"/>
          </w:tcPr>
          <w:p w14:paraId="4C6D16EB" w14:textId="77777777" w:rsidR="00A77B3E" w:rsidRDefault="00A77B3E">
            <w:pPr>
              <w:keepLines/>
            </w:pPr>
            <w:r>
              <w:t>Item Path</w:t>
            </w:r>
          </w:p>
        </w:tc>
        <w:tc>
          <w:tcPr>
            <w:tcW w:w="7360" w:type="dxa"/>
          </w:tcPr>
          <w:p w14:paraId="10151030" w14:textId="77777777" w:rsidR="00000000" w:rsidRDefault="00000000"/>
        </w:tc>
      </w:tr>
      <w:tr w:rsidR="00000000" w14:paraId="228F6395" w14:textId="77777777">
        <w:tc>
          <w:tcPr>
            <w:tcW w:w="2000" w:type="dxa"/>
          </w:tcPr>
          <w:p w14:paraId="0375BCDB" w14:textId="77777777" w:rsidR="00A77B3E" w:rsidRDefault="00A77B3E">
            <w:pPr>
              <w:keepLines/>
            </w:pPr>
            <w:r>
              <w:lastRenderedPageBreak/>
              <w:t># of Comments</w:t>
            </w:r>
          </w:p>
        </w:tc>
        <w:tc>
          <w:tcPr>
            <w:tcW w:w="7360" w:type="dxa"/>
          </w:tcPr>
          <w:p w14:paraId="56DACA4A" w14:textId="77777777" w:rsidR="00A77B3E" w:rsidRDefault="00A77B3E">
            <w:pPr>
              <w:keepLines/>
            </w:pPr>
            <w:r>
              <w:rPr>
                <w:noProof/>
              </w:rPr>
              <w:t>0</w:t>
            </w:r>
          </w:p>
        </w:tc>
      </w:tr>
      <w:tr w:rsidR="00000000" w14:paraId="3C27DEFC" w14:textId="77777777">
        <w:tc>
          <w:tcPr>
            <w:tcW w:w="2000" w:type="dxa"/>
          </w:tcPr>
          <w:p w14:paraId="71EC17C7" w14:textId="77777777" w:rsidR="00A77B3E" w:rsidRDefault="00A77B3E">
            <w:pPr>
              <w:keepLines/>
            </w:pPr>
            <w:r>
              <w:t>Modified Date</w:t>
            </w:r>
          </w:p>
        </w:tc>
        <w:tc>
          <w:tcPr>
            <w:tcW w:w="7360" w:type="dxa"/>
          </w:tcPr>
          <w:p w14:paraId="09592688" w14:textId="77777777" w:rsidR="00A77B3E" w:rsidRDefault="00A77B3E">
            <w:pPr>
              <w:keepLines/>
            </w:pPr>
            <w:r>
              <w:rPr>
                <w:noProof/>
              </w:rPr>
              <w:t>12/13/2024</w:t>
            </w:r>
          </w:p>
        </w:tc>
      </w:tr>
      <w:tr w:rsidR="00000000" w14:paraId="18FAEF79" w14:textId="77777777">
        <w:tc>
          <w:tcPr>
            <w:tcW w:w="2000" w:type="dxa"/>
          </w:tcPr>
          <w:p w14:paraId="60A2507F" w14:textId="77777777" w:rsidR="00A77B3E" w:rsidRDefault="00A77B3E">
            <w:pPr>
              <w:keepLines/>
            </w:pPr>
            <w:r>
              <w:t>Current version</w:t>
            </w:r>
          </w:p>
        </w:tc>
        <w:tc>
          <w:tcPr>
            <w:tcW w:w="7360" w:type="dxa"/>
          </w:tcPr>
          <w:p w14:paraId="4DF70801" w14:textId="77777777" w:rsidR="00A77B3E" w:rsidRDefault="00A77B3E">
            <w:pPr>
              <w:keepLines/>
            </w:pPr>
            <w:r>
              <w:rPr>
                <w:noProof/>
              </w:rPr>
              <w:t>1</w:t>
            </w:r>
          </w:p>
        </w:tc>
      </w:tr>
      <w:tr w:rsidR="00000000" w14:paraId="6B42C86F" w14:textId="77777777">
        <w:tc>
          <w:tcPr>
            <w:tcW w:w="2000" w:type="dxa"/>
          </w:tcPr>
          <w:p w14:paraId="6DC1B804" w14:textId="77777777" w:rsidR="00A77B3E" w:rsidRDefault="00A77B3E">
            <w:pPr>
              <w:keepLines/>
            </w:pPr>
            <w:r>
              <w:t>Export Controlled</w:t>
            </w:r>
          </w:p>
        </w:tc>
        <w:tc>
          <w:tcPr>
            <w:tcW w:w="7360" w:type="dxa"/>
          </w:tcPr>
          <w:p w14:paraId="3BBD6119" w14:textId="77777777" w:rsidR="00000000" w:rsidRDefault="00000000"/>
        </w:tc>
      </w:tr>
      <w:tr w:rsidR="00000000" w14:paraId="357D2487" w14:textId="77777777">
        <w:tc>
          <w:tcPr>
            <w:tcW w:w="2000" w:type="dxa"/>
          </w:tcPr>
          <w:p w14:paraId="7C1027AE" w14:textId="77777777" w:rsidR="00A77B3E" w:rsidRDefault="00A77B3E">
            <w:pPr>
              <w:keepLines/>
            </w:pPr>
            <w:r>
              <w:t># of Links</w:t>
            </w:r>
          </w:p>
        </w:tc>
        <w:tc>
          <w:tcPr>
            <w:tcW w:w="7360" w:type="dxa"/>
          </w:tcPr>
          <w:p w14:paraId="12CF4B01" w14:textId="77777777" w:rsidR="00A77B3E" w:rsidRDefault="00A77B3E">
            <w:pPr>
              <w:keepLines/>
            </w:pPr>
            <w:r>
              <w:rPr>
                <w:noProof/>
              </w:rPr>
              <w:t>0</w:t>
            </w:r>
          </w:p>
        </w:tc>
      </w:tr>
    </w:tbl>
    <w:p w14:paraId="1CEF2D9B" w14:textId="77777777" w:rsidR="00A77B3E" w:rsidRDefault="00A77B3E">
      <w:pPr>
        <w:keepLines/>
      </w:pPr>
      <w:r>
        <w:t xml:space="preserve">Tags: </w:t>
      </w:r>
    </w:p>
    <w:p w14:paraId="1EB54FA1" w14:textId="77777777" w:rsidR="00A77B3E" w:rsidRDefault="00A77B3E">
      <w:pPr>
        <w:keepLines/>
      </w:pPr>
      <w:r>
        <w:t xml:space="preserve">Synchronized Items: </w:t>
      </w:r>
    </w:p>
    <w:p w14:paraId="2CBC8F6F" w14:textId="77777777" w:rsidR="00A77B3E" w:rsidRDefault="00A77B3E">
      <w:pPr>
        <w:keepLines/>
      </w:pPr>
      <w:r>
        <w:t xml:space="preserve">Comments: </w:t>
      </w:r>
    </w:p>
    <w:p w14:paraId="58D754CA" w14:textId="77777777" w:rsidR="00A77B3E" w:rsidRDefault="00A77B3E">
      <w:pPr>
        <w:keepLines/>
      </w:pPr>
      <w:r>
        <w:t xml:space="preserve">Versions: </w:t>
      </w:r>
    </w:p>
    <w:p w14:paraId="57DC9D74" w14:textId="77777777" w:rsidR="00A77B3E" w:rsidRDefault="00A77B3E">
      <w:pPr>
        <w:keepLines/>
      </w:pPr>
      <w:r>
        <w:t>#</w:t>
      </w:r>
      <w:r>
        <w:rPr>
          <w:noProof/>
        </w:rPr>
        <w:t>1</w:t>
      </w:r>
      <w:r>
        <w:t xml:space="preserve">: </w:t>
      </w:r>
      <w:r>
        <w:rPr>
          <w:noProof/>
        </w:rPr>
        <w:t>12/13/2024</w:t>
      </w:r>
      <w:r>
        <w:t xml:space="preserve"> - </w:t>
      </w:r>
      <w:r>
        <w:rPr>
          <w:noProof/>
        </w:rPr>
        <w:t>Initial creation</w:t>
      </w:r>
      <w:r>
        <w:t xml:space="preserve"> - . Baselines: </w:t>
      </w:r>
      <w:r>
        <w:rPr>
          <w:noProof/>
        </w:rPr>
        <w:t>B1 - Project Decagon Post SyRR - 07/11/2025,</w:t>
      </w:r>
    </w:p>
    <w:bookmarkStart w:id="79" w:name="DECAGON-REQ_RC-37_1"/>
    <w:p w14:paraId="45913D56" w14:textId="77777777" w:rsidR="00A77B3E" w:rsidRDefault="00A77B3E">
      <w:pPr>
        <w:pStyle w:val="Heading3"/>
        <w:keepLines/>
      </w:pPr>
      <w:r>
        <w:rPr>
          <w:noProof/>
        </w:rPr>
        <w:fldChar w:fldCharType="begin"/>
      </w:r>
      <w:r>
        <w:rPr>
          <w:noProof/>
        </w:rPr>
        <w:instrText xml:space="preserve"> HYPERLINK "https://jama02.rockwellcollins.com/contour/perspective.req?projectId=636&amp;docId=18755603" </w:instrText>
      </w:r>
      <w:r>
        <w:rPr>
          <w:noProof/>
        </w:rPr>
      </w:r>
      <w:r>
        <w:rPr>
          <w:noProof/>
        </w:rPr>
        <w:fldChar w:fldCharType="separate"/>
      </w:r>
      <w:r>
        <w:rPr>
          <w:noProof/>
        </w:rPr>
        <w:t>DECAGON-REQ_RC-37</w:t>
      </w:r>
      <w:r>
        <w:rPr>
          <w:noProof/>
        </w:rPr>
        <w:fldChar w:fldCharType="end"/>
      </w:r>
      <w:bookmarkEnd w:id="79"/>
      <w:r>
        <w:t xml:space="preserve"> </w:t>
      </w:r>
      <w:bookmarkStart w:id="80" w:name="DECAGON-REQ_RC-37_0_0"/>
      <w:r>
        <w:rPr>
          <w:noProof/>
        </w:rPr>
        <w:t>HCP Primary Power Requirements</w:t>
      </w:r>
      <w:bookmarkEnd w:id="80"/>
    </w:p>
    <w:p w14:paraId="6FEAF00B" w14:textId="77777777" w:rsidR="00A77B3E" w:rsidRDefault="00A77B3E">
      <w:pPr>
        <w:keepLines/>
        <w:rPr>
          <w:noProof/>
          <w:lang w:val="en-US" w:eastAsia="en-US" w:bidi="ar-SA"/>
        </w:rPr>
      </w:pPr>
      <w:r>
        <w:rPr>
          <w:noProof/>
          <w:lang w:val="en-US" w:eastAsia="en-US" w:bidi="ar-SA"/>
        </w:rPr>
        <w:t>The Bscan test system shall provide the following voltages at the maximum UUT currents to the UUT pins specified in the table below.</w:t>
      </w:r>
    </w:p>
    <w:p w14:paraId="2307D41A" w14:textId="77777777" w:rsidR="00A77B3E" w:rsidRDefault="00A77B3E">
      <w:pPr>
        <w:keepLines/>
        <w:rPr>
          <w:noProof/>
          <w:lang w:val="en-US" w:eastAsia="en-US" w:bidi="ar-SA"/>
        </w:rPr>
      </w:pPr>
      <w:r>
        <w:rPr>
          <w:noProof/>
          <w:lang w:val="en-US" w:eastAsia="en-US" w:bidi="ar-SA"/>
        </w:rPr>
        <w:t> </w:t>
      </w:r>
    </w:p>
    <w:p w14:paraId="7E60B7E4" w14:textId="77777777" w:rsidR="00A77B3E" w:rsidRDefault="00A77B3E">
      <w:pPr>
        <w:keepLines/>
        <w:rPr>
          <w:noProof/>
          <w:lang w:val="en-US" w:eastAsia="en-US" w:bidi="ar-SA"/>
        </w:rPr>
      </w:pPr>
      <w:r>
        <w:rPr>
          <w:noProof/>
          <w:lang w:val="en-US" w:eastAsia="en-US" w:bidi="ar-SA"/>
        </w:rPr>
        <w:t> </w:t>
      </w:r>
    </w:p>
    <w:tbl>
      <w:tblPr>
        <w:tblW w:w="10350" w:type="dxa"/>
        <w:tblInd w:w="136" w:type="dxa"/>
        <w:tblBorders>
          <w:top w:val="outset" w:sz="6" w:space="0" w:color="808080"/>
          <w:left w:val="outset" w:sz="6" w:space="0" w:color="808080"/>
          <w:bottom w:val="outset" w:sz="6" w:space="0" w:color="808080"/>
          <w:right w:val="outset" w:sz="6" w:space="0" w:color="808080"/>
          <w:insideH w:val="nil"/>
          <w:insideV w:val="nil"/>
        </w:tblBorders>
        <w:tblCellMar>
          <w:top w:w="15" w:type="dxa"/>
          <w:left w:w="15" w:type="dxa"/>
          <w:bottom w:w="15" w:type="dxa"/>
          <w:right w:w="15" w:type="dxa"/>
        </w:tblCellMar>
        <w:tblLook w:val="04A0" w:firstRow="1" w:lastRow="0" w:firstColumn="1" w:lastColumn="0" w:noHBand="0" w:noVBand="1"/>
      </w:tblPr>
      <w:tblGrid>
        <w:gridCol w:w="1956"/>
        <w:gridCol w:w="274"/>
        <w:gridCol w:w="2078"/>
        <w:gridCol w:w="2057"/>
        <w:gridCol w:w="2188"/>
        <w:gridCol w:w="1797"/>
      </w:tblGrid>
      <w:tr w:rsidR="00000000" w14:paraId="3AD94237" w14:textId="77777777">
        <w:tc>
          <w:tcPr>
            <w:tcW w:w="2310" w:type="dxa"/>
            <w:gridSpan w:val="2"/>
            <w:tcBorders>
              <w:top w:val="single" w:sz="6" w:space="0" w:color="000000"/>
              <w:left w:val="single" w:sz="6" w:space="0" w:color="000000"/>
              <w:bottom w:val="single" w:sz="6" w:space="0" w:color="000000"/>
              <w:right w:val="single" w:sz="6" w:space="0" w:color="000000"/>
            </w:tcBorders>
            <w:tcMar>
              <w:top w:w="45" w:type="dxa"/>
              <w:left w:w="128" w:type="dxa"/>
              <w:bottom w:w="45" w:type="dxa"/>
              <w:right w:w="128" w:type="dxa"/>
            </w:tcMar>
            <w:vAlign w:val="center"/>
            <w:hideMark/>
          </w:tcPr>
          <w:p w14:paraId="5F7BACD9" w14:textId="77777777" w:rsidR="00A77B3E" w:rsidRDefault="00A77B3E">
            <w:pPr>
              <w:keepLines/>
              <w:jc w:val="center"/>
              <w:rPr>
                <w:noProof/>
                <w:lang w:val="en-US" w:eastAsia="en-US" w:bidi="ar-SA"/>
              </w:rPr>
            </w:pPr>
            <w:r>
              <w:rPr>
                <w:rFonts w:ascii="Arial" w:eastAsia="Arial" w:hAnsi="Arial" w:cs="Arial"/>
                <w:b/>
                <w:bCs/>
                <w:noProof/>
                <w:sz w:val="20"/>
                <w:szCs w:val="20"/>
                <w:lang w:val="en-US" w:eastAsia="en-US" w:bidi="ar-SA"/>
              </w:rPr>
              <w:t>Signal Name</w:t>
            </w:r>
          </w:p>
        </w:tc>
        <w:tc>
          <w:tcPr>
            <w:tcW w:w="2308" w:type="dxa"/>
            <w:tcBorders>
              <w:top w:val="single" w:sz="6" w:space="0" w:color="000000"/>
              <w:bottom w:val="single" w:sz="6" w:space="0" w:color="000000"/>
              <w:right w:val="single" w:sz="6" w:space="0" w:color="000000"/>
            </w:tcBorders>
            <w:tcMar>
              <w:top w:w="45" w:type="dxa"/>
              <w:left w:w="125" w:type="dxa"/>
              <w:bottom w:w="45" w:type="dxa"/>
              <w:right w:w="128" w:type="dxa"/>
            </w:tcMar>
            <w:vAlign w:val="center"/>
            <w:hideMark/>
          </w:tcPr>
          <w:p w14:paraId="26A2E6F6" w14:textId="77777777" w:rsidR="00A77B3E" w:rsidRDefault="00A77B3E">
            <w:pPr>
              <w:keepLines/>
              <w:jc w:val="center"/>
              <w:rPr>
                <w:noProof/>
                <w:lang w:val="en-US" w:eastAsia="en-US" w:bidi="ar-SA"/>
              </w:rPr>
            </w:pPr>
            <w:r>
              <w:rPr>
                <w:rFonts w:ascii="Arial" w:eastAsia="Arial" w:hAnsi="Arial" w:cs="Arial"/>
                <w:b/>
                <w:bCs/>
                <w:noProof/>
                <w:sz w:val="20"/>
                <w:szCs w:val="20"/>
                <w:lang w:val="en-US" w:eastAsia="en-US" w:bidi="ar-SA"/>
              </w:rPr>
              <w:t>Voltage</w:t>
            </w:r>
          </w:p>
        </w:tc>
        <w:tc>
          <w:tcPr>
            <w:tcW w:w="2248" w:type="dxa"/>
            <w:tcBorders>
              <w:top w:val="single" w:sz="6" w:space="0" w:color="000000"/>
              <w:bottom w:val="single" w:sz="6" w:space="0" w:color="000000"/>
              <w:right w:val="single" w:sz="6" w:space="0" w:color="000000"/>
            </w:tcBorders>
            <w:tcMar>
              <w:top w:w="45" w:type="dxa"/>
              <w:left w:w="125" w:type="dxa"/>
              <w:bottom w:w="45" w:type="dxa"/>
              <w:right w:w="128" w:type="dxa"/>
            </w:tcMar>
            <w:hideMark/>
          </w:tcPr>
          <w:p w14:paraId="528334F2" w14:textId="77777777" w:rsidR="00A77B3E" w:rsidRDefault="00A77B3E">
            <w:pPr>
              <w:keepLines/>
              <w:jc w:val="center"/>
              <w:rPr>
                <w:noProof/>
                <w:lang w:val="en-US" w:eastAsia="en-US" w:bidi="ar-SA"/>
              </w:rPr>
            </w:pPr>
            <w:r>
              <w:rPr>
                <w:rFonts w:ascii="Arial" w:eastAsia="Arial" w:hAnsi="Arial" w:cs="Arial"/>
                <w:b/>
                <w:bCs/>
                <w:noProof/>
                <w:sz w:val="20"/>
                <w:szCs w:val="20"/>
                <w:lang w:val="en-US" w:eastAsia="en-US" w:bidi="ar-SA"/>
              </w:rPr>
              <w:t>Expected Current</w:t>
            </w:r>
          </w:p>
        </w:tc>
        <w:tc>
          <w:tcPr>
            <w:tcW w:w="4542" w:type="dxa"/>
            <w:gridSpan w:val="2"/>
            <w:tcBorders>
              <w:top w:val="single" w:sz="6" w:space="0" w:color="000000"/>
              <w:bottom w:val="single" w:sz="6" w:space="0" w:color="000000"/>
              <w:right w:val="single" w:sz="6" w:space="0" w:color="000000"/>
            </w:tcBorders>
            <w:tcMar>
              <w:top w:w="45" w:type="dxa"/>
              <w:left w:w="125" w:type="dxa"/>
              <w:bottom w:w="45" w:type="dxa"/>
              <w:right w:w="128" w:type="dxa"/>
            </w:tcMar>
            <w:vAlign w:val="center"/>
            <w:hideMark/>
          </w:tcPr>
          <w:p w14:paraId="0E930FFE" w14:textId="77777777" w:rsidR="00A77B3E" w:rsidRDefault="00A77B3E">
            <w:pPr>
              <w:keepLines/>
              <w:jc w:val="center"/>
              <w:rPr>
                <w:noProof/>
                <w:lang w:val="en-US" w:eastAsia="en-US" w:bidi="ar-SA"/>
              </w:rPr>
            </w:pPr>
            <w:r>
              <w:rPr>
                <w:rFonts w:ascii="Arial" w:eastAsia="Arial" w:hAnsi="Arial" w:cs="Arial"/>
                <w:b/>
                <w:bCs/>
                <w:noProof/>
                <w:sz w:val="20"/>
                <w:szCs w:val="20"/>
                <w:lang w:val="en-US" w:eastAsia="en-US" w:bidi="ar-SA"/>
              </w:rPr>
              <w:t>HCP Primary Board CCA Connector-Pin #</w:t>
            </w:r>
          </w:p>
        </w:tc>
      </w:tr>
      <w:tr w:rsidR="00000000" w14:paraId="1846A171" w14:textId="77777777">
        <w:tc>
          <w:tcPr>
            <w:tcW w:w="2310" w:type="dxa"/>
            <w:gridSpan w:val="2"/>
            <w:tcBorders>
              <w:left w:val="single" w:sz="6" w:space="0" w:color="000000"/>
              <w:bottom w:val="single" w:sz="6" w:space="0" w:color="000000"/>
              <w:right w:val="single" w:sz="6" w:space="0" w:color="000000"/>
            </w:tcBorders>
            <w:tcMar>
              <w:top w:w="45" w:type="dxa"/>
              <w:left w:w="128" w:type="dxa"/>
              <w:bottom w:w="45" w:type="dxa"/>
              <w:right w:w="128" w:type="dxa"/>
            </w:tcMar>
            <w:hideMark/>
          </w:tcPr>
          <w:p w14:paraId="3BCE01A3" w14:textId="77777777" w:rsidR="00A77B3E" w:rsidRDefault="00A77B3E">
            <w:pPr>
              <w:keepLines/>
              <w:spacing w:before="45" w:after="45"/>
              <w:rPr>
                <w:noProof/>
                <w:lang w:val="en-US" w:eastAsia="en-US" w:bidi="ar-SA"/>
              </w:rPr>
            </w:pPr>
            <w:r>
              <w:rPr>
                <w:rFonts w:ascii="Arial" w:eastAsia="Arial" w:hAnsi="Arial" w:cs="Arial"/>
                <w:noProof/>
                <w:sz w:val="20"/>
                <w:szCs w:val="20"/>
                <w:lang w:val="en-US" w:eastAsia="en-US" w:bidi="ar-SA"/>
              </w:rPr>
              <w:t>+28VDC_IN</w:t>
            </w:r>
          </w:p>
        </w:tc>
        <w:tc>
          <w:tcPr>
            <w:tcW w:w="2308" w:type="dxa"/>
            <w:tcBorders>
              <w:bottom w:val="single" w:sz="6" w:space="0" w:color="000000"/>
              <w:right w:val="single" w:sz="6" w:space="0" w:color="000000"/>
            </w:tcBorders>
            <w:tcMar>
              <w:top w:w="45" w:type="dxa"/>
              <w:left w:w="125" w:type="dxa"/>
              <w:bottom w:w="45" w:type="dxa"/>
              <w:right w:w="128" w:type="dxa"/>
            </w:tcMar>
            <w:hideMark/>
          </w:tcPr>
          <w:p w14:paraId="692192E5" w14:textId="77777777" w:rsidR="00A77B3E" w:rsidRDefault="00A77B3E">
            <w:pPr>
              <w:keepLines/>
              <w:spacing w:before="45" w:after="45"/>
              <w:jc w:val="center"/>
              <w:rPr>
                <w:noProof/>
                <w:lang w:val="en-US" w:eastAsia="en-US" w:bidi="ar-SA"/>
              </w:rPr>
            </w:pPr>
            <w:r>
              <w:rPr>
                <w:rFonts w:ascii="Arial" w:eastAsia="Arial" w:hAnsi="Arial" w:cs="Arial"/>
                <w:noProof/>
                <w:sz w:val="20"/>
                <w:szCs w:val="20"/>
                <w:lang w:val="en-US" w:eastAsia="en-US" w:bidi="ar-SA"/>
              </w:rPr>
              <w:t>+28V +/- 0.5 V</w:t>
            </w:r>
          </w:p>
        </w:tc>
        <w:tc>
          <w:tcPr>
            <w:tcW w:w="2248" w:type="dxa"/>
            <w:tcBorders>
              <w:bottom w:val="single" w:sz="6" w:space="0" w:color="000000"/>
              <w:right w:val="single" w:sz="6" w:space="0" w:color="000000"/>
            </w:tcBorders>
            <w:tcMar>
              <w:top w:w="45" w:type="dxa"/>
              <w:left w:w="125" w:type="dxa"/>
              <w:bottom w:w="45" w:type="dxa"/>
              <w:right w:w="128" w:type="dxa"/>
            </w:tcMar>
            <w:hideMark/>
          </w:tcPr>
          <w:p w14:paraId="480D3C60" w14:textId="77777777" w:rsidR="00A77B3E" w:rsidRDefault="00A77B3E">
            <w:pPr>
              <w:keepLines/>
              <w:spacing w:before="45" w:after="45"/>
              <w:jc w:val="center"/>
              <w:rPr>
                <w:noProof/>
                <w:lang w:val="en-US" w:eastAsia="en-US" w:bidi="ar-SA"/>
              </w:rPr>
            </w:pPr>
            <w:r>
              <w:rPr>
                <w:rFonts w:ascii="Arial" w:eastAsia="Arial" w:hAnsi="Arial" w:cs="Arial"/>
                <w:noProof/>
                <w:sz w:val="20"/>
                <w:szCs w:val="20"/>
                <w:lang w:val="en-US" w:eastAsia="en-US" w:bidi="ar-SA"/>
              </w:rPr>
              <w:t>&lt; 0.2 Amps</w:t>
            </w:r>
          </w:p>
        </w:tc>
        <w:tc>
          <w:tcPr>
            <w:tcW w:w="4542" w:type="dxa"/>
            <w:gridSpan w:val="2"/>
            <w:tcBorders>
              <w:bottom w:val="single" w:sz="6" w:space="0" w:color="000000"/>
              <w:right w:val="single" w:sz="6" w:space="0" w:color="000000"/>
            </w:tcBorders>
            <w:tcMar>
              <w:top w:w="45" w:type="dxa"/>
              <w:left w:w="125" w:type="dxa"/>
              <w:bottom w:w="45" w:type="dxa"/>
              <w:right w:w="128" w:type="dxa"/>
            </w:tcMar>
            <w:hideMark/>
          </w:tcPr>
          <w:p w14:paraId="3ED1F8E8" w14:textId="77777777" w:rsidR="00A77B3E" w:rsidRDefault="00A77B3E">
            <w:pPr>
              <w:keepLines/>
              <w:spacing w:before="45" w:after="45"/>
              <w:jc w:val="center"/>
              <w:rPr>
                <w:noProof/>
                <w:lang w:val="en-US" w:eastAsia="en-US" w:bidi="ar-SA"/>
              </w:rPr>
            </w:pPr>
            <w:r>
              <w:rPr>
                <w:rFonts w:ascii="Arial" w:eastAsia="Arial" w:hAnsi="Arial" w:cs="Arial"/>
                <w:noProof/>
                <w:sz w:val="20"/>
                <w:szCs w:val="20"/>
                <w:lang w:val="en-US" w:eastAsia="en-US" w:bidi="ar-SA"/>
              </w:rPr>
              <w:t>J2-16</w:t>
            </w:r>
          </w:p>
        </w:tc>
      </w:tr>
      <w:tr w:rsidR="00000000" w14:paraId="5E633186" w14:textId="77777777">
        <w:tc>
          <w:tcPr>
            <w:tcW w:w="2310" w:type="dxa"/>
            <w:gridSpan w:val="2"/>
            <w:tcBorders>
              <w:left w:val="single" w:sz="6" w:space="0" w:color="000000"/>
              <w:bottom w:val="single" w:sz="6" w:space="0" w:color="000000"/>
              <w:right w:val="single" w:sz="6" w:space="0" w:color="000000"/>
            </w:tcBorders>
            <w:tcMar>
              <w:top w:w="45" w:type="dxa"/>
              <w:left w:w="128" w:type="dxa"/>
              <w:bottom w:w="45" w:type="dxa"/>
              <w:right w:w="128" w:type="dxa"/>
            </w:tcMar>
            <w:hideMark/>
          </w:tcPr>
          <w:p w14:paraId="68AC38A0" w14:textId="77777777" w:rsidR="00A77B3E" w:rsidRDefault="00A77B3E">
            <w:pPr>
              <w:keepLines/>
              <w:spacing w:before="45" w:after="45"/>
              <w:rPr>
                <w:noProof/>
                <w:lang w:val="en-US" w:eastAsia="en-US" w:bidi="ar-SA"/>
              </w:rPr>
            </w:pPr>
            <w:r>
              <w:rPr>
                <w:rFonts w:ascii="Arial" w:eastAsia="Arial" w:hAnsi="Arial" w:cs="Arial"/>
                <w:noProof/>
                <w:sz w:val="20"/>
                <w:szCs w:val="20"/>
                <w:lang w:val="en-US" w:eastAsia="en-US" w:bidi="ar-SA"/>
              </w:rPr>
              <w:t>+28VDC_IN_RTN</w:t>
            </w:r>
          </w:p>
        </w:tc>
        <w:tc>
          <w:tcPr>
            <w:tcW w:w="2308" w:type="dxa"/>
            <w:tcBorders>
              <w:bottom w:val="single" w:sz="6" w:space="0" w:color="000000"/>
              <w:right w:val="single" w:sz="6" w:space="0" w:color="000000"/>
            </w:tcBorders>
            <w:tcMar>
              <w:top w:w="45" w:type="dxa"/>
              <w:left w:w="125" w:type="dxa"/>
              <w:bottom w:w="45" w:type="dxa"/>
              <w:right w:w="128" w:type="dxa"/>
            </w:tcMar>
            <w:hideMark/>
          </w:tcPr>
          <w:p w14:paraId="32054464" w14:textId="77777777" w:rsidR="00A77B3E" w:rsidRDefault="00A77B3E">
            <w:pPr>
              <w:keepLines/>
              <w:spacing w:before="45" w:after="45"/>
              <w:jc w:val="center"/>
              <w:rPr>
                <w:noProof/>
                <w:lang w:val="en-US" w:eastAsia="en-US" w:bidi="ar-SA"/>
              </w:rPr>
            </w:pPr>
            <w:r>
              <w:rPr>
                <w:rFonts w:ascii="Arial" w:eastAsia="Arial" w:hAnsi="Arial" w:cs="Arial"/>
                <w:noProof/>
                <w:sz w:val="20"/>
                <w:szCs w:val="20"/>
                <w:lang w:val="en-US" w:eastAsia="en-US" w:bidi="ar-SA"/>
              </w:rPr>
              <w:t>Ground / Return</w:t>
            </w:r>
          </w:p>
        </w:tc>
        <w:tc>
          <w:tcPr>
            <w:tcW w:w="2248" w:type="dxa"/>
            <w:tcBorders>
              <w:bottom w:val="single" w:sz="6" w:space="0" w:color="000000"/>
              <w:right w:val="single" w:sz="6" w:space="0" w:color="000000"/>
            </w:tcBorders>
            <w:tcMar>
              <w:top w:w="45" w:type="dxa"/>
              <w:left w:w="125" w:type="dxa"/>
              <w:bottom w:w="45" w:type="dxa"/>
              <w:right w:w="128" w:type="dxa"/>
            </w:tcMar>
            <w:hideMark/>
          </w:tcPr>
          <w:p w14:paraId="0F1D8A3F" w14:textId="77777777" w:rsidR="00A77B3E" w:rsidRDefault="00A77B3E">
            <w:pPr>
              <w:keepLines/>
              <w:spacing w:before="45" w:after="45"/>
              <w:jc w:val="center"/>
              <w:rPr>
                <w:noProof/>
                <w:lang w:val="en-US" w:eastAsia="en-US" w:bidi="ar-SA"/>
              </w:rPr>
            </w:pPr>
            <w:r>
              <w:rPr>
                <w:rFonts w:ascii="Arial" w:eastAsia="Arial" w:hAnsi="Arial" w:cs="Arial"/>
                <w:noProof/>
                <w:sz w:val="20"/>
                <w:szCs w:val="20"/>
                <w:lang w:val="en-US" w:eastAsia="en-US" w:bidi="ar-SA"/>
              </w:rPr>
              <w:t>&lt; 0.2 Amps</w:t>
            </w:r>
          </w:p>
        </w:tc>
        <w:tc>
          <w:tcPr>
            <w:tcW w:w="4542" w:type="dxa"/>
            <w:gridSpan w:val="2"/>
            <w:tcBorders>
              <w:bottom w:val="single" w:sz="6" w:space="0" w:color="000000"/>
              <w:right w:val="single" w:sz="6" w:space="0" w:color="000000"/>
            </w:tcBorders>
            <w:tcMar>
              <w:top w:w="45" w:type="dxa"/>
              <w:left w:w="125" w:type="dxa"/>
              <w:bottom w:w="45" w:type="dxa"/>
              <w:right w:w="128" w:type="dxa"/>
            </w:tcMar>
            <w:hideMark/>
          </w:tcPr>
          <w:p w14:paraId="7B4D4529" w14:textId="77777777" w:rsidR="00A77B3E" w:rsidRDefault="00A77B3E">
            <w:pPr>
              <w:keepLines/>
              <w:spacing w:before="45" w:after="45"/>
              <w:jc w:val="center"/>
              <w:rPr>
                <w:noProof/>
                <w:lang w:val="en-US" w:eastAsia="en-US" w:bidi="ar-SA"/>
              </w:rPr>
            </w:pPr>
            <w:r>
              <w:rPr>
                <w:rFonts w:ascii="Arial" w:eastAsia="Arial" w:hAnsi="Arial" w:cs="Arial"/>
                <w:noProof/>
                <w:sz w:val="20"/>
                <w:szCs w:val="20"/>
                <w:lang w:val="en-US" w:eastAsia="en-US" w:bidi="ar-SA"/>
              </w:rPr>
              <w:t>J2-1</w:t>
            </w:r>
          </w:p>
        </w:tc>
      </w:tr>
      <w:tr w:rsidR="00000000" w14:paraId="06598981"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1076" w:type="dxa"/>
        </w:trPr>
        <w:tc>
          <w:tcPr>
            <w:tcW w:w="2000" w:type="dxa"/>
          </w:tcPr>
          <w:p w14:paraId="1E6FD6CC" w14:textId="77777777" w:rsidR="00A77B3E" w:rsidRDefault="00A77B3E">
            <w:pPr>
              <w:keepLines/>
            </w:pPr>
            <w:r>
              <w:t># of Downstream Relationships</w:t>
            </w:r>
          </w:p>
        </w:tc>
        <w:tc>
          <w:tcPr>
            <w:tcW w:w="7360" w:type="dxa"/>
            <w:gridSpan w:val="4"/>
          </w:tcPr>
          <w:p w14:paraId="438FFFEA" w14:textId="77777777" w:rsidR="00A77B3E" w:rsidRDefault="00A77B3E">
            <w:pPr>
              <w:keepLines/>
            </w:pPr>
            <w:r>
              <w:rPr>
                <w:noProof/>
              </w:rPr>
              <w:t>0</w:t>
            </w:r>
          </w:p>
        </w:tc>
      </w:tr>
      <w:tr w:rsidR="00000000" w14:paraId="434F5D14"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1076" w:type="dxa"/>
        </w:trPr>
        <w:tc>
          <w:tcPr>
            <w:tcW w:w="2000" w:type="dxa"/>
          </w:tcPr>
          <w:p w14:paraId="33FCD701" w14:textId="77777777" w:rsidR="00A77B3E" w:rsidRDefault="00A77B3E">
            <w:pPr>
              <w:keepLines/>
            </w:pPr>
            <w:r>
              <w:t>Connected Users</w:t>
            </w:r>
          </w:p>
        </w:tc>
        <w:tc>
          <w:tcPr>
            <w:tcW w:w="7360" w:type="dxa"/>
            <w:gridSpan w:val="4"/>
          </w:tcPr>
          <w:p w14:paraId="05D12399" w14:textId="77777777" w:rsidR="00A77B3E" w:rsidRDefault="00A77B3E">
            <w:pPr>
              <w:keepLines/>
            </w:pPr>
            <w:r>
              <w:rPr>
                <w:noProof/>
              </w:rPr>
              <w:t>2</w:t>
            </w:r>
          </w:p>
        </w:tc>
      </w:tr>
      <w:tr w:rsidR="00000000" w14:paraId="48DBA97A"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1076" w:type="dxa"/>
        </w:trPr>
        <w:tc>
          <w:tcPr>
            <w:tcW w:w="2000" w:type="dxa"/>
          </w:tcPr>
          <w:p w14:paraId="56B2A075" w14:textId="77777777" w:rsidR="00A77B3E" w:rsidRDefault="00A77B3E">
            <w:pPr>
              <w:keepLines/>
            </w:pPr>
            <w:r>
              <w:t>Verification Method/s</w:t>
            </w:r>
          </w:p>
        </w:tc>
        <w:tc>
          <w:tcPr>
            <w:tcW w:w="7360" w:type="dxa"/>
            <w:gridSpan w:val="4"/>
          </w:tcPr>
          <w:p w14:paraId="1DC27A54" w14:textId="77777777" w:rsidR="00A77B3E" w:rsidRDefault="00A77B3E">
            <w:pPr>
              <w:keepLines/>
            </w:pPr>
            <w:r>
              <w:rPr>
                <w:noProof/>
              </w:rPr>
              <w:t>Demonstration</w:t>
            </w:r>
          </w:p>
        </w:tc>
      </w:tr>
      <w:tr w:rsidR="00000000" w14:paraId="20581C10"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1076" w:type="dxa"/>
        </w:trPr>
        <w:tc>
          <w:tcPr>
            <w:tcW w:w="2000" w:type="dxa"/>
          </w:tcPr>
          <w:p w14:paraId="2E0199AB" w14:textId="77777777" w:rsidR="00A77B3E" w:rsidRDefault="00A77B3E">
            <w:pPr>
              <w:keepLines/>
            </w:pPr>
            <w:r>
              <w:t>Release</w:t>
            </w:r>
          </w:p>
        </w:tc>
        <w:tc>
          <w:tcPr>
            <w:tcW w:w="7360" w:type="dxa"/>
            <w:gridSpan w:val="4"/>
          </w:tcPr>
          <w:p w14:paraId="0E7101A0" w14:textId="77777777" w:rsidR="00000000" w:rsidRDefault="00000000"/>
        </w:tc>
      </w:tr>
      <w:tr w:rsidR="00000000" w14:paraId="3590C001"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1076" w:type="dxa"/>
        </w:trPr>
        <w:tc>
          <w:tcPr>
            <w:tcW w:w="2000" w:type="dxa"/>
          </w:tcPr>
          <w:p w14:paraId="6F39497B" w14:textId="77777777" w:rsidR="00A77B3E" w:rsidRDefault="00A77B3E">
            <w:pPr>
              <w:keepLines/>
            </w:pPr>
            <w:r>
              <w:t>Project Defined</w:t>
            </w:r>
          </w:p>
        </w:tc>
        <w:tc>
          <w:tcPr>
            <w:tcW w:w="7360" w:type="dxa"/>
            <w:gridSpan w:val="4"/>
          </w:tcPr>
          <w:p w14:paraId="03C4F251" w14:textId="77777777" w:rsidR="00000000" w:rsidRDefault="00000000"/>
        </w:tc>
      </w:tr>
      <w:tr w:rsidR="00000000" w14:paraId="2386B5AE"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1076" w:type="dxa"/>
        </w:trPr>
        <w:tc>
          <w:tcPr>
            <w:tcW w:w="2000" w:type="dxa"/>
          </w:tcPr>
          <w:p w14:paraId="0D22B125" w14:textId="77777777" w:rsidR="00A77B3E" w:rsidRDefault="00A77B3E">
            <w:pPr>
              <w:keepLines/>
            </w:pPr>
            <w:r>
              <w:t>Project</w:t>
            </w:r>
          </w:p>
        </w:tc>
        <w:tc>
          <w:tcPr>
            <w:tcW w:w="7360" w:type="dxa"/>
            <w:gridSpan w:val="4"/>
          </w:tcPr>
          <w:p w14:paraId="06F29690" w14:textId="77777777" w:rsidR="00A77B3E" w:rsidRDefault="00A77B3E">
            <w:pPr>
              <w:keepLines/>
            </w:pPr>
            <w:r>
              <w:rPr>
                <w:noProof/>
              </w:rPr>
              <w:t>Decagon_Boundary Scan</w:t>
            </w:r>
          </w:p>
        </w:tc>
      </w:tr>
      <w:tr w:rsidR="00000000" w14:paraId="0ABB8CF5"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1076" w:type="dxa"/>
        </w:trPr>
        <w:tc>
          <w:tcPr>
            <w:tcW w:w="2000" w:type="dxa"/>
          </w:tcPr>
          <w:p w14:paraId="01F4A3DD" w14:textId="77777777" w:rsidR="00A77B3E" w:rsidRDefault="00A77B3E">
            <w:pPr>
              <w:keepLines/>
            </w:pPr>
            <w:r>
              <w:t>Relationship Status</w:t>
            </w:r>
          </w:p>
        </w:tc>
        <w:tc>
          <w:tcPr>
            <w:tcW w:w="7360" w:type="dxa"/>
            <w:gridSpan w:val="4"/>
          </w:tcPr>
          <w:p w14:paraId="213F0BFC" w14:textId="77777777" w:rsidR="00000000" w:rsidRDefault="00000000"/>
        </w:tc>
      </w:tr>
      <w:tr w:rsidR="00000000" w14:paraId="3EA61433"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1076" w:type="dxa"/>
        </w:trPr>
        <w:tc>
          <w:tcPr>
            <w:tcW w:w="2000" w:type="dxa"/>
          </w:tcPr>
          <w:p w14:paraId="581B4548" w14:textId="77777777" w:rsidR="00A77B3E" w:rsidRDefault="00A77B3E">
            <w:pPr>
              <w:keepLines/>
            </w:pPr>
            <w:r>
              <w:t>DOORS Relationship</w:t>
            </w:r>
          </w:p>
        </w:tc>
        <w:tc>
          <w:tcPr>
            <w:tcW w:w="7360" w:type="dxa"/>
            <w:gridSpan w:val="4"/>
          </w:tcPr>
          <w:p w14:paraId="293DB06D" w14:textId="77777777" w:rsidR="00000000" w:rsidRDefault="00000000"/>
        </w:tc>
      </w:tr>
      <w:tr w:rsidR="00000000" w14:paraId="12945A60"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1076" w:type="dxa"/>
        </w:trPr>
        <w:tc>
          <w:tcPr>
            <w:tcW w:w="2000" w:type="dxa"/>
          </w:tcPr>
          <w:p w14:paraId="0461B0C3" w14:textId="77777777" w:rsidR="00A77B3E" w:rsidRDefault="00A77B3E">
            <w:pPr>
              <w:keepLines/>
            </w:pPr>
            <w:r>
              <w:t>Version</w:t>
            </w:r>
          </w:p>
        </w:tc>
        <w:tc>
          <w:tcPr>
            <w:tcW w:w="7360" w:type="dxa"/>
            <w:gridSpan w:val="4"/>
          </w:tcPr>
          <w:p w14:paraId="32C6E037" w14:textId="77777777" w:rsidR="00A77B3E" w:rsidRDefault="00A77B3E">
            <w:pPr>
              <w:keepLines/>
            </w:pPr>
            <w:r>
              <w:rPr>
                <w:noProof/>
              </w:rPr>
              <w:t>6</w:t>
            </w:r>
          </w:p>
        </w:tc>
      </w:tr>
      <w:tr w:rsidR="00000000" w14:paraId="3A9E8304"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1076" w:type="dxa"/>
        </w:trPr>
        <w:tc>
          <w:tcPr>
            <w:tcW w:w="2000" w:type="dxa"/>
          </w:tcPr>
          <w:p w14:paraId="605BD7C9" w14:textId="77777777" w:rsidR="00A77B3E" w:rsidRDefault="00A77B3E">
            <w:pPr>
              <w:keepLines/>
            </w:pPr>
            <w:r>
              <w:t>Last Activity Date</w:t>
            </w:r>
          </w:p>
        </w:tc>
        <w:tc>
          <w:tcPr>
            <w:tcW w:w="7360" w:type="dxa"/>
            <w:gridSpan w:val="4"/>
          </w:tcPr>
          <w:p w14:paraId="3E721BBA" w14:textId="77777777" w:rsidR="00A77B3E" w:rsidRDefault="00A77B3E">
            <w:pPr>
              <w:keepLines/>
            </w:pPr>
            <w:r>
              <w:rPr>
                <w:noProof/>
              </w:rPr>
              <w:t>2025-04-09 18:52:36.0</w:t>
            </w:r>
          </w:p>
        </w:tc>
      </w:tr>
      <w:tr w:rsidR="00000000" w14:paraId="42EC5F20"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1076" w:type="dxa"/>
        </w:trPr>
        <w:tc>
          <w:tcPr>
            <w:tcW w:w="2000" w:type="dxa"/>
          </w:tcPr>
          <w:p w14:paraId="6E14FF20" w14:textId="77777777" w:rsidR="00A77B3E" w:rsidRDefault="00A77B3E">
            <w:pPr>
              <w:keepLines/>
            </w:pPr>
            <w:r>
              <w:t>Upstream Cross Instance Relationships</w:t>
            </w:r>
          </w:p>
        </w:tc>
        <w:tc>
          <w:tcPr>
            <w:tcW w:w="7360" w:type="dxa"/>
            <w:gridSpan w:val="4"/>
          </w:tcPr>
          <w:p w14:paraId="368C6430" w14:textId="77777777" w:rsidR="00000000" w:rsidRDefault="00000000"/>
        </w:tc>
      </w:tr>
      <w:tr w:rsidR="00000000" w14:paraId="2426EF96"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1076" w:type="dxa"/>
        </w:trPr>
        <w:tc>
          <w:tcPr>
            <w:tcW w:w="2000" w:type="dxa"/>
          </w:tcPr>
          <w:p w14:paraId="010A38BA" w14:textId="77777777" w:rsidR="00A77B3E" w:rsidRDefault="00A77B3E">
            <w:pPr>
              <w:keepLines/>
            </w:pPr>
            <w:r>
              <w:t>Validation Method/s</w:t>
            </w:r>
          </w:p>
        </w:tc>
        <w:tc>
          <w:tcPr>
            <w:tcW w:w="7360" w:type="dxa"/>
            <w:gridSpan w:val="4"/>
          </w:tcPr>
          <w:p w14:paraId="002EF2D8" w14:textId="77777777" w:rsidR="00A77B3E" w:rsidRDefault="00A77B3E">
            <w:pPr>
              <w:keepLines/>
            </w:pPr>
            <w:r>
              <w:rPr>
                <w:noProof/>
              </w:rPr>
              <w:t>Traceability</w:t>
            </w:r>
          </w:p>
        </w:tc>
      </w:tr>
      <w:tr w:rsidR="00000000" w14:paraId="7C4036CF"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1076" w:type="dxa"/>
        </w:trPr>
        <w:tc>
          <w:tcPr>
            <w:tcW w:w="2000" w:type="dxa"/>
          </w:tcPr>
          <w:p w14:paraId="04C2056E" w14:textId="77777777" w:rsidR="00A77B3E" w:rsidRDefault="00A77B3E">
            <w:pPr>
              <w:keepLines/>
            </w:pPr>
            <w:r>
              <w:t>API ID</w:t>
            </w:r>
          </w:p>
        </w:tc>
        <w:tc>
          <w:tcPr>
            <w:tcW w:w="7360" w:type="dxa"/>
            <w:gridSpan w:val="4"/>
          </w:tcPr>
          <w:p w14:paraId="2256EFF4" w14:textId="77777777" w:rsidR="00A77B3E" w:rsidRDefault="00A77B3E">
            <w:pPr>
              <w:keepLines/>
            </w:pPr>
            <w:r>
              <w:rPr>
                <w:noProof/>
              </w:rPr>
              <w:t>18755603</w:t>
            </w:r>
          </w:p>
        </w:tc>
      </w:tr>
      <w:tr w:rsidR="00000000" w14:paraId="3E5284D4"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1076" w:type="dxa"/>
        </w:trPr>
        <w:tc>
          <w:tcPr>
            <w:tcW w:w="2000" w:type="dxa"/>
          </w:tcPr>
          <w:p w14:paraId="468394DE" w14:textId="77777777" w:rsidR="00A77B3E" w:rsidRDefault="00A77B3E">
            <w:pPr>
              <w:keepLines/>
            </w:pPr>
            <w:r>
              <w:t>Locked</w:t>
            </w:r>
          </w:p>
        </w:tc>
        <w:tc>
          <w:tcPr>
            <w:tcW w:w="7360" w:type="dxa"/>
            <w:gridSpan w:val="4"/>
          </w:tcPr>
          <w:p w14:paraId="40F2D141" w14:textId="77777777" w:rsidR="00A77B3E" w:rsidRDefault="00A77B3E">
            <w:pPr>
              <w:keepLines/>
            </w:pPr>
            <w:r>
              <w:rPr>
                <w:noProof/>
              </w:rPr>
              <w:t>false</w:t>
            </w:r>
          </w:p>
        </w:tc>
      </w:tr>
      <w:tr w:rsidR="00000000" w14:paraId="315E0308"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1076" w:type="dxa"/>
        </w:trPr>
        <w:tc>
          <w:tcPr>
            <w:tcW w:w="2000" w:type="dxa"/>
          </w:tcPr>
          <w:p w14:paraId="7EBE872A" w14:textId="77777777" w:rsidR="00A77B3E" w:rsidRDefault="00A77B3E">
            <w:pPr>
              <w:keepLines/>
            </w:pPr>
            <w:r>
              <w:t>Derived Requirement</w:t>
            </w:r>
          </w:p>
        </w:tc>
        <w:tc>
          <w:tcPr>
            <w:tcW w:w="7360" w:type="dxa"/>
            <w:gridSpan w:val="4"/>
          </w:tcPr>
          <w:p w14:paraId="6E544167" w14:textId="77777777" w:rsidR="00A77B3E" w:rsidRDefault="00A77B3E">
            <w:pPr>
              <w:keepLines/>
            </w:pPr>
            <w:r>
              <w:rPr>
                <w:noProof/>
              </w:rPr>
              <w:t>Yes</w:t>
            </w:r>
          </w:p>
        </w:tc>
      </w:tr>
      <w:tr w:rsidR="00000000" w14:paraId="6A0B02CA"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1076" w:type="dxa"/>
        </w:trPr>
        <w:tc>
          <w:tcPr>
            <w:tcW w:w="2000" w:type="dxa"/>
          </w:tcPr>
          <w:p w14:paraId="7EA7120F" w14:textId="77777777" w:rsidR="00A77B3E" w:rsidRDefault="00A77B3E">
            <w:pPr>
              <w:keepLines/>
            </w:pPr>
            <w:r>
              <w:lastRenderedPageBreak/>
              <w:t>Security Requirement</w:t>
            </w:r>
          </w:p>
        </w:tc>
        <w:tc>
          <w:tcPr>
            <w:tcW w:w="7360" w:type="dxa"/>
            <w:gridSpan w:val="4"/>
          </w:tcPr>
          <w:p w14:paraId="6A6CC694" w14:textId="77777777" w:rsidR="00A77B3E" w:rsidRDefault="00A77B3E">
            <w:pPr>
              <w:keepLines/>
            </w:pPr>
            <w:r>
              <w:rPr>
                <w:noProof/>
              </w:rPr>
              <w:t>No</w:t>
            </w:r>
          </w:p>
        </w:tc>
      </w:tr>
      <w:tr w:rsidR="00000000" w14:paraId="6F7D4350"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1076" w:type="dxa"/>
        </w:trPr>
        <w:tc>
          <w:tcPr>
            <w:tcW w:w="2000" w:type="dxa"/>
          </w:tcPr>
          <w:p w14:paraId="4376F638" w14:textId="77777777" w:rsidR="00A77B3E" w:rsidRDefault="00A77B3E">
            <w:pPr>
              <w:keepLines/>
            </w:pPr>
            <w:r>
              <w:t>DOORS ID</w:t>
            </w:r>
          </w:p>
        </w:tc>
        <w:tc>
          <w:tcPr>
            <w:tcW w:w="7360" w:type="dxa"/>
            <w:gridSpan w:val="4"/>
          </w:tcPr>
          <w:p w14:paraId="45D09F54" w14:textId="77777777" w:rsidR="00000000" w:rsidRDefault="00000000"/>
        </w:tc>
      </w:tr>
      <w:tr w:rsidR="00000000" w14:paraId="2A40EF70"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1076" w:type="dxa"/>
        </w:trPr>
        <w:tc>
          <w:tcPr>
            <w:tcW w:w="2000" w:type="dxa"/>
          </w:tcPr>
          <w:p w14:paraId="338C402F" w14:textId="77777777" w:rsidR="00A77B3E" w:rsidRDefault="00A77B3E">
            <w:pPr>
              <w:keepLines/>
            </w:pPr>
            <w:r>
              <w:t>Safety Requirement</w:t>
            </w:r>
          </w:p>
        </w:tc>
        <w:tc>
          <w:tcPr>
            <w:tcW w:w="7360" w:type="dxa"/>
            <w:gridSpan w:val="4"/>
          </w:tcPr>
          <w:p w14:paraId="2687291C" w14:textId="77777777" w:rsidR="00A77B3E" w:rsidRDefault="00A77B3E">
            <w:pPr>
              <w:keepLines/>
            </w:pPr>
            <w:r>
              <w:rPr>
                <w:noProof/>
              </w:rPr>
              <w:t>No</w:t>
            </w:r>
          </w:p>
        </w:tc>
      </w:tr>
      <w:tr w:rsidR="00000000" w14:paraId="69F2B466"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1076" w:type="dxa"/>
        </w:trPr>
        <w:tc>
          <w:tcPr>
            <w:tcW w:w="2000" w:type="dxa"/>
          </w:tcPr>
          <w:p w14:paraId="182E747B" w14:textId="77777777" w:rsidR="00A77B3E" w:rsidRDefault="00A77B3E">
            <w:pPr>
              <w:keepLines/>
            </w:pPr>
            <w:r>
              <w:t>Statement of Compliance</w:t>
            </w:r>
          </w:p>
        </w:tc>
        <w:tc>
          <w:tcPr>
            <w:tcW w:w="7360" w:type="dxa"/>
            <w:gridSpan w:val="4"/>
          </w:tcPr>
          <w:p w14:paraId="49374F86" w14:textId="77777777" w:rsidR="00A77B3E" w:rsidRDefault="00A77B3E">
            <w:pPr>
              <w:keepLines/>
            </w:pPr>
            <w:r>
              <w:rPr>
                <w:noProof/>
              </w:rPr>
              <w:t>Unassigned</w:t>
            </w:r>
          </w:p>
        </w:tc>
      </w:tr>
      <w:tr w:rsidR="00000000" w14:paraId="11D83E4C"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1076" w:type="dxa"/>
        </w:trPr>
        <w:tc>
          <w:tcPr>
            <w:tcW w:w="2000" w:type="dxa"/>
          </w:tcPr>
          <w:p w14:paraId="1EFF9C67" w14:textId="77777777" w:rsidR="00A77B3E" w:rsidRDefault="00A77B3E">
            <w:pPr>
              <w:keepLines/>
            </w:pPr>
            <w:r>
              <w:t>Export Controlled</w:t>
            </w:r>
          </w:p>
        </w:tc>
        <w:tc>
          <w:tcPr>
            <w:tcW w:w="7360" w:type="dxa"/>
            <w:gridSpan w:val="4"/>
          </w:tcPr>
          <w:p w14:paraId="4F1FCBBF" w14:textId="77777777" w:rsidR="00000000" w:rsidRDefault="00000000"/>
        </w:tc>
      </w:tr>
      <w:tr w:rsidR="00000000" w14:paraId="36470528"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1076" w:type="dxa"/>
        </w:trPr>
        <w:tc>
          <w:tcPr>
            <w:tcW w:w="2000" w:type="dxa"/>
          </w:tcPr>
          <w:p w14:paraId="2FDAB045" w14:textId="77777777" w:rsidR="00A77B3E" w:rsidRDefault="00A77B3E">
            <w:pPr>
              <w:keepLines/>
            </w:pPr>
            <w:r>
              <w:t>Global ID</w:t>
            </w:r>
          </w:p>
        </w:tc>
        <w:tc>
          <w:tcPr>
            <w:tcW w:w="7360" w:type="dxa"/>
            <w:gridSpan w:val="4"/>
          </w:tcPr>
          <w:p w14:paraId="73A9058E" w14:textId="77777777" w:rsidR="00A77B3E" w:rsidRDefault="00A77B3E">
            <w:pPr>
              <w:keepLines/>
            </w:pPr>
            <w:r>
              <w:rPr>
                <w:noProof/>
              </w:rPr>
              <w:t>COL02-REQ_RC-10679270</w:t>
            </w:r>
          </w:p>
        </w:tc>
      </w:tr>
      <w:tr w:rsidR="00000000" w14:paraId="6598DC4F"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1076" w:type="dxa"/>
        </w:trPr>
        <w:tc>
          <w:tcPr>
            <w:tcW w:w="2000" w:type="dxa"/>
          </w:tcPr>
          <w:p w14:paraId="5D9DB103" w14:textId="77777777" w:rsidR="00A77B3E" w:rsidRDefault="00A77B3E">
            <w:pPr>
              <w:keepLines/>
            </w:pPr>
            <w:r>
              <w:t>Downstream Cross Instance Relationships</w:t>
            </w:r>
          </w:p>
        </w:tc>
        <w:tc>
          <w:tcPr>
            <w:tcW w:w="7360" w:type="dxa"/>
            <w:gridSpan w:val="4"/>
          </w:tcPr>
          <w:p w14:paraId="059CA5FF" w14:textId="77777777" w:rsidR="00000000" w:rsidRDefault="00000000"/>
        </w:tc>
      </w:tr>
      <w:tr w:rsidR="00000000" w14:paraId="67042E69"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1076" w:type="dxa"/>
        </w:trPr>
        <w:tc>
          <w:tcPr>
            <w:tcW w:w="2000" w:type="dxa"/>
          </w:tcPr>
          <w:p w14:paraId="3448B724" w14:textId="77777777" w:rsidR="00A77B3E" w:rsidRDefault="00A77B3E">
            <w:pPr>
              <w:keepLines/>
            </w:pPr>
            <w:r>
              <w:t>Last Locked</w:t>
            </w:r>
          </w:p>
        </w:tc>
        <w:tc>
          <w:tcPr>
            <w:tcW w:w="7360" w:type="dxa"/>
            <w:gridSpan w:val="4"/>
          </w:tcPr>
          <w:p w14:paraId="64A69DE4" w14:textId="77777777" w:rsidR="00A77B3E" w:rsidRDefault="00A77B3E">
            <w:pPr>
              <w:keepLines/>
            </w:pPr>
            <w:r>
              <w:rPr>
                <w:noProof/>
              </w:rPr>
              <w:t>2025-04-09 18:52:37.0</w:t>
            </w:r>
          </w:p>
        </w:tc>
      </w:tr>
      <w:tr w:rsidR="00000000" w14:paraId="6D25008C"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1076" w:type="dxa"/>
        </w:trPr>
        <w:tc>
          <w:tcPr>
            <w:tcW w:w="2000" w:type="dxa"/>
          </w:tcPr>
          <w:p w14:paraId="26755248" w14:textId="77777777" w:rsidR="00A77B3E" w:rsidRDefault="00A77B3E">
            <w:pPr>
              <w:keepLines/>
            </w:pPr>
            <w:r>
              <w:t>Requirement Type</w:t>
            </w:r>
          </w:p>
        </w:tc>
        <w:tc>
          <w:tcPr>
            <w:tcW w:w="7360" w:type="dxa"/>
            <w:gridSpan w:val="4"/>
          </w:tcPr>
          <w:p w14:paraId="7DE2495A" w14:textId="77777777" w:rsidR="00A77B3E" w:rsidRDefault="00A77B3E">
            <w:pPr>
              <w:keepLines/>
            </w:pPr>
            <w:r>
              <w:rPr>
                <w:noProof/>
              </w:rPr>
              <w:t>System</w:t>
            </w:r>
          </w:p>
        </w:tc>
      </w:tr>
      <w:tr w:rsidR="00000000" w14:paraId="6CDF9B34"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1076" w:type="dxa"/>
        </w:trPr>
        <w:tc>
          <w:tcPr>
            <w:tcW w:w="2000" w:type="dxa"/>
          </w:tcPr>
          <w:p w14:paraId="3F92E8A1" w14:textId="77777777" w:rsidR="00A77B3E" w:rsidRDefault="00A77B3E">
            <w:pPr>
              <w:keepLines/>
            </w:pPr>
            <w:r>
              <w:t>Tags</w:t>
            </w:r>
          </w:p>
        </w:tc>
        <w:tc>
          <w:tcPr>
            <w:tcW w:w="7360" w:type="dxa"/>
            <w:gridSpan w:val="4"/>
          </w:tcPr>
          <w:p w14:paraId="01F34661" w14:textId="77777777" w:rsidR="00000000" w:rsidRDefault="00000000"/>
        </w:tc>
      </w:tr>
      <w:tr w:rsidR="00000000" w14:paraId="557D277F"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1076" w:type="dxa"/>
        </w:trPr>
        <w:tc>
          <w:tcPr>
            <w:tcW w:w="2000" w:type="dxa"/>
          </w:tcPr>
          <w:p w14:paraId="5951FAED" w14:textId="77777777" w:rsidR="00A77B3E" w:rsidRDefault="00A77B3E">
            <w:pPr>
              <w:keepLines/>
            </w:pPr>
            <w:r>
              <w:t>Heading</w:t>
            </w:r>
          </w:p>
        </w:tc>
        <w:tc>
          <w:tcPr>
            <w:tcW w:w="7360" w:type="dxa"/>
            <w:gridSpan w:val="4"/>
          </w:tcPr>
          <w:p w14:paraId="39142932" w14:textId="77777777" w:rsidR="00A77B3E" w:rsidRDefault="00A77B3E">
            <w:pPr>
              <w:keepLines/>
            </w:pPr>
            <w:r>
              <w:rPr>
                <w:noProof/>
              </w:rPr>
              <w:t>1.2.1.4.5.2</w:t>
            </w:r>
          </w:p>
        </w:tc>
      </w:tr>
      <w:tr w:rsidR="00000000" w14:paraId="7A8D4A6C"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1076" w:type="dxa"/>
        </w:trPr>
        <w:tc>
          <w:tcPr>
            <w:tcW w:w="2000" w:type="dxa"/>
          </w:tcPr>
          <w:p w14:paraId="3D612627" w14:textId="77777777" w:rsidR="00A77B3E" w:rsidRDefault="00A77B3E">
            <w:pPr>
              <w:keepLines/>
            </w:pPr>
            <w:r>
              <w:t>Rationale</w:t>
            </w:r>
          </w:p>
        </w:tc>
        <w:tc>
          <w:tcPr>
            <w:tcW w:w="7360" w:type="dxa"/>
            <w:gridSpan w:val="4"/>
          </w:tcPr>
          <w:p w14:paraId="5301790A" w14:textId="77777777" w:rsidR="00A77B3E" w:rsidRDefault="00A77B3E">
            <w:pPr>
              <w:keepLines/>
              <w:rPr>
                <w:noProof/>
                <w:lang w:val="en-US" w:eastAsia="en-US" w:bidi="ar-SA"/>
              </w:rPr>
            </w:pPr>
            <w:r>
              <w:rPr>
                <w:noProof/>
                <w:lang w:val="en-US" w:eastAsia="en-US" w:bidi="ar-SA"/>
              </w:rPr>
              <w:t>This requirement is driven by design engineering. The test engineers need this information to do their fixture.</w:t>
            </w:r>
          </w:p>
        </w:tc>
      </w:tr>
      <w:tr w:rsidR="00000000" w14:paraId="47E06104"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1076" w:type="dxa"/>
        </w:trPr>
        <w:tc>
          <w:tcPr>
            <w:tcW w:w="2000" w:type="dxa"/>
          </w:tcPr>
          <w:p w14:paraId="196D109D" w14:textId="77777777" w:rsidR="00A77B3E" w:rsidRDefault="00A77B3E">
            <w:pPr>
              <w:keepLines/>
            </w:pPr>
            <w:r>
              <w:t>Safety Rationale</w:t>
            </w:r>
          </w:p>
        </w:tc>
        <w:tc>
          <w:tcPr>
            <w:tcW w:w="7360" w:type="dxa"/>
            <w:gridSpan w:val="4"/>
          </w:tcPr>
          <w:p w14:paraId="082328C9" w14:textId="77777777" w:rsidR="00000000" w:rsidRDefault="00000000"/>
        </w:tc>
      </w:tr>
      <w:tr w:rsidR="00000000" w14:paraId="2DDE79B9"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1076" w:type="dxa"/>
        </w:trPr>
        <w:tc>
          <w:tcPr>
            <w:tcW w:w="2000" w:type="dxa"/>
          </w:tcPr>
          <w:p w14:paraId="05F6A090" w14:textId="77777777" w:rsidR="00A77B3E" w:rsidRDefault="00A77B3E">
            <w:pPr>
              <w:keepLines/>
            </w:pPr>
            <w:r>
              <w:t>Change Driver</w:t>
            </w:r>
          </w:p>
        </w:tc>
        <w:tc>
          <w:tcPr>
            <w:tcW w:w="7360" w:type="dxa"/>
            <w:gridSpan w:val="4"/>
          </w:tcPr>
          <w:p w14:paraId="617A5A13" w14:textId="77777777" w:rsidR="00000000" w:rsidRDefault="00000000"/>
        </w:tc>
      </w:tr>
      <w:tr w:rsidR="00000000" w14:paraId="064B5C17"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1076" w:type="dxa"/>
        </w:trPr>
        <w:tc>
          <w:tcPr>
            <w:tcW w:w="2000" w:type="dxa"/>
          </w:tcPr>
          <w:p w14:paraId="4AF07A7C" w14:textId="77777777" w:rsidR="00A77B3E" w:rsidRDefault="00A77B3E">
            <w:pPr>
              <w:keepLines/>
            </w:pPr>
            <w:r>
              <w:t>Allocation/s</w:t>
            </w:r>
          </w:p>
        </w:tc>
        <w:tc>
          <w:tcPr>
            <w:tcW w:w="7360" w:type="dxa"/>
            <w:gridSpan w:val="4"/>
          </w:tcPr>
          <w:p w14:paraId="0697BD71" w14:textId="77777777" w:rsidR="00000000" w:rsidRDefault="00000000"/>
        </w:tc>
      </w:tr>
      <w:tr w:rsidR="00000000" w14:paraId="35CD6A0D"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1076" w:type="dxa"/>
        </w:trPr>
        <w:tc>
          <w:tcPr>
            <w:tcW w:w="2000" w:type="dxa"/>
          </w:tcPr>
          <w:p w14:paraId="14188F23" w14:textId="77777777" w:rsidR="00A77B3E" w:rsidRDefault="00A77B3E">
            <w:pPr>
              <w:keepLines/>
            </w:pPr>
            <w:r>
              <w:t>Modified Date</w:t>
            </w:r>
          </w:p>
        </w:tc>
        <w:tc>
          <w:tcPr>
            <w:tcW w:w="7360" w:type="dxa"/>
            <w:gridSpan w:val="4"/>
          </w:tcPr>
          <w:p w14:paraId="0D37EEB6" w14:textId="77777777" w:rsidR="00A77B3E" w:rsidRDefault="00A77B3E">
            <w:pPr>
              <w:keepLines/>
            </w:pPr>
            <w:r>
              <w:rPr>
                <w:noProof/>
              </w:rPr>
              <w:t>04/09/2025</w:t>
            </w:r>
          </w:p>
        </w:tc>
      </w:tr>
      <w:tr w:rsidR="00000000" w14:paraId="0897FA91"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1076" w:type="dxa"/>
        </w:trPr>
        <w:tc>
          <w:tcPr>
            <w:tcW w:w="2000" w:type="dxa"/>
          </w:tcPr>
          <w:p w14:paraId="246A3576" w14:textId="77777777" w:rsidR="00A77B3E" w:rsidRDefault="00A77B3E">
            <w:pPr>
              <w:keepLines/>
            </w:pPr>
            <w:r>
              <w:t>Compliance Rationale</w:t>
            </w:r>
          </w:p>
        </w:tc>
        <w:tc>
          <w:tcPr>
            <w:tcW w:w="7360" w:type="dxa"/>
            <w:gridSpan w:val="4"/>
          </w:tcPr>
          <w:p w14:paraId="1991C750" w14:textId="77777777" w:rsidR="00000000" w:rsidRDefault="00000000"/>
        </w:tc>
      </w:tr>
      <w:tr w:rsidR="00000000" w14:paraId="5D86E2A8"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1076" w:type="dxa"/>
        </w:trPr>
        <w:tc>
          <w:tcPr>
            <w:tcW w:w="2000" w:type="dxa"/>
          </w:tcPr>
          <w:p w14:paraId="4974507C" w14:textId="77777777" w:rsidR="00A77B3E" w:rsidRDefault="00A77B3E">
            <w:pPr>
              <w:keepLines/>
            </w:pPr>
            <w:r>
              <w:t>Security Rationale</w:t>
            </w:r>
          </w:p>
        </w:tc>
        <w:tc>
          <w:tcPr>
            <w:tcW w:w="7360" w:type="dxa"/>
            <w:gridSpan w:val="4"/>
          </w:tcPr>
          <w:p w14:paraId="0E408DA6" w14:textId="77777777" w:rsidR="00000000" w:rsidRDefault="00000000"/>
        </w:tc>
      </w:tr>
      <w:tr w:rsidR="00000000" w14:paraId="65AEF6B6"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1076" w:type="dxa"/>
        </w:trPr>
        <w:tc>
          <w:tcPr>
            <w:tcW w:w="2000" w:type="dxa"/>
          </w:tcPr>
          <w:p w14:paraId="1AB24091" w14:textId="77777777" w:rsidR="00A77B3E" w:rsidRDefault="00A77B3E">
            <w:pPr>
              <w:keepLines/>
            </w:pPr>
            <w:r>
              <w:t>Customer ID</w:t>
            </w:r>
          </w:p>
        </w:tc>
        <w:tc>
          <w:tcPr>
            <w:tcW w:w="7360" w:type="dxa"/>
            <w:gridSpan w:val="4"/>
          </w:tcPr>
          <w:p w14:paraId="4363C5FB" w14:textId="77777777" w:rsidR="00000000" w:rsidRDefault="00000000"/>
        </w:tc>
      </w:tr>
      <w:tr w:rsidR="00000000" w14:paraId="7BF2B4E0"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1076" w:type="dxa"/>
        </w:trPr>
        <w:tc>
          <w:tcPr>
            <w:tcW w:w="2000" w:type="dxa"/>
          </w:tcPr>
          <w:p w14:paraId="043B9DBB" w14:textId="77777777" w:rsidR="00A77B3E" w:rsidRDefault="00A77B3E">
            <w:pPr>
              <w:keepLines/>
            </w:pPr>
            <w:r>
              <w:t>Status</w:t>
            </w:r>
          </w:p>
        </w:tc>
        <w:tc>
          <w:tcPr>
            <w:tcW w:w="7360" w:type="dxa"/>
            <w:gridSpan w:val="4"/>
          </w:tcPr>
          <w:p w14:paraId="7E1EBAD7" w14:textId="77777777" w:rsidR="00A77B3E" w:rsidRDefault="00A77B3E">
            <w:pPr>
              <w:keepLines/>
            </w:pPr>
            <w:r>
              <w:rPr>
                <w:noProof/>
              </w:rPr>
              <w:t>Ready For Review</w:t>
            </w:r>
          </w:p>
        </w:tc>
      </w:tr>
      <w:tr w:rsidR="00000000" w14:paraId="221D96EA"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1076" w:type="dxa"/>
        </w:trPr>
        <w:tc>
          <w:tcPr>
            <w:tcW w:w="2000" w:type="dxa"/>
          </w:tcPr>
          <w:p w14:paraId="2911EF6F" w14:textId="77777777" w:rsidR="00A77B3E" w:rsidRDefault="00A77B3E">
            <w:pPr>
              <w:keepLines/>
            </w:pPr>
            <w:r>
              <w:t>Robust Rationale</w:t>
            </w:r>
          </w:p>
        </w:tc>
        <w:tc>
          <w:tcPr>
            <w:tcW w:w="7360" w:type="dxa"/>
            <w:gridSpan w:val="4"/>
          </w:tcPr>
          <w:p w14:paraId="301B4B1E" w14:textId="77777777" w:rsidR="00000000" w:rsidRDefault="00000000"/>
        </w:tc>
      </w:tr>
      <w:tr w:rsidR="00000000" w14:paraId="67CC680F"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1076" w:type="dxa"/>
        </w:trPr>
        <w:tc>
          <w:tcPr>
            <w:tcW w:w="2000" w:type="dxa"/>
          </w:tcPr>
          <w:p w14:paraId="643360C1" w14:textId="77777777" w:rsidR="00A77B3E" w:rsidRDefault="00A77B3E">
            <w:pPr>
              <w:keepLines/>
            </w:pPr>
            <w:r>
              <w:t>Item Type</w:t>
            </w:r>
          </w:p>
        </w:tc>
        <w:tc>
          <w:tcPr>
            <w:tcW w:w="7360" w:type="dxa"/>
            <w:gridSpan w:val="4"/>
          </w:tcPr>
          <w:p w14:paraId="2213AC79" w14:textId="77777777" w:rsidR="00A77B3E" w:rsidRDefault="00A77B3E">
            <w:pPr>
              <w:keepLines/>
            </w:pPr>
            <w:r>
              <w:rPr>
                <w:noProof/>
              </w:rPr>
              <w:t>Requirement</w:t>
            </w:r>
          </w:p>
        </w:tc>
      </w:tr>
      <w:tr w:rsidR="00000000" w14:paraId="334D2801"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1076" w:type="dxa"/>
        </w:trPr>
        <w:tc>
          <w:tcPr>
            <w:tcW w:w="2000" w:type="dxa"/>
          </w:tcPr>
          <w:p w14:paraId="27C0F9F1" w14:textId="77777777" w:rsidR="00A77B3E" w:rsidRDefault="00A77B3E">
            <w:pPr>
              <w:keepLines/>
            </w:pPr>
            <w:r>
              <w:t>Validation Conclusion</w:t>
            </w:r>
          </w:p>
        </w:tc>
        <w:tc>
          <w:tcPr>
            <w:tcW w:w="7360" w:type="dxa"/>
            <w:gridSpan w:val="4"/>
          </w:tcPr>
          <w:p w14:paraId="31415B02" w14:textId="77777777" w:rsidR="00A77B3E" w:rsidRDefault="00A77B3E">
            <w:pPr>
              <w:keepLines/>
            </w:pPr>
            <w:r>
              <w:rPr>
                <w:noProof/>
              </w:rPr>
              <w:t>Yes</w:t>
            </w:r>
          </w:p>
        </w:tc>
      </w:tr>
      <w:tr w:rsidR="00000000" w14:paraId="4616DABB"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1076" w:type="dxa"/>
        </w:trPr>
        <w:tc>
          <w:tcPr>
            <w:tcW w:w="2000" w:type="dxa"/>
          </w:tcPr>
          <w:p w14:paraId="320484C2" w14:textId="77777777" w:rsidR="00A77B3E" w:rsidRDefault="00A77B3E">
            <w:pPr>
              <w:keepLines/>
            </w:pPr>
            <w:r>
              <w:t>FDAL</w:t>
            </w:r>
          </w:p>
        </w:tc>
        <w:tc>
          <w:tcPr>
            <w:tcW w:w="7360" w:type="dxa"/>
            <w:gridSpan w:val="4"/>
          </w:tcPr>
          <w:p w14:paraId="7265CA82" w14:textId="77777777" w:rsidR="00A77B3E" w:rsidRDefault="00A77B3E">
            <w:pPr>
              <w:keepLines/>
            </w:pPr>
            <w:r>
              <w:rPr>
                <w:noProof/>
              </w:rPr>
              <w:t>Unassigned</w:t>
            </w:r>
          </w:p>
        </w:tc>
      </w:tr>
      <w:tr w:rsidR="00000000" w14:paraId="32D2A17E"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1076" w:type="dxa"/>
        </w:trPr>
        <w:tc>
          <w:tcPr>
            <w:tcW w:w="2000" w:type="dxa"/>
          </w:tcPr>
          <w:p w14:paraId="75D21B5C" w14:textId="77777777" w:rsidR="00A77B3E" w:rsidRDefault="00A77B3E">
            <w:pPr>
              <w:keepLines/>
            </w:pPr>
            <w:r>
              <w:t>Key Characteristics</w:t>
            </w:r>
          </w:p>
        </w:tc>
        <w:tc>
          <w:tcPr>
            <w:tcW w:w="7360" w:type="dxa"/>
            <w:gridSpan w:val="4"/>
          </w:tcPr>
          <w:p w14:paraId="18709A0D" w14:textId="77777777" w:rsidR="00A77B3E" w:rsidRDefault="00A77B3E">
            <w:pPr>
              <w:keepLines/>
            </w:pPr>
            <w:r>
              <w:rPr>
                <w:noProof/>
              </w:rPr>
              <w:t>Unassigned</w:t>
            </w:r>
          </w:p>
        </w:tc>
      </w:tr>
      <w:tr w:rsidR="00000000" w14:paraId="4A31E5BD"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1076" w:type="dxa"/>
        </w:trPr>
        <w:tc>
          <w:tcPr>
            <w:tcW w:w="2000" w:type="dxa"/>
          </w:tcPr>
          <w:p w14:paraId="558A1E29" w14:textId="77777777" w:rsidR="00A77B3E" w:rsidRDefault="00A77B3E">
            <w:pPr>
              <w:keepLines/>
            </w:pPr>
            <w:r>
              <w:t># of Attachments</w:t>
            </w:r>
          </w:p>
        </w:tc>
        <w:tc>
          <w:tcPr>
            <w:tcW w:w="7360" w:type="dxa"/>
            <w:gridSpan w:val="4"/>
          </w:tcPr>
          <w:p w14:paraId="2EB3FE5C" w14:textId="77777777" w:rsidR="00A77B3E" w:rsidRDefault="00A77B3E">
            <w:pPr>
              <w:keepLines/>
            </w:pPr>
            <w:r>
              <w:rPr>
                <w:noProof/>
              </w:rPr>
              <w:t>0</w:t>
            </w:r>
          </w:p>
        </w:tc>
      </w:tr>
      <w:tr w:rsidR="00000000" w14:paraId="12996888"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1076" w:type="dxa"/>
        </w:trPr>
        <w:tc>
          <w:tcPr>
            <w:tcW w:w="2000" w:type="dxa"/>
          </w:tcPr>
          <w:p w14:paraId="77476716" w14:textId="77777777" w:rsidR="00A77B3E" w:rsidRDefault="00A77B3E">
            <w:pPr>
              <w:keepLines/>
            </w:pPr>
            <w:r>
              <w:t>Last Locked By</w:t>
            </w:r>
          </w:p>
        </w:tc>
        <w:tc>
          <w:tcPr>
            <w:tcW w:w="7360" w:type="dxa"/>
            <w:gridSpan w:val="4"/>
          </w:tcPr>
          <w:p w14:paraId="094AB89F" w14:textId="77777777" w:rsidR="00A77B3E" w:rsidRDefault="00A77B3E">
            <w:pPr>
              <w:keepLines/>
            </w:pPr>
            <w:r>
              <w:rPr>
                <w:noProof/>
              </w:rPr>
              <w:t>Nicole Sierra</w:t>
            </w:r>
          </w:p>
        </w:tc>
      </w:tr>
      <w:tr w:rsidR="00000000" w14:paraId="79D198EE"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1076" w:type="dxa"/>
        </w:trPr>
        <w:tc>
          <w:tcPr>
            <w:tcW w:w="2000" w:type="dxa"/>
          </w:tcPr>
          <w:p w14:paraId="224BE8CC" w14:textId="77777777" w:rsidR="00A77B3E" w:rsidRDefault="00A77B3E">
            <w:pPr>
              <w:keepLines/>
            </w:pPr>
            <w:r>
              <w:t>Modified By</w:t>
            </w:r>
          </w:p>
        </w:tc>
        <w:tc>
          <w:tcPr>
            <w:tcW w:w="7360" w:type="dxa"/>
            <w:gridSpan w:val="4"/>
          </w:tcPr>
          <w:p w14:paraId="552EA736" w14:textId="77777777" w:rsidR="00A77B3E" w:rsidRDefault="00A77B3E">
            <w:pPr>
              <w:keepLines/>
            </w:pPr>
            <w:r>
              <w:rPr>
                <w:noProof/>
              </w:rPr>
              <w:t>Nicole Sierra</w:t>
            </w:r>
          </w:p>
        </w:tc>
      </w:tr>
      <w:tr w:rsidR="00000000" w14:paraId="6249DCA3"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1076" w:type="dxa"/>
        </w:trPr>
        <w:tc>
          <w:tcPr>
            <w:tcW w:w="2000" w:type="dxa"/>
          </w:tcPr>
          <w:p w14:paraId="78E4EC40" w14:textId="77777777" w:rsidR="00A77B3E" w:rsidRDefault="00A77B3E">
            <w:pPr>
              <w:keepLines/>
            </w:pPr>
            <w:r>
              <w:t>Validation Evidence</w:t>
            </w:r>
          </w:p>
        </w:tc>
        <w:tc>
          <w:tcPr>
            <w:tcW w:w="7360" w:type="dxa"/>
            <w:gridSpan w:val="4"/>
          </w:tcPr>
          <w:p w14:paraId="014854F4" w14:textId="77777777" w:rsidR="00A77B3E" w:rsidRDefault="00A77B3E">
            <w:pPr>
              <w:keepLines/>
              <w:rPr>
                <w:noProof/>
                <w:lang w:val="en-US" w:eastAsia="en-US" w:bidi="ar-SA"/>
              </w:rPr>
            </w:pPr>
            <w:r>
              <w:rPr>
                <w:noProof/>
                <w:lang w:val="en-US" w:eastAsia="en-US" w:bidi="ar-SA"/>
              </w:rPr>
              <w:t>The Power requirements for the 828-2A21-001 CCA are specified in Table 2 of the SLP 946-1U63-001 rev -, HCP Primary Board Power CCA Connections</w:t>
            </w:r>
          </w:p>
          <w:p w14:paraId="4EEFD84D" w14:textId="77777777" w:rsidR="00A77B3E" w:rsidRDefault="00A77B3E">
            <w:pPr>
              <w:keepLines/>
              <w:rPr>
                <w:noProof/>
                <w:lang w:val="en-US" w:eastAsia="en-US" w:bidi="ar-SA"/>
              </w:rPr>
            </w:pPr>
            <w:r>
              <w:rPr>
                <w:noProof/>
                <w:lang w:val="en-US" w:eastAsia="en-US" w:bidi="ar-SA"/>
              </w:rPr>
              <w:t xml:space="preserve">The requirement passes all validation criteria outlined in </w:t>
            </w:r>
            <w:r>
              <w:rPr>
                <w:noProof/>
                <w:lang w:val="en-US" w:eastAsia="en-US" w:bidi="ar-SA"/>
              </w:rPr>
              <w:lastRenderedPageBreak/>
              <w:t>Appendix B of the RMP 946-3FG8-001 Rev A.</w:t>
            </w:r>
          </w:p>
        </w:tc>
      </w:tr>
      <w:tr w:rsidR="00000000" w14:paraId="6E25C229"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1076" w:type="dxa"/>
        </w:trPr>
        <w:tc>
          <w:tcPr>
            <w:tcW w:w="2000" w:type="dxa"/>
          </w:tcPr>
          <w:p w14:paraId="46A23647" w14:textId="77777777" w:rsidR="00A77B3E" w:rsidRDefault="00A77B3E">
            <w:pPr>
              <w:keepLines/>
            </w:pPr>
            <w:r>
              <w:lastRenderedPageBreak/>
              <w:t>Robust Requirement</w:t>
            </w:r>
          </w:p>
        </w:tc>
        <w:tc>
          <w:tcPr>
            <w:tcW w:w="7360" w:type="dxa"/>
            <w:gridSpan w:val="4"/>
          </w:tcPr>
          <w:p w14:paraId="58090C32" w14:textId="77777777" w:rsidR="00A77B3E" w:rsidRDefault="00A77B3E">
            <w:pPr>
              <w:keepLines/>
            </w:pPr>
            <w:r>
              <w:rPr>
                <w:noProof/>
              </w:rPr>
              <w:t>Unassigned</w:t>
            </w:r>
          </w:p>
        </w:tc>
      </w:tr>
      <w:tr w:rsidR="00000000" w14:paraId="49B79DD0"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1076" w:type="dxa"/>
        </w:trPr>
        <w:tc>
          <w:tcPr>
            <w:tcW w:w="2000" w:type="dxa"/>
          </w:tcPr>
          <w:p w14:paraId="3996A398" w14:textId="77777777" w:rsidR="00A77B3E" w:rsidRDefault="00A77B3E">
            <w:pPr>
              <w:keepLines/>
            </w:pPr>
            <w:r>
              <w:t># of Upstream Relationships</w:t>
            </w:r>
          </w:p>
        </w:tc>
        <w:tc>
          <w:tcPr>
            <w:tcW w:w="7360" w:type="dxa"/>
            <w:gridSpan w:val="4"/>
          </w:tcPr>
          <w:p w14:paraId="630ECC11" w14:textId="77777777" w:rsidR="00A77B3E" w:rsidRDefault="00A77B3E">
            <w:pPr>
              <w:keepLines/>
            </w:pPr>
            <w:r>
              <w:rPr>
                <w:noProof/>
              </w:rPr>
              <w:t>1</w:t>
            </w:r>
          </w:p>
        </w:tc>
      </w:tr>
      <w:tr w:rsidR="00000000" w14:paraId="453A20E8"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1076" w:type="dxa"/>
        </w:trPr>
        <w:tc>
          <w:tcPr>
            <w:tcW w:w="2000" w:type="dxa"/>
          </w:tcPr>
          <w:p w14:paraId="242E1526" w14:textId="77777777" w:rsidR="00A77B3E" w:rsidRDefault="00A77B3E">
            <w:pPr>
              <w:keepLines/>
            </w:pPr>
            <w:r>
              <w:t>Created Date</w:t>
            </w:r>
          </w:p>
        </w:tc>
        <w:tc>
          <w:tcPr>
            <w:tcW w:w="7360" w:type="dxa"/>
            <w:gridSpan w:val="4"/>
          </w:tcPr>
          <w:p w14:paraId="16EE0B74" w14:textId="77777777" w:rsidR="00A77B3E" w:rsidRDefault="00A77B3E">
            <w:pPr>
              <w:keepLines/>
            </w:pPr>
            <w:r>
              <w:rPr>
                <w:noProof/>
              </w:rPr>
              <w:t>12/13/2024</w:t>
            </w:r>
          </w:p>
        </w:tc>
      </w:tr>
      <w:tr w:rsidR="00000000" w14:paraId="138873F1"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1076" w:type="dxa"/>
        </w:trPr>
        <w:tc>
          <w:tcPr>
            <w:tcW w:w="2000" w:type="dxa"/>
          </w:tcPr>
          <w:p w14:paraId="620D2DDC" w14:textId="77777777" w:rsidR="00A77B3E" w:rsidRDefault="00A77B3E">
            <w:pPr>
              <w:keepLines/>
            </w:pPr>
            <w:r>
              <w:t>Created By</w:t>
            </w:r>
          </w:p>
        </w:tc>
        <w:tc>
          <w:tcPr>
            <w:tcW w:w="7360" w:type="dxa"/>
            <w:gridSpan w:val="4"/>
          </w:tcPr>
          <w:p w14:paraId="2EA53900" w14:textId="77777777" w:rsidR="00A77B3E" w:rsidRDefault="00A77B3E">
            <w:pPr>
              <w:keepLines/>
            </w:pPr>
            <w:r>
              <w:rPr>
                <w:noProof/>
              </w:rPr>
              <w:t>Nicole Sierra</w:t>
            </w:r>
          </w:p>
        </w:tc>
      </w:tr>
      <w:tr w:rsidR="00000000" w14:paraId="16A08529"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1076" w:type="dxa"/>
        </w:trPr>
        <w:tc>
          <w:tcPr>
            <w:tcW w:w="2000" w:type="dxa"/>
          </w:tcPr>
          <w:p w14:paraId="74D4AE34" w14:textId="77777777" w:rsidR="00A77B3E" w:rsidRDefault="00A77B3E">
            <w:pPr>
              <w:keepLines/>
            </w:pPr>
            <w:r>
              <w:t>Item Path</w:t>
            </w:r>
          </w:p>
        </w:tc>
        <w:tc>
          <w:tcPr>
            <w:tcW w:w="7360" w:type="dxa"/>
            <w:gridSpan w:val="4"/>
          </w:tcPr>
          <w:p w14:paraId="1E2BEFF0" w14:textId="77777777" w:rsidR="00000000" w:rsidRDefault="00000000"/>
        </w:tc>
      </w:tr>
      <w:tr w:rsidR="00000000" w14:paraId="7E69D432"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1076" w:type="dxa"/>
        </w:trPr>
        <w:tc>
          <w:tcPr>
            <w:tcW w:w="2000" w:type="dxa"/>
          </w:tcPr>
          <w:p w14:paraId="27212780" w14:textId="77777777" w:rsidR="00A77B3E" w:rsidRDefault="00A77B3E">
            <w:pPr>
              <w:keepLines/>
            </w:pPr>
            <w:r>
              <w:t># of Comments</w:t>
            </w:r>
          </w:p>
        </w:tc>
        <w:tc>
          <w:tcPr>
            <w:tcW w:w="7360" w:type="dxa"/>
            <w:gridSpan w:val="4"/>
          </w:tcPr>
          <w:p w14:paraId="3DF5166B" w14:textId="77777777" w:rsidR="00A77B3E" w:rsidRDefault="00A77B3E">
            <w:pPr>
              <w:keepLines/>
            </w:pPr>
            <w:r>
              <w:rPr>
                <w:noProof/>
              </w:rPr>
              <w:t>0</w:t>
            </w:r>
          </w:p>
        </w:tc>
      </w:tr>
      <w:tr w:rsidR="00000000" w14:paraId="1D095D2A"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1076" w:type="dxa"/>
        </w:trPr>
        <w:tc>
          <w:tcPr>
            <w:tcW w:w="2000" w:type="dxa"/>
          </w:tcPr>
          <w:p w14:paraId="3CFE6D63" w14:textId="77777777" w:rsidR="00A77B3E" w:rsidRDefault="00A77B3E">
            <w:pPr>
              <w:keepLines/>
            </w:pPr>
            <w:r>
              <w:t>Current version</w:t>
            </w:r>
          </w:p>
        </w:tc>
        <w:tc>
          <w:tcPr>
            <w:tcW w:w="7360" w:type="dxa"/>
            <w:gridSpan w:val="4"/>
          </w:tcPr>
          <w:p w14:paraId="07B7461C" w14:textId="77777777" w:rsidR="00A77B3E" w:rsidRDefault="00A77B3E">
            <w:pPr>
              <w:keepLines/>
            </w:pPr>
            <w:r>
              <w:rPr>
                <w:noProof/>
              </w:rPr>
              <w:t>6</w:t>
            </w:r>
          </w:p>
        </w:tc>
      </w:tr>
      <w:tr w:rsidR="00000000" w14:paraId="0D635799" w14:textId="77777777">
        <w:tblPrEx>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rPr>
          <w:gridAfter w:val="1"/>
          <w:wAfter w:w="1076" w:type="dxa"/>
        </w:trPr>
        <w:tc>
          <w:tcPr>
            <w:tcW w:w="2000" w:type="dxa"/>
          </w:tcPr>
          <w:p w14:paraId="0B47E88E" w14:textId="77777777" w:rsidR="00A77B3E" w:rsidRDefault="00A77B3E">
            <w:pPr>
              <w:keepLines/>
            </w:pPr>
            <w:r>
              <w:t># of Links</w:t>
            </w:r>
          </w:p>
        </w:tc>
        <w:tc>
          <w:tcPr>
            <w:tcW w:w="7360" w:type="dxa"/>
            <w:gridSpan w:val="4"/>
          </w:tcPr>
          <w:p w14:paraId="60B15053" w14:textId="77777777" w:rsidR="00A77B3E" w:rsidRDefault="00A77B3E">
            <w:pPr>
              <w:keepLines/>
            </w:pPr>
            <w:r>
              <w:rPr>
                <w:noProof/>
              </w:rPr>
              <w:t>0</w:t>
            </w:r>
          </w:p>
        </w:tc>
      </w:tr>
    </w:tbl>
    <w:p w14:paraId="37243B16" w14:textId="77777777" w:rsidR="00A77B3E" w:rsidRDefault="00A77B3E">
      <w:pPr>
        <w:keepLines/>
      </w:pPr>
      <w:r>
        <w:t xml:space="preserve">Tags: </w:t>
      </w:r>
    </w:p>
    <w:p w14:paraId="03FB7ECE" w14:textId="77777777" w:rsidR="00A77B3E" w:rsidRDefault="00A77B3E">
      <w:pPr>
        <w:keepLines/>
      </w:pPr>
      <w:r>
        <w:t xml:space="preserve">Upstream Relationships: </w:t>
      </w:r>
    </w:p>
    <w:p w14:paraId="623C6712" w14:textId="77777777" w:rsidR="00A77B3E" w:rsidRDefault="00A77B3E">
      <w:pPr>
        <w:keepLines/>
      </w:pPr>
      <w:r>
        <w:rPr>
          <w:noProof/>
        </w:rPr>
        <w:t>946-1U63-001 for the Head-Up Display Control Panel (HPC)</w:t>
      </w:r>
      <w:r>
        <w:t xml:space="preserve"> (</w:t>
      </w:r>
      <w:r>
        <w:rPr>
          <w:noProof/>
        </w:rPr>
        <w:t>Decagon_Boundary Scan</w:t>
      </w:r>
      <w:r>
        <w:t xml:space="preserve">) </w:t>
      </w:r>
      <w:r>
        <w:rPr>
          <w:noProof/>
        </w:rPr>
        <w:t>Traces</w:t>
      </w:r>
      <w:r>
        <w:t xml:space="preserve"> Is Suspect: </w:t>
      </w:r>
      <w:r>
        <w:rPr>
          <w:noProof/>
        </w:rPr>
        <w:t>No</w:t>
      </w:r>
      <w:r>
        <w:t xml:space="preserve"> Status: . Notes: </w:t>
      </w:r>
    </w:p>
    <w:p w14:paraId="424B0D42" w14:textId="77777777" w:rsidR="00A77B3E" w:rsidRDefault="00A77B3E">
      <w:pPr>
        <w:keepLines/>
      </w:pPr>
      <w:r>
        <w:t xml:space="preserve">Relationships: </w:t>
      </w:r>
    </w:p>
    <w:p w14:paraId="54487025" w14:textId="77777777" w:rsidR="00A77B3E" w:rsidRDefault="00A77B3E">
      <w:pPr>
        <w:keepLines/>
      </w:pPr>
      <w:r>
        <w:t xml:space="preserve">Synchronized Items: </w:t>
      </w:r>
    </w:p>
    <w:p w14:paraId="7A032D1B" w14:textId="77777777" w:rsidR="00A77B3E" w:rsidRDefault="00A77B3E">
      <w:pPr>
        <w:keepLines/>
      </w:pPr>
      <w:r>
        <w:t xml:space="preserve">Comments: </w:t>
      </w:r>
    </w:p>
    <w:p w14:paraId="66E653B3" w14:textId="77777777" w:rsidR="00A77B3E" w:rsidRDefault="00A77B3E">
      <w:pPr>
        <w:keepLines/>
      </w:pPr>
      <w:r>
        <w:t xml:space="preserve">Versions: </w:t>
      </w:r>
    </w:p>
    <w:p w14:paraId="2D25F3A3" w14:textId="77777777" w:rsidR="00A77B3E" w:rsidRDefault="00A77B3E">
      <w:pPr>
        <w:keepLines/>
      </w:pPr>
      <w:r>
        <w:t>#</w:t>
      </w:r>
      <w:r>
        <w:rPr>
          <w:noProof/>
        </w:rPr>
        <w:t>6</w:t>
      </w:r>
      <w:r>
        <w:t xml:space="preserve">: </w:t>
      </w:r>
      <w:r>
        <w:rPr>
          <w:noProof/>
        </w:rPr>
        <w:t>04/09/2025</w:t>
      </w:r>
      <w:r>
        <w:t xml:space="preserve"> - </w:t>
      </w:r>
      <w:r>
        <w:rPr>
          <w:noProof/>
        </w:rPr>
        <w:t>"Requirement Description" changed, "Validation Evidence" changed</w:t>
      </w:r>
      <w:r>
        <w:t xml:space="preserve"> - </w:t>
      </w:r>
      <w:r>
        <w:rPr>
          <w:noProof/>
        </w:rPr>
        <w:t>Updated Validation</w:t>
      </w:r>
      <w:r>
        <w:t xml:space="preserve">. Baselines: </w:t>
      </w:r>
      <w:r>
        <w:rPr>
          <w:noProof/>
        </w:rPr>
        <w:t>Review Decagon SyRR Jama Review v4, Review Decagon SyRR Jama Review v9, Review Decagon SyRR Jama Review v8, Review Decagon SyRR Jama Review v5, Review Decagon SyRR Jama Review v14, Review Decagon SyRR Jama Review v6, Review Decagon SyRR Jama Review v7, Review Decagon SyRR Jama Review v10, Review Decagon SyRR Jama Review v13, Review Decagon SyRR Jama Review v12, B1 - Project Decagon Post SyRR - 07/11/2025, Review Decagon SyRR Jama Review v11,</w:t>
      </w:r>
    </w:p>
    <w:p w14:paraId="2400867D" w14:textId="77777777" w:rsidR="00A77B3E" w:rsidRDefault="00A77B3E">
      <w:pPr>
        <w:keepLines/>
      </w:pPr>
      <w:r>
        <w:t>#</w:t>
      </w:r>
      <w:r>
        <w:rPr>
          <w:noProof/>
        </w:rPr>
        <w:t>5</w:t>
      </w:r>
      <w:r>
        <w:t xml:space="preserve">: </w:t>
      </w:r>
      <w:r>
        <w:rPr>
          <w:noProof/>
        </w:rPr>
        <w:t>04/08/2025</w:t>
      </w:r>
      <w:r>
        <w:t xml:space="preserve"> - </w:t>
      </w:r>
      <w:r>
        <w:rPr>
          <w:noProof/>
        </w:rPr>
        <w:t>"Requirement Description" changed, "Validation Evidence" changed</w:t>
      </w:r>
      <w:r>
        <w:t xml:space="preserve"> - </w:t>
      </w:r>
      <w:r>
        <w:rPr>
          <w:noProof/>
        </w:rPr>
        <w:t>Added table name and changed 2A21-001 to 2A21-002.</w:t>
      </w:r>
      <w:r>
        <w:t xml:space="preserve">. Baselines: </w:t>
      </w:r>
      <w:r>
        <w:rPr>
          <w:noProof/>
        </w:rPr>
        <w:t>Review Decagon SyRR Jama Review v3, Review Decagon SyRR Jama Review v2,</w:t>
      </w:r>
    </w:p>
    <w:p w14:paraId="43342DD2" w14:textId="77777777" w:rsidR="00A77B3E" w:rsidRDefault="00A77B3E">
      <w:pPr>
        <w:keepLines/>
      </w:pPr>
      <w:r>
        <w:t>#</w:t>
      </w:r>
      <w:r>
        <w:rPr>
          <w:noProof/>
        </w:rPr>
        <w:t>4</w:t>
      </w:r>
      <w:r>
        <w:t xml:space="preserve">: </w:t>
      </w:r>
      <w:r>
        <w:rPr>
          <w:noProof/>
        </w:rPr>
        <w:t>03/20/2025</w:t>
      </w:r>
      <w:r>
        <w:t xml:space="preserve"> - </w:t>
      </w:r>
      <w:r>
        <w:rPr>
          <w:noProof/>
        </w:rPr>
        <w:t>"Name" changed from "UUT Power Requirements" to "HCP Primary Power Requirements", "Validation Conclusion" changed from "Unassigned" to "Yes"</w:t>
      </w:r>
      <w:r>
        <w:t xml:space="preserve"> - . Baselines: </w:t>
      </w:r>
      <w:r>
        <w:rPr>
          <w:noProof/>
        </w:rPr>
        <w:t>Review Decagon SyRR Jama Review v1,</w:t>
      </w:r>
    </w:p>
    <w:p w14:paraId="43CEA4E9" w14:textId="77777777" w:rsidR="00A77B3E" w:rsidRDefault="00A77B3E">
      <w:pPr>
        <w:keepLines/>
      </w:pPr>
      <w:r>
        <w:t>#</w:t>
      </w:r>
      <w:r>
        <w:rPr>
          <w:noProof/>
        </w:rPr>
        <w:t>3</w:t>
      </w:r>
      <w:r>
        <w:t xml:space="preserve">: </w:t>
      </w:r>
      <w:r>
        <w:rPr>
          <w:noProof/>
        </w:rPr>
        <w:t>12/16/2024</w:t>
      </w:r>
      <w:r>
        <w:t xml:space="preserve"> - </w:t>
      </w:r>
      <w:r>
        <w:rPr>
          <w:noProof/>
        </w:rPr>
        <w:t>"Validation Method/s" changed from "Engineering Judgement" to "Traceability"</w:t>
      </w:r>
      <w:r>
        <w:t xml:space="preserve"> - . Baselines: </w:t>
      </w:r>
    </w:p>
    <w:p w14:paraId="69994D64" w14:textId="77777777" w:rsidR="00A77B3E" w:rsidRDefault="00A77B3E">
      <w:pPr>
        <w:keepLines/>
      </w:pPr>
      <w:r>
        <w:t>#</w:t>
      </w:r>
      <w:r>
        <w:rPr>
          <w:noProof/>
        </w:rPr>
        <w:t>2</w:t>
      </w:r>
      <w:r>
        <w:t xml:space="preserve">: </w:t>
      </w:r>
      <w:r>
        <w:rPr>
          <w:noProof/>
        </w:rPr>
        <w:t>12/16/2024</w:t>
      </w:r>
      <w:r>
        <w:t xml:space="preserve"> - </w:t>
      </w:r>
      <w:r>
        <w:rPr>
          <w:noProof/>
        </w:rPr>
        <w:t>"Requirement Description" changed, "Rationale" changed, "Validation Evidence" changed</w:t>
      </w:r>
      <w:r>
        <w:t xml:space="preserve"> - . Baselines: </w:t>
      </w:r>
    </w:p>
    <w:p w14:paraId="393AF1DC" w14:textId="77777777" w:rsidR="00A77B3E" w:rsidRDefault="00A77B3E">
      <w:pPr>
        <w:keepLines/>
      </w:pPr>
      <w:r>
        <w:t>#</w:t>
      </w:r>
      <w:r>
        <w:rPr>
          <w:noProof/>
        </w:rPr>
        <w:t>1</w:t>
      </w:r>
      <w:r>
        <w:t xml:space="preserve">: </w:t>
      </w:r>
      <w:r>
        <w:rPr>
          <w:noProof/>
        </w:rPr>
        <w:t>12/13/2024</w:t>
      </w:r>
      <w:r>
        <w:t xml:space="preserve"> - </w:t>
      </w:r>
      <w:r>
        <w:rPr>
          <w:noProof/>
        </w:rPr>
        <w:t>Copied from "DECAGON-REQ_RC-3 UUT Power Requirements"</w:t>
      </w:r>
      <w:r>
        <w:t xml:space="preserve"> - . Baselines: </w:t>
      </w:r>
    </w:p>
    <w:bookmarkStart w:id="81" w:name="DECAGON-REQ_RC-59_1"/>
    <w:p w14:paraId="255D5A6B" w14:textId="77777777" w:rsidR="00A77B3E" w:rsidRDefault="00A77B3E">
      <w:pPr>
        <w:pStyle w:val="Heading3"/>
        <w:keepLines/>
      </w:pPr>
      <w:r>
        <w:rPr>
          <w:noProof/>
        </w:rPr>
        <w:fldChar w:fldCharType="begin"/>
      </w:r>
      <w:r>
        <w:rPr>
          <w:noProof/>
        </w:rPr>
        <w:instrText xml:space="preserve"> HYPERLINK "https://jama02.rockwellcollins.com/contour/perspective.req?projectId=636&amp;docId=18854298" </w:instrText>
      </w:r>
      <w:r>
        <w:rPr>
          <w:noProof/>
        </w:rPr>
      </w:r>
      <w:r>
        <w:rPr>
          <w:noProof/>
        </w:rPr>
        <w:fldChar w:fldCharType="separate"/>
      </w:r>
      <w:r>
        <w:rPr>
          <w:noProof/>
        </w:rPr>
        <w:t>DECAGON-REQ_RC-59</w:t>
      </w:r>
      <w:r>
        <w:rPr>
          <w:noProof/>
        </w:rPr>
        <w:fldChar w:fldCharType="end"/>
      </w:r>
      <w:bookmarkEnd w:id="81"/>
      <w:r>
        <w:t xml:space="preserve"> </w:t>
      </w:r>
      <w:bookmarkStart w:id="82" w:name="DECAGON-REQ_RC-59_0_0"/>
      <w:r>
        <w:rPr>
          <w:noProof/>
        </w:rPr>
        <w:t>HCP Primary CCA Connector Interface</w:t>
      </w:r>
      <w:bookmarkEnd w:id="82"/>
    </w:p>
    <w:p w14:paraId="09627804" w14:textId="77777777" w:rsidR="00A77B3E" w:rsidRDefault="00A77B3E">
      <w:pPr>
        <w:keepLines/>
        <w:rPr>
          <w:noProof/>
          <w:lang w:val="en-US" w:eastAsia="en-US" w:bidi="ar-SA"/>
        </w:rPr>
      </w:pPr>
      <w:r>
        <w:rPr>
          <w:noProof/>
          <w:lang w:val="en-US" w:eastAsia="en-US" w:bidi="ar-SA"/>
        </w:rPr>
        <w:t>The test system shall interface with the P3 and J2 connectors on the HPC Primary UUT.</w:t>
      </w:r>
    </w:p>
    <w:tbl>
      <w:tblPr>
        <w:tblW w:w="5000" w:type="pct"/>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2046"/>
        <w:gridCol w:w="7530"/>
      </w:tblGrid>
      <w:tr w:rsidR="00000000" w14:paraId="341E557F" w14:textId="77777777">
        <w:tc>
          <w:tcPr>
            <w:tcW w:w="2000" w:type="dxa"/>
          </w:tcPr>
          <w:p w14:paraId="21A2ED53" w14:textId="77777777" w:rsidR="00A77B3E" w:rsidRDefault="00A77B3E">
            <w:pPr>
              <w:keepLines/>
            </w:pPr>
            <w:r>
              <w:t># of Downstream Relationships</w:t>
            </w:r>
          </w:p>
        </w:tc>
        <w:tc>
          <w:tcPr>
            <w:tcW w:w="7360" w:type="dxa"/>
          </w:tcPr>
          <w:p w14:paraId="027741A7" w14:textId="77777777" w:rsidR="00A77B3E" w:rsidRDefault="00A77B3E">
            <w:pPr>
              <w:keepLines/>
            </w:pPr>
            <w:r>
              <w:rPr>
                <w:noProof/>
              </w:rPr>
              <w:t>0</w:t>
            </w:r>
          </w:p>
        </w:tc>
      </w:tr>
      <w:tr w:rsidR="00000000" w14:paraId="593C6B28" w14:textId="77777777">
        <w:tc>
          <w:tcPr>
            <w:tcW w:w="2000" w:type="dxa"/>
          </w:tcPr>
          <w:p w14:paraId="0AC2BAF7" w14:textId="77777777" w:rsidR="00A77B3E" w:rsidRDefault="00A77B3E">
            <w:pPr>
              <w:keepLines/>
            </w:pPr>
            <w:r>
              <w:t>Connected Users</w:t>
            </w:r>
          </w:p>
        </w:tc>
        <w:tc>
          <w:tcPr>
            <w:tcW w:w="7360" w:type="dxa"/>
          </w:tcPr>
          <w:p w14:paraId="6B8B4755" w14:textId="77777777" w:rsidR="00A77B3E" w:rsidRDefault="00A77B3E">
            <w:pPr>
              <w:keepLines/>
            </w:pPr>
            <w:r>
              <w:rPr>
                <w:noProof/>
              </w:rPr>
              <w:t>1</w:t>
            </w:r>
          </w:p>
        </w:tc>
      </w:tr>
      <w:tr w:rsidR="00000000" w14:paraId="7930C7A1" w14:textId="77777777">
        <w:tc>
          <w:tcPr>
            <w:tcW w:w="2000" w:type="dxa"/>
          </w:tcPr>
          <w:p w14:paraId="7DE7D14B" w14:textId="77777777" w:rsidR="00A77B3E" w:rsidRDefault="00A77B3E">
            <w:pPr>
              <w:keepLines/>
            </w:pPr>
            <w:r>
              <w:t xml:space="preserve">Verification </w:t>
            </w:r>
            <w:r>
              <w:lastRenderedPageBreak/>
              <w:t>Method/s</w:t>
            </w:r>
          </w:p>
        </w:tc>
        <w:tc>
          <w:tcPr>
            <w:tcW w:w="7360" w:type="dxa"/>
          </w:tcPr>
          <w:p w14:paraId="41551C70" w14:textId="77777777" w:rsidR="00A77B3E" w:rsidRDefault="00A77B3E">
            <w:pPr>
              <w:keepLines/>
            </w:pPr>
            <w:r>
              <w:rPr>
                <w:noProof/>
              </w:rPr>
              <w:lastRenderedPageBreak/>
              <w:t>Inspection</w:t>
            </w:r>
          </w:p>
        </w:tc>
      </w:tr>
      <w:tr w:rsidR="00000000" w14:paraId="3358A953" w14:textId="77777777">
        <w:tc>
          <w:tcPr>
            <w:tcW w:w="2000" w:type="dxa"/>
          </w:tcPr>
          <w:p w14:paraId="5F676E9C" w14:textId="77777777" w:rsidR="00A77B3E" w:rsidRDefault="00A77B3E">
            <w:pPr>
              <w:keepLines/>
            </w:pPr>
            <w:r>
              <w:t>Release</w:t>
            </w:r>
          </w:p>
        </w:tc>
        <w:tc>
          <w:tcPr>
            <w:tcW w:w="7360" w:type="dxa"/>
          </w:tcPr>
          <w:p w14:paraId="1E0B5215" w14:textId="77777777" w:rsidR="00000000" w:rsidRDefault="00000000"/>
        </w:tc>
      </w:tr>
      <w:tr w:rsidR="00000000" w14:paraId="5B5483F5" w14:textId="77777777">
        <w:tc>
          <w:tcPr>
            <w:tcW w:w="2000" w:type="dxa"/>
          </w:tcPr>
          <w:p w14:paraId="6B64A9BE" w14:textId="77777777" w:rsidR="00A77B3E" w:rsidRDefault="00A77B3E">
            <w:pPr>
              <w:keepLines/>
            </w:pPr>
            <w:r>
              <w:t>Project Defined</w:t>
            </w:r>
          </w:p>
        </w:tc>
        <w:tc>
          <w:tcPr>
            <w:tcW w:w="7360" w:type="dxa"/>
          </w:tcPr>
          <w:p w14:paraId="0FD0E100" w14:textId="77777777" w:rsidR="00000000" w:rsidRDefault="00000000"/>
        </w:tc>
      </w:tr>
      <w:tr w:rsidR="00000000" w14:paraId="5CC232B3" w14:textId="77777777">
        <w:tc>
          <w:tcPr>
            <w:tcW w:w="2000" w:type="dxa"/>
          </w:tcPr>
          <w:p w14:paraId="5457285E" w14:textId="77777777" w:rsidR="00A77B3E" w:rsidRDefault="00A77B3E">
            <w:pPr>
              <w:keepLines/>
            </w:pPr>
            <w:r>
              <w:t>Project</w:t>
            </w:r>
          </w:p>
        </w:tc>
        <w:tc>
          <w:tcPr>
            <w:tcW w:w="7360" w:type="dxa"/>
          </w:tcPr>
          <w:p w14:paraId="2EB47A3D" w14:textId="77777777" w:rsidR="00A77B3E" w:rsidRDefault="00A77B3E">
            <w:pPr>
              <w:keepLines/>
            </w:pPr>
            <w:r>
              <w:rPr>
                <w:noProof/>
              </w:rPr>
              <w:t>Decagon_Boundary Scan</w:t>
            </w:r>
          </w:p>
        </w:tc>
      </w:tr>
      <w:tr w:rsidR="00000000" w14:paraId="5AEA4C51" w14:textId="77777777">
        <w:tc>
          <w:tcPr>
            <w:tcW w:w="2000" w:type="dxa"/>
          </w:tcPr>
          <w:p w14:paraId="211FF43E" w14:textId="77777777" w:rsidR="00A77B3E" w:rsidRDefault="00A77B3E">
            <w:pPr>
              <w:keepLines/>
            </w:pPr>
            <w:r>
              <w:t>Relationship Status</w:t>
            </w:r>
          </w:p>
        </w:tc>
        <w:tc>
          <w:tcPr>
            <w:tcW w:w="7360" w:type="dxa"/>
          </w:tcPr>
          <w:p w14:paraId="61E9A19F" w14:textId="77777777" w:rsidR="00000000" w:rsidRDefault="00000000"/>
        </w:tc>
      </w:tr>
      <w:tr w:rsidR="00000000" w14:paraId="2F1B5BDB" w14:textId="77777777">
        <w:tc>
          <w:tcPr>
            <w:tcW w:w="2000" w:type="dxa"/>
          </w:tcPr>
          <w:p w14:paraId="697EAD6B" w14:textId="77777777" w:rsidR="00A77B3E" w:rsidRDefault="00A77B3E">
            <w:pPr>
              <w:keepLines/>
            </w:pPr>
            <w:r>
              <w:t>DOORS Relationship</w:t>
            </w:r>
          </w:p>
        </w:tc>
        <w:tc>
          <w:tcPr>
            <w:tcW w:w="7360" w:type="dxa"/>
          </w:tcPr>
          <w:p w14:paraId="3BCFD496" w14:textId="77777777" w:rsidR="00000000" w:rsidRDefault="00000000"/>
        </w:tc>
      </w:tr>
      <w:tr w:rsidR="00000000" w14:paraId="03CA16CB" w14:textId="77777777">
        <w:tc>
          <w:tcPr>
            <w:tcW w:w="2000" w:type="dxa"/>
          </w:tcPr>
          <w:p w14:paraId="479FA079" w14:textId="77777777" w:rsidR="00A77B3E" w:rsidRDefault="00A77B3E">
            <w:pPr>
              <w:keepLines/>
            </w:pPr>
            <w:r>
              <w:t>Version</w:t>
            </w:r>
          </w:p>
        </w:tc>
        <w:tc>
          <w:tcPr>
            <w:tcW w:w="7360" w:type="dxa"/>
          </w:tcPr>
          <w:p w14:paraId="51DC1979" w14:textId="77777777" w:rsidR="00A77B3E" w:rsidRDefault="00A77B3E">
            <w:pPr>
              <w:keepLines/>
            </w:pPr>
            <w:r>
              <w:rPr>
                <w:noProof/>
              </w:rPr>
              <w:t>4</w:t>
            </w:r>
          </w:p>
        </w:tc>
      </w:tr>
      <w:tr w:rsidR="00000000" w14:paraId="363BFFE2" w14:textId="77777777">
        <w:tc>
          <w:tcPr>
            <w:tcW w:w="2000" w:type="dxa"/>
          </w:tcPr>
          <w:p w14:paraId="7AD9296F" w14:textId="77777777" w:rsidR="00A77B3E" w:rsidRDefault="00A77B3E">
            <w:pPr>
              <w:keepLines/>
            </w:pPr>
            <w:r>
              <w:t>Last Activity Date</w:t>
            </w:r>
          </w:p>
        </w:tc>
        <w:tc>
          <w:tcPr>
            <w:tcW w:w="7360" w:type="dxa"/>
          </w:tcPr>
          <w:p w14:paraId="7817704C" w14:textId="77777777" w:rsidR="00A77B3E" w:rsidRDefault="00A77B3E">
            <w:pPr>
              <w:keepLines/>
            </w:pPr>
            <w:r>
              <w:rPr>
                <w:noProof/>
              </w:rPr>
              <w:t>2025-03-20 21:42:24.0</w:t>
            </w:r>
          </w:p>
        </w:tc>
      </w:tr>
      <w:tr w:rsidR="00000000" w14:paraId="6A3F329D" w14:textId="77777777">
        <w:tc>
          <w:tcPr>
            <w:tcW w:w="2000" w:type="dxa"/>
          </w:tcPr>
          <w:p w14:paraId="36D446B6" w14:textId="77777777" w:rsidR="00A77B3E" w:rsidRDefault="00A77B3E">
            <w:pPr>
              <w:keepLines/>
            </w:pPr>
            <w:r>
              <w:t>Upstream Cross Instance Relationships</w:t>
            </w:r>
          </w:p>
        </w:tc>
        <w:tc>
          <w:tcPr>
            <w:tcW w:w="7360" w:type="dxa"/>
          </w:tcPr>
          <w:p w14:paraId="08A98425" w14:textId="77777777" w:rsidR="00000000" w:rsidRDefault="00000000"/>
        </w:tc>
      </w:tr>
      <w:tr w:rsidR="00000000" w14:paraId="37B09161" w14:textId="77777777">
        <w:tc>
          <w:tcPr>
            <w:tcW w:w="2000" w:type="dxa"/>
          </w:tcPr>
          <w:p w14:paraId="1585B390" w14:textId="77777777" w:rsidR="00A77B3E" w:rsidRDefault="00A77B3E">
            <w:pPr>
              <w:keepLines/>
            </w:pPr>
            <w:r>
              <w:t>Validation Method/s</w:t>
            </w:r>
          </w:p>
        </w:tc>
        <w:tc>
          <w:tcPr>
            <w:tcW w:w="7360" w:type="dxa"/>
          </w:tcPr>
          <w:p w14:paraId="45465ED3" w14:textId="77777777" w:rsidR="00A77B3E" w:rsidRDefault="00A77B3E">
            <w:pPr>
              <w:keepLines/>
            </w:pPr>
            <w:r>
              <w:rPr>
                <w:noProof/>
              </w:rPr>
              <w:t>Engineering Judgement</w:t>
            </w:r>
          </w:p>
        </w:tc>
      </w:tr>
      <w:tr w:rsidR="00000000" w14:paraId="3121F094" w14:textId="77777777">
        <w:tc>
          <w:tcPr>
            <w:tcW w:w="2000" w:type="dxa"/>
          </w:tcPr>
          <w:p w14:paraId="0BC61015" w14:textId="77777777" w:rsidR="00A77B3E" w:rsidRDefault="00A77B3E">
            <w:pPr>
              <w:keepLines/>
            </w:pPr>
            <w:r>
              <w:t>API ID</w:t>
            </w:r>
          </w:p>
        </w:tc>
        <w:tc>
          <w:tcPr>
            <w:tcW w:w="7360" w:type="dxa"/>
          </w:tcPr>
          <w:p w14:paraId="4863A0F0" w14:textId="77777777" w:rsidR="00A77B3E" w:rsidRDefault="00A77B3E">
            <w:pPr>
              <w:keepLines/>
            </w:pPr>
            <w:r>
              <w:rPr>
                <w:noProof/>
              </w:rPr>
              <w:t>18854298</w:t>
            </w:r>
          </w:p>
        </w:tc>
      </w:tr>
      <w:tr w:rsidR="00000000" w14:paraId="391F8799" w14:textId="77777777">
        <w:tc>
          <w:tcPr>
            <w:tcW w:w="2000" w:type="dxa"/>
          </w:tcPr>
          <w:p w14:paraId="7E172BFD" w14:textId="77777777" w:rsidR="00A77B3E" w:rsidRDefault="00A77B3E">
            <w:pPr>
              <w:keepLines/>
            </w:pPr>
            <w:r>
              <w:t>Locked</w:t>
            </w:r>
          </w:p>
        </w:tc>
        <w:tc>
          <w:tcPr>
            <w:tcW w:w="7360" w:type="dxa"/>
          </w:tcPr>
          <w:p w14:paraId="59FF7B06" w14:textId="77777777" w:rsidR="00A77B3E" w:rsidRDefault="00A77B3E">
            <w:pPr>
              <w:keepLines/>
            </w:pPr>
            <w:r>
              <w:rPr>
                <w:noProof/>
              </w:rPr>
              <w:t>false</w:t>
            </w:r>
          </w:p>
        </w:tc>
      </w:tr>
      <w:tr w:rsidR="00000000" w14:paraId="796C1134" w14:textId="77777777">
        <w:tc>
          <w:tcPr>
            <w:tcW w:w="2000" w:type="dxa"/>
          </w:tcPr>
          <w:p w14:paraId="09A1BA13" w14:textId="77777777" w:rsidR="00A77B3E" w:rsidRDefault="00A77B3E">
            <w:pPr>
              <w:keepLines/>
            </w:pPr>
            <w:r>
              <w:t>Derived Requirement</w:t>
            </w:r>
          </w:p>
        </w:tc>
        <w:tc>
          <w:tcPr>
            <w:tcW w:w="7360" w:type="dxa"/>
          </w:tcPr>
          <w:p w14:paraId="1C6C14F1" w14:textId="77777777" w:rsidR="00A77B3E" w:rsidRDefault="00A77B3E">
            <w:pPr>
              <w:keepLines/>
            </w:pPr>
            <w:r>
              <w:rPr>
                <w:noProof/>
              </w:rPr>
              <w:t>Yes</w:t>
            </w:r>
          </w:p>
        </w:tc>
      </w:tr>
      <w:tr w:rsidR="00000000" w14:paraId="264B0245" w14:textId="77777777">
        <w:tc>
          <w:tcPr>
            <w:tcW w:w="2000" w:type="dxa"/>
          </w:tcPr>
          <w:p w14:paraId="41DCE5D0" w14:textId="77777777" w:rsidR="00A77B3E" w:rsidRDefault="00A77B3E">
            <w:pPr>
              <w:keepLines/>
            </w:pPr>
            <w:r>
              <w:t>Security Requirement</w:t>
            </w:r>
          </w:p>
        </w:tc>
        <w:tc>
          <w:tcPr>
            <w:tcW w:w="7360" w:type="dxa"/>
          </w:tcPr>
          <w:p w14:paraId="52692205" w14:textId="77777777" w:rsidR="00A77B3E" w:rsidRDefault="00A77B3E">
            <w:pPr>
              <w:keepLines/>
            </w:pPr>
            <w:r>
              <w:rPr>
                <w:noProof/>
              </w:rPr>
              <w:t>No</w:t>
            </w:r>
          </w:p>
        </w:tc>
      </w:tr>
      <w:tr w:rsidR="00000000" w14:paraId="5A98556B" w14:textId="77777777">
        <w:tc>
          <w:tcPr>
            <w:tcW w:w="2000" w:type="dxa"/>
          </w:tcPr>
          <w:p w14:paraId="26A2CC7D" w14:textId="77777777" w:rsidR="00A77B3E" w:rsidRDefault="00A77B3E">
            <w:pPr>
              <w:keepLines/>
            </w:pPr>
            <w:r>
              <w:t>DOORS ID</w:t>
            </w:r>
          </w:p>
        </w:tc>
        <w:tc>
          <w:tcPr>
            <w:tcW w:w="7360" w:type="dxa"/>
          </w:tcPr>
          <w:p w14:paraId="4E8B8C75" w14:textId="77777777" w:rsidR="00000000" w:rsidRDefault="00000000"/>
        </w:tc>
      </w:tr>
      <w:tr w:rsidR="00000000" w14:paraId="0633B1C6" w14:textId="77777777">
        <w:tc>
          <w:tcPr>
            <w:tcW w:w="2000" w:type="dxa"/>
          </w:tcPr>
          <w:p w14:paraId="2111DFCF" w14:textId="77777777" w:rsidR="00A77B3E" w:rsidRDefault="00A77B3E">
            <w:pPr>
              <w:keepLines/>
            </w:pPr>
            <w:r>
              <w:t>Safety Requirement</w:t>
            </w:r>
          </w:p>
        </w:tc>
        <w:tc>
          <w:tcPr>
            <w:tcW w:w="7360" w:type="dxa"/>
          </w:tcPr>
          <w:p w14:paraId="45C3DE4B" w14:textId="77777777" w:rsidR="00A77B3E" w:rsidRDefault="00A77B3E">
            <w:pPr>
              <w:keepLines/>
            </w:pPr>
            <w:r>
              <w:rPr>
                <w:noProof/>
              </w:rPr>
              <w:t>No</w:t>
            </w:r>
          </w:p>
        </w:tc>
      </w:tr>
      <w:tr w:rsidR="00000000" w14:paraId="5007CE69" w14:textId="77777777">
        <w:tc>
          <w:tcPr>
            <w:tcW w:w="2000" w:type="dxa"/>
          </w:tcPr>
          <w:p w14:paraId="0837BA32" w14:textId="77777777" w:rsidR="00A77B3E" w:rsidRDefault="00A77B3E">
            <w:pPr>
              <w:keepLines/>
            </w:pPr>
            <w:r>
              <w:t>Statement of Compliance</w:t>
            </w:r>
          </w:p>
        </w:tc>
        <w:tc>
          <w:tcPr>
            <w:tcW w:w="7360" w:type="dxa"/>
          </w:tcPr>
          <w:p w14:paraId="5CEECBA8" w14:textId="77777777" w:rsidR="00A77B3E" w:rsidRDefault="00A77B3E">
            <w:pPr>
              <w:keepLines/>
            </w:pPr>
            <w:r>
              <w:rPr>
                <w:noProof/>
              </w:rPr>
              <w:t>Unassigned</w:t>
            </w:r>
          </w:p>
        </w:tc>
      </w:tr>
      <w:tr w:rsidR="00000000" w14:paraId="7BB30811" w14:textId="77777777">
        <w:tc>
          <w:tcPr>
            <w:tcW w:w="2000" w:type="dxa"/>
          </w:tcPr>
          <w:p w14:paraId="56867EF0" w14:textId="77777777" w:rsidR="00A77B3E" w:rsidRDefault="00A77B3E">
            <w:pPr>
              <w:keepLines/>
            </w:pPr>
            <w:r>
              <w:t>Export Controlled</w:t>
            </w:r>
          </w:p>
        </w:tc>
        <w:tc>
          <w:tcPr>
            <w:tcW w:w="7360" w:type="dxa"/>
          </w:tcPr>
          <w:p w14:paraId="00C0B381" w14:textId="77777777" w:rsidR="00000000" w:rsidRDefault="00000000"/>
        </w:tc>
      </w:tr>
      <w:tr w:rsidR="00000000" w14:paraId="1F30A896" w14:textId="77777777">
        <w:tc>
          <w:tcPr>
            <w:tcW w:w="2000" w:type="dxa"/>
          </w:tcPr>
          <w:p w14:paraId="1E497AD3" w14:textId="77777777" w:rsidR="00A77B3E" w:rsidRDefault="00A77B3E">
            <w:pPr>
              <w:keepLines/>
            </w:pPr>
            <w:r>
              <w:t>Global ID</w:t>
            </w:r>
          </w:p>
        </w:tc>
        <w:tc>
          <w:tcPr>
            <w:tcW w:w="7360" w:type="dxa"/>
          </w:tcPr>
          <w:p w14:paraId="03F9BF68" w14:textId="77777777" w:rsidR="00A77B3E" w:rsidRDefault="00A77B3E">
            <w:pPr>
              <w:keepLines/>
            </w:pPr>
            <w:r>
              <w:rPr>
                <w:noProof/>
              </w:rPr>
              <w:t>COL02-REQ_RC-10704509</w:t>
            </w:r>
          </w:p>
        </w:tc>
      </w:tr>
      <w:tr w:rsidR="00000000" w14:paraId="697ECEF4" w14:textId="77777777">
        <w:tc>
          <w:tcPr>
            <w:tcW w:w="2000" w:type="dxa"/>
          </w:tcPr>
          <w:p w14:paraId="28C057FD" w14:textId="77777777" w:rsidR="00A77B3E" w:rsidRDefault="00A77B3E">
            <w:pPr>
              <w:keepLines/>
            </w:pPr>
            <w:r>
              <w:t>Downstream Cross Instance Relationships</w:t>
            </w:r>
          </w:p>
        </w:tc>
        <w:tc>
          <w:tcPr>
            <w:tcW w:w="7360" w:type="dxa"/>
          </w:tcPr>
          <w:p w14:paraId="75FC420C" w14:textId="77777777" w:rsidR="00000000" w:rsidRDefault="00000000"/>
        </w:tc>
      </w:tr>
      <w:tr w:rsidR="00000000" w14:paraId="39211D04" w14:textId="77777777">
        <w:tc>
          <w:tcPr>
            <w:tcW w:w="2000" w:type="dxa"/>
          </w:tcPr>
          <w:p w14:paraId="40D64593" w14:textId="77777777" w:rsidR="00A77B3E" w:rsidRDefault="00A77B3E">
            <w:pPr>
              <w:keepLines/>
            </w:pPr>
            <w:r>
              <w:t>Last Locked</w:t>
            </w:r>
          </w:p>
        </w:tc>
        <w:tc>
          <w:tcPr>
            <w:tcW w:w="7360" w:type="dxa"/>
          </w:tcPr>
          <w:p w14:paraId="7737F78F" w14:textId="77777777" w:rsidR="00A77B3E" w:rsidRDefault="00A77B3E">
            <w:pPr>
              <w:keepLines/>
            </w:pPr>
            <w:r>
              <w:rPr>
                <w:noProof/>
              </w:rPr>
              <w:t>2025-03-13 18:17:07.0</w:t>
            </w:r>
          </w:p>
        </w:tc>
      </w:tr>
      <w:tr w:rsidR="00000000" w14:paraId="731A2A67" w14:textId="77777777">
        <w:tc>
          <w:tcPr>
            <w:tcW w:w="2000" w:type="dxa"/>
          </w:tcPr>
          <w:p w14:paraId="4662E3DE" w14:textId="77777777" w:rsidR="00A77B3E" w:rsidRDefault="00A77B3E">
            <w:pPr>
              <w:keepLines/>
            </w:pPr>
            <w:r>
              <w:t>Requirement Type</w:t>
            </w:r>
          </w:p>
        </w:tc>
        <w:tc>
          <w:tcPr>
            <w:tcW w:w="7360" w:type="dxa"/>
          </w:tcPr>
          <w:p w14:paraId="5ACC8514" w14:textId="77777777" w:rsidR="00A77B3E" w:rsidRDefault="00A77B3E">
            <w:pPr>
              <w:keepLines/>
            </w:pPr>
            <w:r>
              <w:rPr>
                <w:noProof/>
              </w:rPr>
              <w:t>System</w:t>
            </w:r>
          </w:p>
        </w:tc>
      </w:tr>
      <w:tr w:rsidR="00000000" w14:paraId="0C0D26AF" w14:textId="77777777">
        <w:tc>
          <w:tcPr>
            <w:tcW w:w="2000" w:type="dxa"/>
          </w:tcPr>
          <w:p w14:paraId="4DD99EF6" w14:textId="77777777" w:rsidR="00A77B3E" w:rsidRDefault="00A77B3E">
            <w:pPr>
              <w:keepLines/>
            </w:pPr>
            <w:r>
              <w:t>Tags</w:t>
            </w:r>
          </w:p>
        </w:tc>
        <w:tc>
          <w:tcPr>
            <w:tcW w:w="7360" w:type="dxa"/>
          </w:tcPr>
          <w:p w14:paraId="30B432C9" w14:textId="77777777" w:rsidR="00000000" w:rsidRDefault="00000000"/>
        </w:tc>
      </w:tr>
      <w:tr w:rsidR="00000000" w14:paraId="0932C43E" w14:textId="77777777">
        <w:tc>
          <w:tcPr>
            <w:tcW w:w="2000" w:type="dxa"/>
          </w:tcPr>
          <w:p w14:paraId="6F91BCFF" w14:textId="77777777" w:rsidR="00A77B3E" w:rsidRDefault="00A77B3E">
            <w:pPr>
              <w:keepLines/>
            </w:pPr>
            <w:r>
              <w:t>Heading</w:t>
            </w:r>
          </w:p>
        </w:tc>
        <w:tc>
          <w:tcPr>
            <w:tcW w:w="7360" w:type="dxa"/>
          </w:tcPr>
          <w:p w14:paraId="450C7008" w14:textId="77777777" w:rsidR="00A77B3E" w:rsidRDefault="00A77B3E">
            <w:pPr>
              <w:keepLines/>
            </w:pPr>
            <w:r>
              <w:rPr>
                <w:noProof/>
              </w:rPr>
              <w:t>1.2.1.4.5.3</w:t>
            </w:r>
          </w:p>
        </w:tc>
      </w:tr>
      <w:tr w:rsidR="00000000" w14:paraId="76DC77AE" w14:textId="77777777">
        <w:tc>
          <w:tcPr>
            <w:tcW w:w="2000" w:type="dxa"/>
          </w:tcPr>
          <w:p w14:paraId="7B9F301F" w14:textId="77777777" w:rsidR="00A77B3E" w:rsidRDefault="00A77B3E">
            <w:pPr>
              <w:keepLines/>
            </w:pPr>
            <w:r>
              <w:t>Rationale</w:t>
            </w:r>
          </w:p>
        </w:tc>
        <w:tc>
          <w:tcPr>
            <w:tcW w:w="7360" w:type="dxa"/>
          </w:tcPr>
          <w:p w14:paraId="25061EE8" w14:textId="77777777" w:rsidR="00A77B3E" w:rsidRDefault="00A77B3E">
            <w:pPr>
              <w:keepLines/>
              <w:rPr>
                <w:noProof/>
                <w:lang w:val="en-US" w:eastAsia="en-US" w:bidi="ar-SA"/>
              </w:rPr>
            </w:pPr>
            <w:r>
              <w:rPr>
                <w:noProof/>
                <w:lang w:val="en-US" w:eastAsia="en-US" w:bidi="ar-SA"/>
              </w:rPr>
              <w:t>P3 is where the JTAG Pins are and J2 is where the power pins are.</w:t>
            </w:r>
          </w:p>
        </w:tc>
      </w:tr>
      <w:tr w:rsidR="00000000" w14:paraId="25C5068D" w14:textId="77777777">
        <w:tc>
          <w:tcPr>
            <w:tcW w:w="2000" w:type="dxa"/>
          </w:tcPr>
          <w:p w14:paraId="02E84068" w14:textId="77777777" w:rsidR="00A77B3E" w:rsidRDefault="00A77B3E">
            <w:pPr>
              <w:keepLines/>
            </w:pPr>
            <w:r>
              <w:t>Safety Rationale</w:t>
            </w:r>
          </w:p>
        </w:tc>
        <w:tc>
          <w:tcPr>
            <w:tcW w:w="7360" w:type="dxa"/>
          </w:tcPr>
          <w:p w14:paraId="22FB825E" w14:textId="77777777" w:rsidR="00000000" w:rsidRDefault="00000000"/>
        </w:tc>
      </w:tr>
      <w:tr w:rsidR="00000000" w14:paraId="39CC8211" w14:textId="77777777">
        <w:tc>
          <w:tcPr>
            <w:tcW w:w="2000" w:type="dxa"/>
          </w:tcPr>
          <w:p w14:paraId="129914C2" w14:textId="77777777" w:rsidR="00A77B3E" w:rsidRDefault="00A77B3E">
            <w:pPr>
              <w:keepLines/>
            </w:pPr>
            <w:r>
              <w:t>Change Driver</w:t>
            </w:r>
          </w:p>
        </w:tc>
        <w:tc>
          <w:tcPr>
            <w:tcW w:w="7360" w:type="dxa"/>
          </w:tcPr>
          <w:p w14:paraId="15BE1F89" w14:textId="77777777" w:rsidR="00000000" w:rsidRDefault="00000000"/>
        </w:tc>
      </w:tr>
      <w:tr w:rsidR="00000000" w14:paraId="63EDE52B" w14:textId="77777777">
        <w:tc>
          <w:tcPr>
            <w:tcW w:w="2000" w:type="dxa"/>
          </w:tcPr>
          <w:p w14:paraId="75A6A1F6" w14:textId="77777777" w:rsidR="00A77B3E" w:rsidRDefault="00A77B3E">
            <w:pPr>
              <w:keepLines/>
            </w:pPr>
            <w:r>
              <w:t>Allocation/s</w:t>
            </w:r>
          </w:p>
        </w:tc>
        <w:tc>
          <w:tcPr>
            <w:tcW w:w="7360" w:type="dxa"/>
          </w:tcPr>
          <w:p w14:paraId="14A047C4" w14:textId="77777777" w:rsidR="00000000" w:rsidRDefault="00000000"/>
        </w:tc>
      </w:tr>
      <w:tr w:rsidR="00000000" w14:paraId="473BD446" w14:textId="77777777">
        <w:tc>
          <w:tcPr>
            <w:tcW w:w="2000" w:type="dxa"/>
          </w:tcPr>
          <w:p w14:paraId="387DA0F3" w14:textId="77777777" w:rsidR="00A77B3E" w:rsidRDefault="00A77B3E">
            <w:pPr>
              <w:keepLines/>
            </w:pPr>
            <w:r>
              <w:t>Modified Date</w:t>
            </w:r>
          </w:p>
        </w:tc>
        <w:tc>
          <w:tcPr>
            <w:tcW w:w="7360" w:type="dxa"/>
          </w:tcPr>
          <w:p w14:paraId="46946D8F" w14:textId="77777777" w:rsidR="00A77B3E" w:rsidRDefault="00A77B3E">
            <w:pPr>
              <w:keepLines/>
            </w:pPr>
            <w:r>
              <w:rPr>
                <w:noProof/>
              </w:rPr>
              <w:t>03/20/2025</w:t>
            </w:r>
          </w:p>
        </w:tc>
      </w:tr>
      <w:tr w:rsidR="00000000" w14:paraId="19AC1DB0" w14:textId="77777777">
        <w:tc>
          <w:tcPr>
            <w:tcW w:w="2000" w:type="dxa"/>
          </w:tcPr>
          <w:p w14:paraId="5D4B6CA7" w14:textId="77777777" w:rsidR="00A77B3E" w:rsidRDefault="00A77B3E">
            <w:pPr>
              <w:keepLines/>
            </w:pPr>
            <w:r>
              <w:t>Compliance Rationale</w:t>
            </w:r>
          </w:p>
        </w:tc>
        <w:tc>
          <w:tcPr>
            <w:tcW w:w="7360" w:type="dxa"/>
          </w:tcPr>
          <w:p w14:paraId="319419BC" w14:textId="77777777" w:rsidR="00000000" w:rsidRDefault="00000000"/>
        </w:tc>
      </w:tr>
      <w:tr w:rsidR="00000000" w14:paraId="3DB8C241" w14:textId="77777777">
        <w:tc>
          <w:tcPr>
            <w:tcW w:w="2000" w:type="dxa"/>
          </w:tcPr>
          <w:p w14:paraId="7AFB9AFD" w14:textId="77777777" w:rsidR="00A77B3E" w:rsidRDefault="00A77B3E">
            <w:pPr>
              <w:keepLines/>
            </w:pPr>
            <w:r>
              <w:t>Security Rationale</w:t>
            </w:r>
          </w:p>
        </w:tc>
        <w:tc>
          <w:tcPr>
            <w:tcW w:w="7360" w:type="dxa"/>
          </w:tcPr>
          <w:p w14:paraId="2175C2A4" w14:textId="77777777" w:rsidR="00000000" w:rsidRDefault="00000000"/>
        </w:tc>
      </w:tr>
      <w:tr w:rsidR="00000000" w14:paraId="5CEAF431" w14:textId="77777777">
        <w:tc>
          <w:tcPr>
            <w:tcW w:w="2000" w:type="dxa"/>
          </w:tcPr>
          <w:p w14:paraId="740105B0" w14:textId="77777777" w:rsidR="00A77B3E" w:rsidRDefault="00A77B3E">
            <w:pPr>
              <w:keepLines/>
            </w:pPr>
            <w:r>
              <w:t>Customer ID</w:t>
            </w:r>
          </w:p>
        </w:tc>
        <w:tc>
          <w:tcPr>
            <w:tcW w:w="7360" w:type="dxa"/>
          </w:tcPr>
          <w:p w14:paraId="6644151D" w14:textId="77777777" w:rsidR="00000000" w:rsidRDefault="00000000"/>
        </w:tc>
      </w:tr>
      <w:tr w:rsidR="00000000" w14:paraId="78979549" w14:textId="77777777">
        <w:tc>
          <w:tcPr>
            <w:tcW w:w="2000" w:type="dxa"/>
          </w:tcPr>
          <w:p w14:paraId="3CA6E2E7" w14:textId="77777777" w:rsidR="00A77B3E" w:rsidRDefault="00A77B3E">
            <w:pPr>
              <w:keepLines/>
            </w:pPr>
            <w:r>
              <w:lastRenderedPageBreak/>
              <w:t>Status</w:t>
            </w:r>
          </w:p>
        </w:tc>
        <w:tc>
          <w:tcPr>
            <w:tcW w:w="7360" w:type="dxa"/>
          </w:tcPr>
          <w:p w14:paraId="695B8F5B" w14:textId="77777777" w:rsidR="00A77B3E" w:rsidRDefault="00A77B3E">
            <w:pPr>
              <w:keepLines/>
            </w:pPr>
            <w:r>
              <w:rPr>
                <w:noProof/>
              </w:rPr>
              <w:t>Ready For Review</w:t>
            </w:r>
          </w:p>
        </w:tc>
      </w:tr>
      <w:tr w:rsidR="00000000" w14:paraId="70E35024" w14:textId="77777777">
        <w:tc>
          <w:tcPr>
            <w:tcW w:w="2000" w:type="dxa"/>
          </w:tcPr>
          <w:p w14:paraId="6A46FBB1" w14:textId="77777777" w:rsidR="00A77B3E" w:rsidRDefault="00A77B3E">
            <w:pPr>
              <w:keepLines/>
            </w:pPr>
            <w:r>
              <w:t>Robust Rationale</w:t>
            </w:r>
          </w:p>
        </w:tc>
        <w:tc>
          <w:tcPr>
            <w:tcW w:w="7360" w:type="dxa"/>
          </w:tcPr>
          <w:p w14:paraId="40329DFA" w14:textId="77777777" w:rsidR="00000000" w:rsidRDefault="00000000"/>
        </w:tc>
      </w:tr>
      <w:tr w:rsidR="00000000" w14:paraId="581C1A05" w14:textId="77777777">
        <w:tc>
          <w:tcPr>
            <w:tcW w:w="2000" w:type="dxa"/>
          </w:tcPr>
          <w:p w14:paraId="5B866A7D" w14:textId="77777777" w:rsidR="00A77B3E" w:rsidRDefault="00A77B3E">
            <w:pPr>
              <w:keepLines/>
            </w:pPr>
            <w:r>
              <w:t>Item Type</w:t>
            </w:r>
          </w:p>
        </w:tc>
        <w:tc>
          <w:tcPr>
            <w:tcW w:w="7360" w:type="dxa"/>
          </w:tcPr>
          <w:p w14:paraId="4EB02F86" w14:textId="77777777" w:rsidR="00A77B3E" w:rsidRDefault="00A77B3E">
            <w:pPr>
              <w:keepLines/>
            </w:pPr>
            <w:r>
              <w:rPr>
                <w:noProof/>
              </w:rPr>
              <w:t>Requirement</w:t>
            </w:r>
          </w:p>
        </w:tc>
      </w:tr>
      <w:tr w:rsidR="00000000" w14:paraId="23029D81" w14:textId="77777777">
        <w:tc>
          <w:tcPr>
            <w:tcW w:w="2000" w:type="dxa"/>
          </w:tcPr>
          <w:p w14:paraId="491F12B3" w14:textId="77777777" w:rsidR="00A77B3E" w:rsidRDefault="00A77B3E">
            <w:pPr>
              <w:keepLines/>
            </w:pPr>
            <w:r>
              <w:t>Validation Conclusion</w:t>
            </w:r>
          </w:p>
        </w:tc>
        <w:tc>
          <w:tcPr>
            <w:tcW w:w="7360" w:type="dxa"/>
          </w:tcPr>
          <w:p w14:paraId="481D318C" w14:textId="77777777" w:rsidR="00A77B3E" w:rsidRDefault="00A77B3E">
            <w:pPr>
              <w:keepLines/>
            </w:pPr>
            <w:r>
              <w:rPr>
                <w:noProof/>
              </w:rPr>
              <w:t>Yes</w:t>
            </w:r>
          </w:p>
        </w:tc>
      </w:tr>
      <w:tr w:rsidR="00000000" w14:paraId="0565B0BF" w14:textId="77777777">
        <w:tc>
          <w:tcPr>
            <w:tcW w:w="2000" w:type="dxa"/>
          </w:tcPr>
          <w:p w14:paraId="366128F1" w14:textId="77777777" w:rsidR="00A77B3E" w:rsidRDefault="00A77B3E">
            <w:pPr>
              <w:keepLines/>
            </w:pPr>
            <w:r>
              <w:t>FDAL</w:t>
            </w:r>
          </w:p>
        </w:tc>
        <w:tc>
          <w:tcPr>
            <w:tcW w:w="7360" w:type="dxa"/>
          </w:tcPr>
          <w:p w14:paraId="486C7F8A" w14:textId="77777777" w:rsidR="00A77B3E" w:rsidRDefault="00A77B3E">
            <w:pPr>
              <w:keepLines/>
            </w:pPr>
            <w:r>
              <w:rPr>
                <w:noProof/>
              </w:rPr>
              <w:t>Unassigned</w:t>
            </w:r>
          </w:p>
        </w:tc>
      </w:tr>
      <w:tr w:rsidR="00000000" w14:paraId="73EB3A13" w14:textId="77777777">
        <w:tc>
          <w:tcPr>
            <w:tcW w:w="2000" w:type="dxa"/>
          </w:tcPr>
          <w:p w14:paraId="293A3A2C" w14:textId="77777777" w:rsidR="00A77B3E" w:rsidRDefault="00A77B3E">
            <w:pPr>
              <w:keepLines/>
            </w:pPr>
            <w:r>
              <w:t>Key Characteristics</w:t>
            </w:r>
          </w:p>
        </w:tc>
        <w:tc>
          <w:tcPr>
            <w:tcW w:w="7360" w:type="dxa"/>
          </w:tcPr>
          <w:p w14:paraId="39D678F6" w14:textId="77777777" w:rsidR="00A77B3E" w:rsidRDefault="00A77B3E">
            <w:pPr>
              <w:keepLines/>
            </w:pPr>
            <w:r>
              <w:rPr>
                <w:noProof/>
              </w:rPr>
              <w:t>Unassigned</w:t>
            </w:r>
          </w:p>
        </w:tc>
      </w:tr>
      <w:tr w:rsidR="00000000" w14:paraId="1245D675" w14:textId="77777777">
        <w:tc>
          <w:tcPr>
            <w:tcW w:w="2000" w:type="dxa"/>
          </w:tcPr>
          <w:p w14:paraId="221FDA66" w14:textId="77777777" w:rsidR="00A77B3E" w:rsidRDefault="00A77B3E">
            <w:pPr>
              <w:keepLines/>
            </w:pPr>
            <w:r>
              <w:t># of Attachments</w:t>
            </w:r>
          </w:p>
        </w:tc>
        <w:tc>
          <w:tcPr>
            <w:tcW w:w="7360" w:type="dxa"/>
          </w:tcPr>
          <w:p w14:paraId="3B0A3952" w14:textId="77777777" w:rsidR="00A77B3E" w:rsidRDefault="00A77B3E">
            <w:pPr>
              <w:keepLines/>
            </w:pPr>
            <w:r>
              <w:rPr>
                <w:noProof/>
              </w:rPr>
              <w:t>0</w:t>
            </w:r>
          </w:p>
        </w:tc>
      </w:tr>
      <w:tr w:rsidR="00000000" w14:paraId="7BD628DC" w14:textId="77777777">
        <w:tc>
          <w:tcPr>
            <w:tcW w:w="2000" w:type="dxa"/>
          </w:tcPr>
          <w:p w14:paraId="1C410DEA" w14:textId="77777777" w:rsidR="00A77B3E" w:rsidRDefault="00A77B3E">
            <w:pPr>
              <w:keepLines/>
            </w:pPr>
            <w:r>
              <w:t>Last Locked By</w:t>
            </w:r>
          </w:p>
        </w:tc>
        <w:tc>
          <w:tcPr>
            <w:tcW w:w="7360" w:type="dxa"/>
          </w:tcPr>
          <w:p w14:paraId="06BF8175" w14:textId="77777777" w:rsidR="00000000" w:rsidRDefault="00000000"/>
        </w:tc>
      </w:tr>
      <w:tr w:rsidR="00000000" w14:paraId="1AF8FB3C" w14:textId="77777777">
        <w:tc>
          <w:tcPr>
            <w:tcW w:w="2000" w:type="dxa"/>
          </w:tcPr>
          <w:p w14:paraId="61EA8B70" w14:textId="77777777" w:rsidR="00A77B3E" w:rsidRDefault="00A77B3E">
            <w:pPr>
              <w:keepLines/>
            </w:pPr>
            <w:r>
              <w:t>Modified By</w:t>
            </w:r>
          </w:p>
        </w:tc>
        <w:tc>
          <w:tcPr>
            <w:tcW w:w="7360" w:type="dxa"/>
          </w:tcPr>
          <w:p w14:paraId="7DF429EA" w14:textId="77777777" w:rsidR="00A77B3E" w:rsidRDefault="00A77B3E">
            <w:pPr>
              <w:keepLines/>
            </w:pPr>
            <w:r>
              <w:rPr>
                <w:noProof/>
              </w:rPr>
              <w:t>Anthony Su</w:t>
            </w:r>
          </w:p>
        </w:tc>
      </w:tr>
      <w:tr w:rsidR="00000000" w14:paraId="0D6C0C06" w14:textId="77777777">
        <w:tc>
          <w:tcPr>
            <w:tcW w:w="2000" w:type="dxa"/>
          </w:tcPr>
          <w:p w14:paraId="5CCADEC6" w14:textId="77777777" w:rsidR="00A77B3E" w:rsidRDefault="00A77B3E">
            <w:pPr>
              <w:keepLines/>
            </w:pPr>
            <w:r>
              <w:t>Validation Evidence</w:t>
            </w:r>
          </w:p>
        </w:tc>
        <w:tc>
          <w:tcPr>
            <w:tcW w:w="7360" w:type="dxa"/>
          </w:tcPr>
          <w:p w14:paraId="6DD131B0" w14:textId="77777777" w:rsidR="00A77B3E" w:rsidRDefault="00A77B3E">
            <w:pPr>
              <w:keepLines/>
            </w:pPr>
            <w:r>
              <w:rPr>
                <w:noProof/>
                <w:lang w:val="en-US" w:eastAsia="en-US" w:bidi="ar-SA"/>
              </w:rPr>
              <w:t xml:space="preserve">See rationale. The requirement has been drafted according to guidelines outlined in Appendix B of the Requirements Management Plan 946-3FG8-001 Rev A. </w:t>
            </w:r>
          </w:p>
        </w:tc>
      </w:tr>
      <w:tr w:rsidR="00000000" w14:paraId="3DBE2D92" w14:textId="77777777">
        <w:tc>
          <w:tcPr>
            <w:tcW w:w="2000" w:type="dxa"/>
          </w:tcPr>
          <w:p w14:paraId="051608FE" w14:textId="77777777" w:rsidR="00A77B3E" w:rsidRDefault="00A77B3E">
            <w:pPr>
              <w:keepLines/>
            </w:pPr>
            <w:r>
              <w:t>Robust Requirement</w:t>
            </w:r>
          </w:p>
        </w:tc>
        <w:tc>
          <w:tcPr>
            <w:tcW w:w="7360" w:type="dxa"/>
          </w:tcPr>
          <w:p w14:paraId="39639E56" w14:textId="77777777" w:rsidR="00A77B3E" w:rsidRDefault="00A77B3E">
            <w:pPr>
              <w:keepLines/>
            </w:pPr>
            <w:r>
              <w:rPr>
                <w:noProof/>
              </w:rPr>
              <w:t>Unassigned</w:t>
            </w:r>
          </w:p>
        </w:tc>
      </w:tr>
      <w:tr w:rsidR="00000000" w14:paraId="4A572F66" w14:textId="77777777">
        <w:tc>
          <w:tcPr>
            <w:tcW w:w="2000" w:type="dxa"/>
          </w:tcPr>
          <w:p w14:paraId="43E71C32" w14:textId="77777777" w:rsidR="00A77B3E" w:rsidRDefault="00A77B3E">
            <w:pPr>
              <w:keepLines/>
            </w:pPr>
            <w:r>
              <w:t># of Upstream Relationships</w:t>
            </w:r>
          </w:p>
        </w:tc>
        <w:tc>
          <w:tcPr>
            <w:tcW w:w="7360" w:type="dxa"/>
          </w:tcPr>
          <w:p w14:paraId="1431820F" w14:textId="77777777" w:rsidR="00A77B3E" w:rsidRDefault="00A77B3E">
            <w:pPr>
              <w:keepLines/>
            </w:pPr>
            <w:r>
              <w:rPr>
                <w:noProof/>
              </w:rPr>
              <w:t>2</w:t>
            </w:r>
          </w:p>
        </w:tc>
      </w:tr>
      <w:tr w:rsidR="00000000" w14:paraId="75279AEB" w14:textId="77777777">
        <w:tc>
          <w:tcPr>
            <w:tcW w:w="2000" w:type="dxa"/>
          </w:tcPr>
          <w:p w14:paraId="0DC22D81" w14:textId="77777777" w:rsidR="00A77B3E" w:rsidRDefault="00A77B3E">
            <w:pPr>
              <w:keepLines/>
            </w:pPr>
            <w:r>
              <w:t>Created Date</w:t>
            </w:r>
          </w:p>
        </w:tc>
        <w:tc>
          <w:tcPr>
            <w:tcW w:w="7360" w:type="dxa"/>
          </w:tcPr>
          <w:p w14:paraId="6D587258" w14:textId="77777777" w:rsidR="00A77B3E" w:rsidRDefault="00A77B3E">
            <w:pPr>
              <w:keepLines/>
            </w:pPr>
            <w:r>
              <w:rPr>
                <w:noProof/>
              </w:rPr>
              <w:t>03/13/2025</w:t>
            </w:r>
          </w:p>
        </w:tc>
      </w:tr>
      <w:tr w:rsidR="00000000" w14:paraId="41EE0A40" w14:textId="77777777">
        <w:tc>
          <w:tcPr>
            <w:tcW w:w="2000" w:type="dxa"/>
          </w:tcPr>
          <w:p w14:paraId="0B6F1A71" w14:textId="77777777" w:rsidR="00A77B3E" w:rsidRDefault="00A77B3E">
            <w:pPr>
              <w:keepLines/>
            </w:pPr>
            <w:r>
              <w:t>Created By</w:t>
            </w:r>
          </w:p>
        </w:tc>
        <w:tc>
          <w:tcPr>
            <w:tcW w:w="7360" w:type="dxa"/>
          </w:tcPr>
          <w:p w14:paraId="40561846" w14:textId="77777777" w:rsidR="00A77B3E" w:rsidRDefault="00A77B3E">
            <w:pPr>
              <w:keepLines/>
            </w:pPr>
            <w:r>
              <w:rPr>
                <w:noProof/>
              </w:rPr>
              <w:t>Anthony Su</w:t>
            </w:r>
          </w:p>
        </w:tc>
      </w:tr>
      <w:tr w:rsidR="00000000" w14:paraId="10A7725E" w14:textId="77777777">
        <w:tc>
          <w:tcPr>
            <w:tcW w:w="2000" w:type="dxa"/>
          </w:tcPr>
          <w:p w14:paraId="640C0467" w14:textId="77777777" w:rsidR="00A77B3E" w:rsidRDefault="00A77B3E">
            <w:pPr>
              <w:keepLines/>
            </w:pPr>
            <w:r>
              <w:t>Item Path</w:t>
            </w:r>
          </w:p>
        </w:tc>
        <w:tc>
          <w:tcPr>
            <w:tcW w:w="7360" w:type="dxa"/>
          </w:tcPr>
          <w:p w14:paraId="3C11C460" w14:textId="77777777" w:rsidR="00000000" w:rsidRDefault="00000000"/>
        </w:tc>
      </w:tr>
      <w:tr w:rsidR="00000000" w14:paraId="3CE54BA3" w14:textId="77777777">
        <w:tc>
          <w:tcPr>
            <w:tcW w:w="2000" w:type="dxa"/>
          </w:tcPr>
          <w:p w14:paraId="02DB2B50" w14:textId="77777777" w:rsidR="00A77B3E" w:rsidRDefault="00A77B3E">
            <w:pPr>
              <w:keepLines/>
            </w:pPr>
            <w:r>
              <w:t># of Comments</w:t>
            </w:r>
          </w:p>
        </w:tc>
        <w:tc>
          <w:tcPr>
            <w:tcW w:w="7360" w:type="dxa"/>
          </w:tcPr>
          <w:p w14:paraId="2D194127" w14:textId="77777777" w:rsidR="00A77B3E" w:rsidRDefault="00A77B3E">
            <w:pPr>
              <w:keepLines/>
            </w:pPr>
            <w:r>
              <w:rPr>
                <w:noProof/>
              </w:rPr>
              <w:t>0</w:t>
            </w:r>
          </w:p>
        </w:tc>
      </w:tr>
      <w:tr w:rsidR="00000000" w14:paraId="0D0E39F4" w14:textId="77777777">
        <w:tc>
          <w:tcPr>
            <w:tcW w:w="2000" w:type="dxa"/>
          </w:tcPr>
          <w:p w14:paraId="43938E39" w14:textId="77777777" w:rsidR="00A77B3E" w:rsidRDefault="00A77B3E">
            <w:pPr>
              <w:keepLines/>
            </w:pPr>
            <w:r>
              <w:t>Current version</w:t>
            </w:r>
          </w:p>
        </w:tc>
        <w:tc>
          <w:tcPr>
            <w:tcW w:w="7360" w:type="dxa"/>
          </w:tcPr>
          <w:p w14:paraId="0EC3EAAA" w14:textId="77777777" w:rsidR="00A77B3E" w:rsidRDefault="00A77B3E">
            <w:pPr>
              <w:keepLines/>
            </w:pPr>
            <w:r>
              <w:rPr>
                <w:noProof/>
              </w:rPr>
              <w:t>4</w:t>
            </w:r>
          </w:p>
        </w:tc>
      </w:tr>
      <w:tr w:rsidR="00000000" w14:paraId="426FD4C5" w14:textId="77777777">
        <w:tc>
          <w:tcPr>
            <w:tcW w:w="2000" w:type="dxa"/>
          </w:tcPr>
          <w:p w14:paraId="75D1EFF9" w14:textId="77777777" w:rsidR="00A77B3E" w:rsidRDefault="00A77B3E">
            <w:pPr>
              <w:keepLines/>
            </w:pPr>
            <w:r>
              <w:t># of Links</w:t>
            </w:r>
          </w:p>
        </w:tc>
        <w:tc>
          <w:tcPr>
            <w:tcW w:w="7360" w:type="dxa"/>
          </w:tcPr>
          <w:p w14:paraId="11F0155A" w14:textId="77777777" w:rsidR="00A77B3E" w:rsidRDefault="00A77B3E">
            <w:pPr>
              <w:keepLines/>
            </w:pPr>
            <w:r>
              <w:rPr>
                <w:noProof/>
              </w:rPr>
              <w:t>0</w:t>
            </w:r>
          </w:p>
        </w:tc>
      </w:tr>
    </w:tbl>
    <w:p w14:paraId="57425073" w14:textId="77777777" w:rsidR="00A77B3E" w:rsidRDefault="00A77B3E">
      <w:pPr>
        <w:keepLines/>
      </w:pPr>
      <w:r>
        <w:t xml:space="preserve">Tags: </w:t>
      </w:r>
    </w:p>
    <w:p w14:paraId="26151F2D" w14:textId="77777777" w:rsidR="00A77B3E" w:rsidRDefault="00A77B3E">
      <w:pPr>
        <w:keepLines/>
      </w:pPr>
      <w:r>
        <w:t xml:space="preserve">Upstream Relationships: </w:t>
      </w:r>
    </w:p>
    <w:p w14:paraId="1359BB32" w14:textId="77777777" w:rsidR="00A77B3E" w:rsidRDefault="00A77B3E">
      <w:pPr>
        <w:keepLines/>
      </w:pPr>
      <w:r>
        <w:rPr>
          <w:noProof/>
        </w:rPr>
        <w:t>828-2A21-002G</w:t>
      </w:r>
      <w:r>
        <w:t xml:space="preserve"> (</w:t>
      </w:r>
      <w:r>
        <w:rPr>
          <w:noProof/>
        </w:rPr>
        <w:t>Decagon_Boundary Scan</w:t>
      </w:r>
      <w:r>
        <w:t xml:space="preserve">) </w:t>
      </w:r>
      <w:r>
        <w:rPr>
          <w:noProof/>
        </w:rPr>
        <w:t>Traces</w:t>
      </w:r>
      <w:r>
        <w:t xml:space="preserve"> Is Suspect: </w:t>
      </w:r>
      <w:r>
        <w:rPr>
          <w:noProof/>
        </w:rPr>
        <w:t>No</w:t>
      </w:r>
      <w:r>
        <w:t xml:space="preserve"> Status: . Notes: </w:t>
      </w:r>
    </w:p>
    <w:p w14:paraId="746F2954" w14:textId="77777777" w:rsidR="00A77B3E" w:rsidRDefault="00A77B3E">
      <w:pPr>
        <w:keepLines/>
      </w:pPr>
      <w:r>
        <w:rPr>
          <w:noProof/>
        </w:rPr>
        <w:t>946-1U63-001 for the Head-Up Display Control Panel (HPC)</w:t>
      </w:r>
      <w:r>
        <w:t xml:space="preserve"> (</w:t>
      </w:r>
      <w:r>
        <w:rPr>
          <w:noProof/>
        </w:rPr>
        <w:t>Decagon_Boundary Scan</w:t>
      </w:r>
      <w:r>
        <w:t xml:space="preserve">) </w:t>
      </w:r>
      <w:r>
        <w:rPr>
          <w:noProof/>
        </w:rPr>
        <w:t>Traces</w:t>
      </w:r>
      <w:r>
        <w:t xml:space="preserve"> Is Suspect: </w:t>
      </w:r>
      <w:r>
        <w:rPr>
          <w:noProof/>
        </w:rPr>
        <w:t>No</w:t>
      </w:r>
      <w:r>
        <w:t xml:space="preserve"> Status: . Notes: </w:t>
      </w:r>
    </w:p>
    <w:p w14:paraId="6791763F" w14:textId="77777777" w:rsidR="00A77B3E" w:rsidRDefault="00A77B3E">
      <w:pPr>
        <w:keepLines/>
      </w:pPr>
      <w:r>
        <w:t xml:space="preserve">Relationships: </w:t>
      </w:r>
    </w:p>
    <w:p w14:paraId="52723D1B" w14:textId="77777777" w:rsidR="00A77B3E" w:rsidRDefault="00A77B3E">
      <w:pPr>
        <w:keepLines/>
      </w:pPr>
      <w:r>
        <w:t xml:space="preserve">Synchronized Items: </w:t>
      </w:r>
    </w:p>
    <w:p w14:paraId="039F1612" w14:textId="77777777" w:rsidR="00A77B3E" w:rsidRDefault="00A77B3E">
      <w:pPr>
        <w:keepLines/>
      </w:pPr>
      <w:r>
        <w:t xml:space="preserve">Comments: </w:t>
      </w:r>
    </w:p>
    <w:p w14:paraId="091E5B2D" w14:textId="77777777" w:rsidR="00A77B3E" w:rsidRDefault="00A77B3E">
      <w:pPr>
        <w:keepLines/>
      </w:pPr>
      <w:r>
        <w:t xml:space="preserve">Versions: </w:t>
      </w:r>
    </w:p>
    <w:p w14:paraId="6C9C8E62" w14:textId="77777777" w:rsidR="00A77B3E" w:rsidRDefault="00A77B3E">
      <w:pPr>
        <w:keepLines/>
      </w:pPr>
      <w:r>
        <w:t>#</w:t>
      </w:r>
      <w:r>
        <w:rPr>
          <w:noProof/>
        </w:rPr>
        <w:t>4</w:t>
      </w:r>
      <w:r>
        <w:t xml:space="preserve">: </w:t>
      </w:r>
      <w:r>
        <w:rPr>
          <w:noProof/>
        </w:rPr>
        <w:t>03/20/2025</w:t>
      </w:r>
      <w:r>
        <w:t xml:space="preserve"> - </w:t>
      </w:r>
      <w:r>
        <w:rPr>
          <w:noProof/>
        </w:rPr>
        <w:t>"Status" changed from "Draft" to "Ready For Review"</w:t>
      </w:r>
      <w:r>
        <w:t xml:space="preserve"> - . Baselines: </w:t>
      </w:r>
      <w:r>
        <w:rPr>
          <w:noProof/>
        </w:rPr>
        <w:t>Review Decagon SyRR Jama Review v4, Review Decagon SyRR Jama Review v9, Review Decagon SyRR Jama Review v3, Review Decagon SyRR Jama Review v14, Review Decagon SyRR Jama Review v7, Review Decagon SyRR Jama Review v10, B1 - Project Decagon Post SyRR - 07/11/2025, Review Decagon SyRR Jama Review v8, Review Decagon SyRR Jama Review v2, Review Decagon SyRR Jama Review v5, Review Decagon SyRR Jama Review v6, Review Decagon SyRR Jama Review v13, Review Decagon SyRR Jama Review v12, Review Decagon SyRR Jama Review v11, Review Decagon SyRR Jama Review v1,</w:t>
      </w:r>
    </w:p>
    <w:p w14:paraId="4D0F38EA" w14:textId="77777777" w:rsidR="00A77B3E" w:rsidRDefault="00A77B3E">
      <w:pPr>
        <w:keepLines/>
      </w:pPr>
      <w:r>
        <w:t>#</w:t>
      </w:r>
      <w:r>
        <w:rPr>
          <w:noProof/>
        </w:rPr>
        <w:t>3</w:t>
      </w:r>
      <w:r>
        <w:t xml:space="preserve">: </w:t>
      </w:r>
      <w:r>
        <w:rPr>
          <w:noProof/>
        </w:rPr>
        <w:t>03/13/2025</w:t>
      </w:r>
      <w:r>
        <w:t xml:space="preserve"> - </w:t>
      </w:r>
      <w:r>
        <w:rPr>
          <w:noProof/>
        </w:rPr>
        <w:t>"Name" changed from "HPC Primary CCA Connector Interface" to "HCP Primary CCA Connector Interface"</w:t>
      </w:r>
      <w:r>
        <w:t xml:space="preserve"> - . Baselines: </w:t>
      </w:r>
    </w:p>
    <w:p w14:paraId="5C0757D3" w14:textId="77777777" w:rsidR="00A77B3E" w:rsidRDefault="00A77B3E">
      <w:pPr>
        <w:keepLines/>
      </w:pPr>
      <w:r>
        <w:lastRenderedPageBreak/>
        <w:t>#</w:t>
      </w:r>
      <w:r>
        <w:rPr>
          <w:noProof/>
        </w:rPr>
        <w:t>2</w:t>
      </w:r>
      <w:r>
        <w:t xml:space="preserve">: </w:t>
      </w:r>
      <w:r>
        <w:rPr>
          <w:noProof/>
        </w:rPr>
        <w:t>03/13/2025</w:t>
      </w:r>
      <w:r>
        <w:t xml:space="preserve"> - </w:t>
      </w:r>
      <w:r>
        <w:rPr>
          <w:noProof/>
        </w:rPr>
        <w:t>"Name" changed from "LCD Controller CCA Connector Interface" to "HPC Primary CCA Connector Interface", "Requirement Description" changed, "Rationale" changed</w:t>
      </w:r>
      <w:r>
        <w:t xml:space="preserve"> - . Baselines: </w:t>
      </w:r>
    </w:p>
    <w:p w14:paraId="20C12C4B" w14:textId="77777777" w:rsidR="00A77B3E" w:rsidRDefault="00A77B3E">
      <w:pPr>
        <w:keepLines/>
      </w:pPr>
      <w:r>
        <w:t>#</w:t>
      </w:r>
      <w:r>
        <w:rPr>
          <w:noProof/>
        </w:rPr>
        <w:t>1</w:t>
      </w:r>
      <w:r>
        <w:t xml:space="preserve">: </w:t>
      </w:r>
      <w:r>
        <w:rPr>
          <w:noProof/>
        </w:rPr>
        <w:t>03/13/2025</w:t>
      </w:r>
      <w:r>
        <w:t xml:space="preserve"> - </w:t>
      </w:r>
      <w:r>
        <w:rPr>
          <w:noProof/>
        </w:rPr>
        <w:t>Copied from "DECAGON-REQ_RC-57 LCD Controller CCA Connector Interface"</w:t>
      </w:r>
      <w:r>
        <w:t xml:space="preserve"> - . Baselines: </w:t>
      </w:r>
    </w:p>
    <w:bookmarkStart w:id="83" w:name="DECAGON-REQ_RC-65_1"/>
    <w:p w14:paraId="2DCD0FA4" w14:textId="77777777" w:rsidR="00A77B3E" w:rsidRDefault="00A77B3E">
      <w:pPr>
        <w:pStyle w:val="Heading3"/>
        <w:keepLines/>
      </w:pPr>
      <w:r>
        <w:rPr>
          <w:noProof/>
        </w:rPr>
        <w:fldChar w:fldCharType="begin"/>
      </w:r>
      <w:r>
        <w:rPr>
          <w:noProof/>
        </w:rPr>
        <w:instrText xml:space="preserve"> HYPERLINK "https://jama02.rockwellcollins.com/contour/perspective.req?projectId=636&amp;docId=18856569" </w:instrText>
      </w:r>
      <w:r>
        <w:rPr>
          <w:noProof/>
        </w:rPr>
      </w:r>
      <w:r>
        <w:rPr>
          <w:noProof/>
        </w:rPr>
        <w:fldChar w:fldCharType="separate"/>
      </w:r>
      <w:r>
        <w:rPr>
          <w:noProof/>
        </w:rPr>
        <w:t>DECAGON-REQ_RC-65</w:t>
      </w:r>
      <w:r>
        <w:rPr>
          <w:noProof/>
        </w:rPr>
        <w:fldChar w:fldCharType="end"/>
      </w:r>
      <w:bookmarkEnd w:id="83"/>
      <w:r>
        <w:t xml:space="preserve"> </w:t>
      </w:r>
      <w:bookmarkStart w:id="84" w:name="DECAGON-REQ_RC-65_0_0"/>
      <w:r>
        <w:rPr>
          <w:noProof/>
        </w:rPr>
        <w:t>HCP Primary CCA Coverage Target</w:t>
      </w:r>
      <w:bookmarkEnd w:id="84"/>
    </w:p>
    <w:p w14:paraId="2EDDCA9D" w14:textId="77777777" w:rsidR="00A77B3E" w:rsidRDefault="00A77B3E">
      <w:pPr>
        <w:keepLines/>
        <w:rPr>
          <w:noProof/>
          <w:lang w:val="en-US" w:eastAsia="en-US" w:bidi="ar-SA"/>
        </w:rPr>
      </w:pPr>
      <w:r>
        <w:rPr>
          <w:noProof/>
          <w:lang w:val="en-US" w:eastAsia="en-US" w:bidi="ar-SA"/>
        </w:rPr>
        <w:t>The test system shall target the following boundary scan tier 1 coverage on the HCP Primary CCA:</w:t>
      </w:r>
    </w:p>
    <w:p w14:paraId="0DB2C02E" w14:textId="77777777" w:rsidR="00A77B3E" w:rsidRDefault="00A77B3E">
      <w:pPr>
        <w:keepLines/>
        <w:rPr>
          <w:noProof/>
          <w:lang w:val="en-US" w:eastAsia="en-US" w:bidi="ar-SA"/>
        </w:rPr>
      </w:pPr>
      <w:r>
        <w:rPr>
          <w:noProof/>
          <w:lang w:val="en-US" w:eastAsia="en-US" w:bidi="ar-SA"/>
        </w:rPr>
        <w:t> </w:t>
      </w:r>
    </w:p>
    <w:tbl>
      <w:tblPr>
        <w:tblW w:w="0" w:type="auto"/>
        <w:tblCellSpacing w:w="15" w:type="dxa"/>
        <w:tblInd w:w="22" w:type="dxa"/>
        <w:tblBorders>
          <w:top w:val="outset" w:sz="6" w:space="0" w:color="808080"/>
          <w:left w:val="outset" w:sz="6" w:space="0" w:color="808080"/>
          <w:bottom w:val="outset" w:sz="6" w:space="0" w:color="808080"/>
          <w:right w:val="outset" w:sz="6" w:space="0" w:color="808080"/>
          <w:insideH w:val="nil"/>
          <w:insideV w:val="nil"/>
        </w:tblBorders>
        <w:tblCellMar>
          <w:top w:w="15" w:type="dxa"/>
          <w:left w:w="15" w:type="dxa"/>
          <w:bottom w:w="15" w:type="dxa"/>
          <w:right w:w="15" w:type="dxa"/>
        </w:tblCellMar>
        <w:tblLook w:val="04A0" w:firstRow="1" w:lastRow="0" w:firstColumn="1" w:lastColumn="0" w:noHBand="0" w:noVBand="1"/>
      </w:tblPr>
      <w:tblGrid>
        <w:gridCol w:w="50"/>
        <w:gridCol w:w="3653"/>
        <w:gridCol w:w="122"/>
        <w:gridCol w:w="3533"/>
        <w:gridCol w:w="2100"/>
      </w:tblGrid>
      <w:tr w:rsidR="00000000" w14:paraId="6ACEC2AC" w14:textId="77777777">
        <w:trPr>
          <w:gridBefore w:val="1"/>
          <w:gridAfter w:val="1"/>
          <w:wAfter w:w="1157" w:type="dxa"/>
          <w:tblCellSpacing w:w="15" w:type="dxa"/>
        </w:trPr>
        <w:tc>
          <w:tcPr>
            <w:tcW w:w="0" w:type="auto"/>
            <w:gridSpan w:val="2"/>
            <w:tcBorders>
              <w:top w:val="outset" w:sz="6" w:space="0" w:color="808080"/>
              <w:left w:val="outset" w:sz="6" w:space="0" w:color="808080"/>
              <w:bottom w:val="outset" w:sz="6" w:space="0" w:color="808080"/>
              <w:right w:val="outset" w:sz="6" w:space="0" w:color="808080"/>
            </w:tcBorders>
            <w:tcMar>
              <w:top w:w="15" w:type="dxa"/>
              <w:left w:w="15" w:type="dxa"/>
              <w:bottom w:w="15" w:type="dxa"/>
              <w:right w:w="15" w:type="dxa"/>
            </w:tcMar>
            <w:vAlign w:val="center"/>
            <w:hideMark/>
          </w:tcPr>
          <w:p w14:paraId="1D8361B4" w14:textId="77777777" w:rsidR="00A77B3E" w:rsidRDefault="00A77B3E">
            <w:pPr>
              <w:keepLines/>
              <w:rPr>
                <w:noProof/>
                <w:lang w:val="en-US" w:eastAsia="en-US" w:bidi="ar-SA"/>
              </w:rPr>
            </w:pPr>
            <w:r>
              <w:rPr>
                <w:noProof/>
                <w:lang w:val="en-US" w:eastAsia="en-US" w:bidi="ar-SA"/>
              </w:rPr>
              <w:t>UUT or System​</w:t>
            </w:r>
          </w:p>
        </w:tc>
        <w:tc>
          <w:tcPr>
            <w:tcW w:w="0" w:type="auto"/>
            <w:tcBorders>
              <w:top w:val="outset" w:sz="6" w:space="0" w:color="808080"/>
              <w:left w:val="outset" w:sz="6" w:space="0" w:color="808080"/>
              <w:bottom w:val="outset" w:sz="6" w:space="0" w:color="808080"/>
              <w:right w:val="outset" w:sz="6" w:space="0" w:color="808080"/>
            </w:tcBorders>
            <w:tcMar>
              <w:top w:w="15" w:type="dxa"/>
              <w:left w:w="15" w:type="dxa"/>
              <w:bottom w:w="15" w:type="dxa"/>
              <w:right w:w="15" w:type="dxa"/>
            </w:tcMar>
            <w:vAlign w:val="center"/>
            <w:hideMark/>
          </w:tcPr>
          <w:p w14:paraId="54480AAF" w14:textId="77777777" w:rsidR="00A77B3E" w:rsidRDefault="00A77B3E">
            <w:pPr>
              <w:keepLines/>
              <w:rPr>
                <w:noProof/>
                <w:lang w:val="en-US" w:eastAsia="en-US" w:bidi="ar-SA"/>
              </w:rPr>
            </w:pPr>
            <w:r>
              <w:rPr>
                <w:noProof/>
                <w:lang w:val="en-US" w:eastAsia="en-US" w:bidi="ar-SA"/>
              </w:rPr>
              <w:t>Tier 1 Coverage Potential​</w:t>
            </w:r>
          </w:p>
        </w:tc>
      </w:tr>
      <w:tr w:rsidR="00000000" w14:paraId="3015EA6F" w14:textId="77777777">
        <w:trPr>
          <w:gridBefore w:val="1"/>
          <w:gridAfter w:val="1"/>
          <w:wAfter w:w="1157" w:type="dxa"/>
          <w:tblCellSpacing w:w="15" w:type="dxa"/>
        </w:trPr>
        <w:tc>
          <w:tcPr>
            <w:tcW w:w="0" w:type="auto"/>
            <w:gridSpan w:val="2"/>
            <w:tcBorders>
              <w:top w:val="outset" w:sz="6" w:space="0" w:color="808080"/>
              <w:left w:val="outset" w:sz="6" w:space="0" w:color="808080"/>
              <w:bottom w:val="outset" w:sz="6" w:space="0" w:color="808080"/>
              <w:right w:val="outset" w:sz="6" w:space="0" w:color="808080"/>
            </w:tcBorders>
            <w:tcMar>
              <w:top w:w="15" w:type="dxa"/>
              <w:left w:w="15" w:type="dxa"/>
              <w:bottom w:w="15" w:type="dxa"/>
              <w:right w:w="15" w:type="dxa"/>
            </w:tcMar>
            <w:vAlign w:val="center"/>
            <w:hideMark/>
          </w:tcPr>
          <w:p w14:paraId="190F3E4B" w14:textId="77777777" w:rsidR="00A77B3E" w:rsidRDefault="00A77B3E">
            <w:pPr>
              <w:keepLines/>
              <w:rPr>
                <w:noProof/>
                <w:lang w:val="en-US" w:eastAsia="en-US" w:bidi="ar-SA"/>
              </w:rPr>
            </w:pPr>
            <w:r>
              <w:rPr>
                <w:noProof/>
                <w:lang w:val="en-US" w:eastAsia="en-US" w:bidi="ar-SA"/>
              </w:rPr>
              <w:t>BSCAN: 828-2A21-002 (Elect/Mech)​</w:t>
            </w:r>
          </w:p>
        </w:tc>
        <w:tc>
          <w:tcPr>
            <w:tcW w:w="0" w:type="auto"/>
            <w:tcBorders>
              <w:top w:val="outset" w:sz="6" w:space="0" w:color="808080"/>
              <w:left w:val="outset" w:sz="6" w:space="0" w:color="808080"/>
              <w:bottom w:val="outset" w:sz="6" w:space="0" w:color="808080"/>
              <w:right w:val="outset" w:sz="6" w:space="0" w:color="808080"/>
            </w:tcBorders>
            <w:tcMar>
              <w:top w:w="15" w:type="dxa"/>
              <w:left w:w="15" w:type="dxa"/>
              <w:bottom w:w="15" w:type="dxa"/>
              <w:right w:w="15" w:type="dxa"/>
            </w:tcMar>
            <w:vAlign w:val="center"/>
            <w:hideMark/>
          </w:tcPr>
          <w:p w14:paraId="78D575D2" w14:textId="77777777" w:rsidR="00A77B3E" w:rsidRDefault="00A77B3E">
            <w:pPr>
              <w:keepLines/>
              <w:rPr>
                <w:noProof/>
                <w:lang w:val="en-US" w:eastAsia="en-US" w:bidi="ar-SA"/>
              </w:rPr>
            </w:pPr>
            <w:r>
              <w:rPr>
                <w:noProof/>
                <w:lang w:val="en-US" w:eastAsia="en-US" w:bidi="ar-SA"/>
              </w:rPr>
              <w:t>429 Loopback, Programming​</w:t>
            </w:r>
          </w:p>
        </w:tc>
      </w:tr>
      <w:tr w:rsidR="00000000" w14:paraId="42016616"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53CF6297" w14:textId="77777777" w:rsidR="00A77B3E" w:rsidRDefault="00A77B3E">
            <w:pPr>
              <w:keepLines/>
            </w:pPr>
            <w:r>
              <w:t># of Downstream Relationships</w:t>
            </w:r>
          </w:p>
        </w:tc>
        <w:tc>
          <w:tcPr>
            <w:tcW w:w="7360" w:type="dxa"/>
            <w:gridSpan w:val="3"/>
          </w:tcPr>
          <w:p w14:paraId="56061285" w14:textId="77777777" w:rsidR="00A77B3E" w:rsidRDefault="00A77B3E">
            <w:pPr>
              <w:keepLines/>
            </w:pPr>
            <w:r>
              <w:rPr>
                <w:noProof/>
              </w:rPr>
              <w:t>0</w:t>
            </w:r>
          </w:p>
        </w:tc>
      </w:tr>
      <w:tr w:rsidR="00000000" w14:paraId="2CA66C52"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4AB637CD" w14:textId="77777777" w:rsidR="00A77B3E" w:rsidRDefault="00A77B3E">
            <w:pPr>
              <w:keepLines/>
            </w:pPr>
            <w:r>
              <w:t>Connected Users</w:t>
            </w:r>
          </w:p>
        </w:tc>
        <w:tc>
          <w:tcPr>
            <w:tcW w:w="7360" w:type="dxa"/>
            <w:gridSpan w:val="3"/>
          </w:tcPr>
          <w:p w14:paraId="4B879D32" w14:textId="77777777" w:rsidR="00A77B3E" w:rsidRDefault="00A77B3E">
            <w:pPr>
              <w:keepLines/>
            </w:pPr>
            <w:r>
              <w:rPr>
                <w:noProof/>
              </w:rPr>
              <w:t>1</w:t>
            </w:r>
          </w:p>
        </w:tc>
      </w:tr>
      <w:tr w:rsidR="00000000" w14:paraId="230C373D"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07964183" w14:textId="77777777" w:rsidR="00A77B3E" w:rsidRDefault="00A77B3E">
            <w:pPr>
              <w:keepLines/>
            </w:pPr>
            <w:r>
              <w:t>Verification Method/s</w:t>
            </w:r>
          </w:p>
        </w:tc>
        <w:tc>
          <w:tcPr>
            <w:tcW w:w="7360" w:type="dxa"/>
            <w:gridSpan w:val="3"/>
          </w:tcPr>
          <w:p w14:paraId="2A5BE927" w14:textId="77777777" w:rsidR="00A77B3E" w:rsidRDefault="00A77B3E">
            <w:pPr>
              <w:keepLines/>
            </w:pPr>
            <w:r>
              <w:rPr>
                <w:noProof/>
              </w:rPr>
              <w:t>Test</w:t>
            </w:r>
          </w:p>
        </w:tc>
      </w:tr>
      <w:tr w:rsidR="00000000" w14:paraId="01A5A8AC"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26AFF03C" w14:textId="77777777" w:rsidR="00A77B3E" w:rsidRDefault="00A77B3E">
            <w:pPr>
              <w:keepLines/>
            </w:pPr>
            <w:r>
              <w:t>Release</w:t>
            </w:r>
          </w:p>
        </w:tc>
        <w:tc>
          <w:tcPr>
            <w:tcW w:w="7360" w:type="dxa"/>
            <w:gridSpan w:val="3"/>
          </w:tcPr>
          <w:p w14:paraId="469FF5CE" w14:textId="77777777" w:rsidR="00000000" w:rsidRDefault="00000000"/>
        </w:tc>
      </w:tr>
      <w:tr w:rsidR="00000000" w14:paraId="1064F16B"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4B4470E0" w14:textId="77777777" w:rsidR="00A77B3E" w:rsidRDefault="00A77B3E">
            <w:pPr>
              <w:keepLines/>
            </w:pPr>
            <w:r>
              <w:t>Project Defined</w:t>
            </w:r>
          </w:p>
        </w:tc>
        <w:tc>
          <w:tcPr>
            <w:tcW w:w="7360" w:type="dxa"/>
            <w:gridSpan w:val="3"/>
          </w:tcPr>
          <w:p w14:paraId="1BAB2987" w14:textId="77777777" w:rsidR="00000000" w:rsidRDefault="00000000"/>
        </w:tc>
      </w:tr>
      <w:tr w:rsidR="00000000" w14:paraId="23F5461B"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0B8E5364" w14:textId="77777777" w:rsidR="00A77B3E" w:rsidRDefault="00A77B3E">
            <w:pPr>
              <w:keepLines/>
            </w:pPr>
            <w:r>
              <w:t>Project</w:t>
            </w:r>
          </w:p>
        </w:tc>
        <w:tc>
          <w:tcPr>
            <w:tcW w:w="7360" w:type="dxa"/>
            <w:gridSpan w:val="3"/>
          </w:tcPr>
          <w:p w14:paraId="6E21DBAC" w14:textId="77777777" w:rsidR="00A77B3E" w:rsidRDefault="00A77B3E">
            <w:pPr>
              <w:keepLines/>
            </w:pPr>
            <w:r>
              <w:rPr>
                <w:noProof/>
              </w:rPr>
              <w:t>Decagon_Boundary Scan</w:t>
            </w:r>
          </w:p>
        </w:tc>
      </w:tr>
      <w:tr w:rsidR="00000000" w14:paraId="553EA7C0"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138F2D96" w14:textId="77777777" w:rsidR="00A77B3E" w:rsidRDefault="00A77B3E">
            <w:pPr>
              <w:keepLines/>
            </w:pPr>
            <w:r>
              <w:t>Relationship Status</w:t>
            </w:r>
          </w:p>
        </w:tc>
        <w:tc>
          <w:tcPr>
            <w:tcW w:w="7360" w:type="dxa"/>
            <w:gridSpan w:val="3"/>
          </w:tcPr>
          <w:p w14:paraId="76D49AAC" w14:textId="77777777" w:rsidR="00000000" w:rsidRDefault="00000000"/>
        </w:tc>
      </w:tr>
      <w:tr w:rsidR="00000000" w14:paraId="7EA7F319"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5FB666E9" w14:textId="77777777" w:rsidR="00A77B3E" w:rsidRDefault="00A77B3E">
            <w:pPr>
              <w:keepLines/>
            </w:pPr>
            <w:r>
              <w:t>DOORS Relationship</w:t>
            </w:r>
          </w:p>
        </w:tc>
        <w:tc>
          <w:tcPr>
            <w:tcW w:w="7360" w:type="dxa"/>
            <w:gridSpan w:val="3"/>
          </w:tcPr>
          <w:p w14:paraId="7396E3A4" w14:textId="77777777" w:rsidR="00000000" w:rsidRDefault="00000000"/>
        </w:tc>
      </w:tr>
      <w:tr w:rsidR="00000000" w14:paraId="36CFFB32"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0C261546" w14:textId="77777777" w:rsidR="00A77B3E" w:rsidRDefault="00A77B3E">
            <w:pPr>
              <w:keepLines/>
            </w:pPr>
            <w:r>
              <w:t>Version</w:t>
            </w:r>
          </w:p>
        </w:tc>
        <w:tc>
          <w:tcPr>
            <w:tcW w:w="7360" w:type="dxa"/>
            <w:gridSpan w:val="3"/>
          </w:tcPr>
          <w:p w14:paraId="2C0AD667" w14:textId="77777777" w:rsidR="00A77B3E" w:rsidRDefault="00A77B3E">
            <w:pPr>
              <w:keepLines/>
            </w:pPr>
            <w:r>
              <w:rPr>
                <w:noProof/>
              </w:rPr>
              <w:t>5</w:t>
            </w:r>
          </w:p>
        </w:tc>
      </w:tr>
      <w:tr w:rsidR="00000000" w14:paraId="6E507F3E"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63E47578" w14:textId="77777777" w:rsidR="00A77B3E" w:rsidRDefault="00A77B3E">
            <w:pPr>
              <w:keepLines/>
            </w:pPr>
            <w:r>
              <w:t>Last Activity Date</w:t>
            </w:r>
          </w:p>
        </w:tc>
        <w:tc>
          <w:tcPr>
            <w:tcW w:w="7360" w:type="dxa"/>
            <w:gridSpan w:val="3"/>
          </w:tcPr>
          <w:p w14:paraId="4E7B614C" w14:textId="77777777" w:rsidR="00A77B3E" w:rsidRDefault="00A77B3E">
            <w:pPr>
              <w:keepLines/>
            </w:pPr>
            <w:r>
              <w:rPr>
                <w:noProof/>
              </w:rPr>
              <w:t>2025-03-20 21:42:20.0</w:t>
            </w:r>
          </w:p>
        </w:tc>
      </w:tr>
      <w:tr w:rsidR="00000000" w14:paraId="014C4492"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212E572D" w14:textId="77777777" w:rsidR="00A77B3E" w:rsidRDefault="00A77B3E">
            <w:pPr>
              <w:keepLines/>
            </w:pPr>
            <w:r>
              <w:t>Upstream Cross Instance Relationships</w:t>
            </w:r>
          </w:p>
        </w:tc>
        <w:tc>
          <w:tcPr>
            <w:tcW w:w="7360" w:type="dxa"/>
            <w:gridSpan w:val="3"/>
          </w:tcPr>
          <w:p w14:paraId="09D31153" w14:textId="77777777" w:rsidR="00000000" w:rsidRDefault="00000000"/>
        </w:tc>
      </w:tr>
      <w:tr w:rsidR="00000000" w14:paraId="695D3190"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65EF36FB" w14:textId="77777777" w:rsidR="00A77B3E" w:rsidRDefault="00A77B3E">
            <w:pPr>
              <w:keepLines/>
            </w:pPr>
            <w:r>
              <w:t>Validation Method/s</w:t>
            </w:r>
          </w:p>
        </w:tc>
        <w:tc>
          <w:tcPr>
            <w:tcW w:w="7360" w:type="dxa"/>
            <w:gridSpan w:val="3"/>
          </w:tcPr>
          <w:p w14:paraId="251D1FE4" w14:textId="77777777" w:rsidR="00A77B3E" w:rsidRDefault="00A77B3E">
            <w:pPr>
              <w:keepLines/>
            </w:pPr>
            <w:r>
              <w:rPr>
                <w:noProof/>
              </w:rPr>
              <w:t>Engineering Judgement</w:t>
            </w:r>
          </w:p>
        </w:tc>
      </w:tr>
      <w:tr w:rsidR="00000000" w14:paraId="0DFDCE21"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374342F2" w14:textId="77777777" w:rsidR="00A77B3E" w:rsidRDefault="00A77B3E">
            <w:pPr>
              <w:keepLines/>
            </w:pPr>
            <w:r>
              <w:t>API ID</w:t>
            </w:r>
          </w:p>
        </w:tc>
        <w:tc>
          <w:tcPr>
            <w:tcW w:w="7360" w:type="dxa"/>
            <w:gridSpan w:val="3"/>
          </w:tcPr>
          <w:p w14:paraId="2A6C0B64" w14:textId="77777777" w:rsidR="00A77B3E" w:rsidRDefault="00A77B3E">
            <w:pPr>
              <w:keepLines/>
            </w:pPr>
            <w:r>
              <w:rPr>
                <w:noProof/>
              </w:rPr>
              <w:t>18856569</w:t>
            </w:r>
          </w:p>
        </w:tc>
      </w:tr>
      <w:tr w:rsidR="00000000" w14:paraId="6B178A61"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5CD97073" w14:textId="77777777" w:rsidR="00A77B3E" w:rsidRDefault="00A77B3E">
            <w:pPr>
              <w:keepLines/>
            </w:pPr>
            <w:r>
              <w:t>Locked</w:t>
            </w:r>
          </w:p>
        </w:tc>
        <w:tc>
          <w:tcPr>
            <w:tcW w:w="7360" w:type="dxa"/>
            <w:gridSpan w:val="3"/>
          </w:tcPr>
          <w:p w14:paraId="1CBBC8EA" w14:textId="77777777" w:rsidR="00A77B3E" w:rsidRDefault="00A77B3E">
            <w:pPr>
              <w:keepLines/>
            </w:pPr>
            <w:r>
              <w:rPr>
                <w:noProof/>
              </w:rPr>
              <w:t>false</w:t>
            </w:r>
          </w:p>
        </w:tc>
      </w:tr>
      <w:tr w:rsidR="00000000" w14:paraId="188B1ACD"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01248F1F" w14:textId="77777777" w:rsidR="00A77B3E" w:rsidRDefault="00A77B3E">
            <w:pPr>
              <w:keepLines/>
            </w:pPr>
            <w:r>
              <w:t>Derived Requirement</w:t>
            </w:r>
          </w:p>
        </w:tc>
        <w:tc>
          <w:tcPr>
            <w:tcW w:w="7360" w:type="dxa"/>
            <w:gridSpan w:val="3"/>
          </w:tcPr>
          <w:p w14:paraId="729350AE" w14:textId="77777777" w:rsidR="00A77B3E" w:rsidRDefault="00A77B3E">
            <w:pPr>
              <w:keepLines/>
            </w:pPr>
            <w:r>
              <w:rPr>
                <w:noProof/>
              </w:rPr>
              <w:t>Yes</w:t>
            </w:r>
          </w:p>
        </w:tc>
      </w:tr>
      <w:tr w:rsidR="00000000" w14:paraId="08016885"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2B8FE598" w14:textId="77777777" w:rsidR="00A77B3E" w:rsidRDefault="00A77B3E">
            <w:pPr>
              <w:keepLines/>
            </w:pPr>
            <w:r>
              <w:t>Security Requirement</w:t>
            </w:r>
          </w:p>
        </w:tc>
        <w:tc>
          <w:tcPr>
            <w:tcW w:w="7360" w:type="dxa"/>
            <w:gridSpan w:val="3"/>
          </w:tcPr>
          <w:p w14:paraId="4A67B7C2" w14:textId="77777777" w:rsidR="00A77B3E" w:rsidRDefault="00A77B3E">
            <w:pPr>
              <w:keepLines/>
            </w:pPr>
            <w:r>
              <w:rPr>
                <w:noProof/>
              </w:rPr>
              <w:t>No</w:t>
            </w:r>
          </w:p>
        </w:tc>
      </w:tr>
      <w:tr w:rsidR="00000000" w14:paraId="3F738B6D"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39135E07" w14:textId="77777777" w:rsidR="00A77B3E" w:rsidRDefault="00A77B3E">
            <w:pPr>
              <w:keepLines/>
            </w:pPr>
            <w:r>
              <w:t>DOORS ID</w:t>
            </w:r>
          </w:p>
        </w:tc>
        <w:tc>
          <w:tcPr>
            <w:tcW w:w="7360" w:type="dxa"/>
            <w:gridSpan w:val="3"/>
          </w:tcPr>
          <w:p w14:paraId="370B16B9" w14:textId="77777777" w:rsidR="00000000" w:rsidRDefault="00000000"/>
        </w:tc>
      </w:tr>
      <w:tr w:rsidR="00000000" w14:paraId="0248F1A2"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4EB8B4BB" w14:textId="77777777" w:rsidR="00A77B3E" w:rsidRDefault="00A77B3E">
            <w:pPr>
              <w:keepLines/>
            </w:pPr>
            <w:r>
              <w:t>Safety Requirement</w:t>
            </w:r>
          </w:p>
        </w:tc>
        <w:tc>
          <w:tcPr>
            <w:tcW w:w="7360" w:type="dxa"/>
            <w:gridSpan w:val="3"/>
          </w:tcPr>
          <w:p w14:paraId="1EFA4580" w14:textId="77777777" w:rsidR="00A77B3E" w:rsidRDefault="00A77B3E">
            <w:pPr>
              <w:keepLines/>
            </w:pPr>
            <w:r>
              <w:rPr>
                <w:noProof/>
              </w:rPr>
              <w:t>No</w:t>
            </w:r>
          </w:p>
        </w:tc>
      </w:tr>
      <w:tr w:rsidR="00000000" w14:paraId="201DBDD7"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436A74D2" w14:textId="77777777" w:rsidR="00A77B3E" w:rsidRDefault="00A77B3E">
            <w:pPr>
              <w:keepLines/>
            </w:pPr>
            <w:r>
              <w:t>Statement of Compliance</w:t>
            </w:r>
          </w:p>
        </w:tc>
        <w:tc>
          <w:tcPr>
            <w:tcW w:w="7360" w:type="dxa"/>
            <w:gridSpan w:val="3"/>
          </w:tcPr>
          <w:p w14:paraId="66107322" w14:textId="77777777" w:rsidR="00A77B3E" w:rsidRDefault="00A77B3E">
            <w:pPr>
              <w:keepLines/>
            </w:pPr>
            <w:r>
              <w:rPr>
                <w:noProof/>
              </w:rPr>
              <w:t>Unassigned</w:t>
            </w:r>
          </w:p>
        </w:tc>
      </w:tr>
      <w:tr w:rsidR="00000000" w14:paraId="6B4E8E20"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30089675" w14:textId="77777777" w:rsidR="00A77B3E" w:rsidRDefault="00A77B3E">
            <w:pPr>
              <w:keepLines/>
            </w:pPr>
            <w:r>
              <w:t>Export Controlled</w:t>
            </w:r>
          </w:p>
        </w:tc>
        <w:tc>
          <w:tcPr>
            <w:tcW w:w="7360" w:type="dxa"/>
            <w:gridSpan w:val="3"/>
          </w:tcPr>
          <w:p w14:paraId="5480C691" w14:textId="77777777" w:rsidR="00000000" w:rsidRDefault="00000000"/>
        </w:tc>
      </w:tr>
      <w:tr w:rsidR="00000000" w14:paraId="06B0577B"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3FAF5F94" w14:textId="77777777" w:rsidR="00A77B3E" w:rsidRDefault="00A77B3E">
            <w:pPr>
              <w:keepLines/>
            </w:pPr>
            <w:r>
              <w:t>Global ID</w:t>
            </w:r>
          </w:p>
        </w:tc>
        <w:tc>
          <w:tcPr>
            <w:tcW w:w="7360" w:type="dxa"/>
            <w:gridSpan w:val="3"/>
          </w:tcPr>
          <w:p w14:paraId="45F297A4" w14:textId="77777777" w:rsidR="00A77B3E" w:rsidRDefault="00A77B3E">
            <w:pPr>
              <w:keepLines/>
            </w:pPr>
            <w:r>
              <w:rPr>
                <w:noProof/>
              </w:rPr>
              <w:t>COL02-REQ_RC-10705289</w:t>
            </w:r>
          </w:p>
        </w:tc>
      </w:tr>
      <w:tr w:rsidR="00000000" w14:paraId="7B4E3671"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3618C88D" w14:textId="77777777" w:rsidR="00A77B3E" w:rsidRDefault="00A77B3E">
            <w:pPr>
              <w:keepLines/>
            </w:pPr>
            <w:r>
              <w:t>Downstream Cross Instance Relationships</w:t>
            </w:r>
          </w:p>
        </w:tc>
        <w:tc>
          <w:tcPr>
            <w:tcW w:w="7360" w:type="dxa"/>
            <w:gridSpan w:val="3"/>
          </w:tcPr>
          <w:p w14:paraId="6FD28BE8" w14:textId="77777777" w:rsidR="00000000" w:rsidRDefault="00000000"/>
        </w:tc>
      </w:tr>
      <w:tr w:rsidR="00000000" w14:paraId="030C3382"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028B944D" w14:textId="77777777" w:rsidR="00A77B3E" w:rsidRDefault="00A77B3E">
            <w:pPr>
              <w:keepLines/>
            </w:pPr>
            <w:r>
              <w:t>Last Locked</w:t>
            </w:r>
          </w:p>
        </w:tc>
        <w:tc>
          <w:tcPr>
            <w:tcW w:w="7360" w:type="dxa"/>
            <w:gridSpan w:val="3"/>
          </w:tcPr>
          <w:p w14:paraId="3FC4FC34" w14:textId="77777777" w:rsidR="00A77B3E" w:rsidRDefault="00A77B3E">
            <w:pPr>
              <w:keepLines/>
            </w:pPr>
            <w:r>
              <w:rPr>
                <w:noProof/>
              </w:rPr>
              <w:t>2025-03-20 21:42:16.0</w:t>
            </w:r>
          </w:p>
        </w:tc>
      </w:tr>
      <w:tr w:rsidR="00000000" w14:paraId="1215F22F"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0620B9D4" w14:textId="77777777" w:rsidR="00A77B3E" w:rsidRDefault="00A77B3E">
            <w:pPr>
              <w:keepLines/>
            </w:pPr>
            <w:r>
              <w:t>Requirement Type</w:t>
            </w:r>
          </w:p>
        </w:tc>
        <w:tc>
          <w:tcPr>
            <w:tcW w:w="7360" w:type="dxa"/>
            <w:gridSpan w:val="3"/>
          </w:tcPr>
          <w:p w14:paraId="3085A4F4" w14:textId="77777777" w:rsidR="00A77B3E" w:rsidRDefault="00A77B3E">
            <w:pPr>
              <w:keepLines/>
            </w:pPr>
            <w:r>
              <w:rPr>
                <w:noProof/>
              </w:rPr>
              <w:t>System</w:t>
            </w:r>
          </w:p>
        </w:tc>
      </w:tr>
      <w:tr w:rsidR="00000000" w14:paraId="03482E00"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6EF8BF96" w14:textId="77777777" w:rsidR="00A77B3E" w:rsidRDefault="00A77B3E">
            <w:pPr>
              <w:keepLines/>
            </w:pPr>
            <w:r>
              <w:t>Tags</w:t>
            </w:r>
          </w:p>
        </w:tc>
        <w:tc>
          <w:tcPr>
            <w:tcW w:w="7360" w:type="dxa"/>
            <w:gridSpan w:val="3"/>
          </w:tcPr>
          <w:p w14:paraId="57DAE320" w14:textId="77777777" w:rsidR="00000000" w:rsidRDefault="00000000"/>
        </w:tc>
      </w:tr>
      <w:tr w:rsidR="00000000" w14:paraId="4AA9285F"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031974A5" w14:textId="77777777" w:rsidR="00A77B3E" w:rsidRDefault="00A77B3E">
            <w:pPr>
              <w:keepLines/>
            </w:pPr>
            <w:r>
              <w:t>Heading</w:t>
            </w:r>
          </w:p>
        </w:tc>
        <w:tc>
          <w:tcPr>
            <w:tcW w:w="7360" w:type="dxa"/>
            <w:gridSpan w:val="3"/>
          </w:tcPr>
          <w:p w14:paraId="029C8BBB" w14:textId="77777777" w:rsidR="00A77B3E" w:rsidRDefault="00A77B3E">
            <w:pPr>
              <w:keepLines/>
            </w:pPr>
            <w:r>
              <w:rPr>
                <w:noProof/>
              </w:rPr>
              <w:t>1.2.1.4.5.4</w:t>
            </w:r>
          </w:p>
        </w:tc>
      </w:tr>
      <w:tr w:rsidR="00000000" w14:paraId="4389C39A"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567E9380" w14:textId="77777777" w:rsidR="00A77B3E" w:rsidRDefault="00A77B3E">
            <w:pPr>
              <w:keepLines/>
            </w:pPr>
            <w:r>
              <w:t>Rationale</w:t>
            </w:r>
          </w:p>
        </w:tc>
        <w:tc>
          <w:tcPr>
            <w:tcW w:w="7360" w:type="dxa"/>
            <w:gridSpan w:val="3"/>
          </w:tcPr>
          <w:p w14:paraId="50ED8811" w14:textId="77777777" w:rsidR="00A77B3E" w:rsidRDefault="00A77B3E">
            <w:pPr>
              <w:keepLines/>
            </w:pPr>
            <w:r>
              <w:rPr>
                <w:noProof/>
                <w:lang w:val="en-US" w:eastAsia="en-US" w:bidi="ar-SA"/>
              </w:rPr>
              <w:t xml:space="preserve">This requirement is derived from the boundary scan engineer's analysis of what coverage is available using a Tier 1 approach. </w:t>
            </w:r>
          </w:p>
        </w:tc>
      </w:tr>
      <w:tr w:rsidR="00000000" w14:paraId="03ADD57F"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1721B31B" w14:textId="77777777" w:rsidR="00A77B3E" w:rsidRDefault="00A77B3E">
            <w:pPr>
              <w:keepLines/>
            </w:pPr>
            <w:r>
              <w:lastRenderedPageBreak/>
              <w:t>Safety Rationale</w:t>
            </w:r>
          </w:p>
        </w:tc>
        <w:tc>
          <w:tcPr>
            <w:tcW w:w="7360" w:type="dxa"/>
            <w:gridSpan w:val="3"/>
          </w:tcPr>
          <w:p w14:paraId="02E0C337" w14:textId="77777777" w:rsidR="00000000" w:rsidRDefault="00000000"/>
        </w:tc>
      </w:tr>
      <w:tr w:rsidR="00000000" w14:paraId="22ED2D74"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3EE42BAD" w14:textId="77777777" w:rsidR="00A77B3E" w:rsidRDefault="00A77B3E">
            <w:pPr>
              <w:keepLines/>
            </w:pPr>
            <w:r>
              <w:t>Change Driver</w:t>
            </w:r>
          </w:p>
        </w:tc>
        <w:tc>
          <w:tcPr>
            <w:tcW w:w="7360" w:type="dxa"/>
            <w:gridSpan w:val="3"/>
          </w:tcPr>
          <w:p w14:paraId="526C61B5" w14:textId="77777777" w:rsidR="00000000" w:rsidRDefault="00000000"/>
        </w:tc>
      </w:tr>
      <w:tr w:rsidR="00000000" w14:paraId="645FD3E8"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7FF586AA" w14:textId="77777777" w:rsidR="00A77B3E" w:rsidRDefault="00A77B3E">
            <w:pPr>
              <w:keepLines/>
            </w:pPr>
            <w:r>
              <w:t>Allocation/s</w:t>
            </w:r>
          </w:p>
        </w:tc>
        <w:tc>
          <w:tcPr>
            <w:tcW w:w="7360" w:type="dxa"/>
            <w:gridSpan w:val="3"/>
          </w:tcPr>
          <w:p w14:paraId="093C2B8F" w14:textId="77777777" w:rsidR="00000000" w:rsidRDefault="00000000"/>
        </w:tc>
      </w:tr>
      <w:tr w:rsidR="00000000" w14:paraId="29B99A73"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4B5145A5" w14:textId="77777777" w:rsidR="00A77B3E" w:rsidRDefault="00A77B3E">
            <w:pPr>
              <w:keepLines/>
            </w:pPr>
            <w:r>
              <w:t>Modified Date</w:t>
            </w:r>
          </w:p>
        </w:tc>
        <w:tc>
          <w:tcPr>
            <w:tcW w:w="7360" w:type="dxa"/>
            <w:gridSpan w:val="3"/>
          </w:tcPr>
          <w:p w14:paraId="07E9A708" w14:textId="77777777" w:rsidR="00A77B3E" w:rsidRDefault="00A77B3E">
            <w:pPr>
              <w:keepLines/>
            </w:pPr>
            <w:r>
              <w:rPr>
                <w:noProof/>
              </w:rPr>
              <w:t>03/20/2025</w:t>
            </w:r>
          </w:p>
        </w:tc>
      </w:tr>
      <w:tr w:rsidR="00000000" w14:paraId="1B398B0D"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5066FEA0" w14:textId="77777777" w:rsidR="00A77B3E" w:rsidRDefault="00A77B3E">
            <w:pPr>
              <w:keepLines/>
            </w:pPr>
            <w:r>
              <w:t>Compliance Rationale</w:t>
            </w:r>
          </w:p>
        </w:tc>
        <w:tc>
          <w:tcPr>
            <w:tcW w:w="7360" w:type="dxa"/>
            <w:gridSpan w:val="3"/>
          </w:tcPr>
          <w:p w14:paraId="1A431998" w14:textId="77777777" w:rsidR="00000000" w:rsidRDefault="00000000"/>
        </w:tc>
      </w:tr>
      <w:tr w:rsidR="00000000" w14:paraId="51CAAD81"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0998395C" w14:textId="77777777" w:rsidR="00A77B3E" w:rsidRDefault="00A77B3E">
            <w:pPr>
              <w:keepLines/>
            </w:pPr>
            <w:r>
              <w:t>Security Rationale</w:t>
            </w:r>
          </w:p>
        </w:tc>
        <w:tc>
          <w:tcPr>
            <w:tcW w:w="7360" w:type="dxa"/>
            <w:gridSpan w:val="3"/>
          </w:tcPr>
          <w:p w14:paraId="2FDD2469" w14:textId="77777777" w:rsidR="00000000" w:rsidRDefault="00000000"/>
        </w:tc>
      </w:tr>
      <w:tr w:rsidR="00000000" w14:paraId="49A6270D"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676F1423" w14:textId="77777777" w:rsidR="00A77B3E" w:rsidRDefault="00A77B3E">
            <w:pPr>
              <w:keepLines/>
            </w:pPr>
            <w:r>
              <w:t>Customer ID</w:t>
            </w:r>
          </w:p>
        </w:tc>
        <w:tc>
          <w:tcPr>
            <w:tcW w:w="7360" w:type="dxa"/>
            <w:gridSpan w:val="3"/>
          </w:tcPr>
          <w:p w14:paraId="2B648099" w14:textId="77777777" w:rsidR="00000000" w:rsidRDefault="00000000"/>
        </w:tc>
      </w:tr>
      <w:tr w:rsidR="00000000" w14:paraId="0B75A91E"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063503C7" w14:textId="77777777" w:rsidR="00A77B3E" w:rsidRDefault="00A77B3E">
            <w:pPr>
              <w:keepLines/>
            </w:pPr>
            <w:r>
              <w:t>Status</w:t>
            </w:r>
          </w:p>
        </w:tc>
        <w:tc>
          <w:tcPr>
            <w:tcW w:w="7360" w:type="dxa"/>
            <w:gridSpan w:val="3"/>
          </w:tcPr>
          <w:p w14:paraId="3ADEABE8" w14:textId="77777777" w:rsidR="00A77B3E" w:rsidRDefault="00A77B3E">
            <w:pPr>
              <w:keepLines/>
            </w:pPr>
            <w:r>
              <w:rPr>
                <w:noProof/>
              </w:rPr>
              <w:t>Ready For Review</w:t>
            </w:r>
          </w:p>
        </w:tc>
      </w:tr>
      <w:tr w:rsidR="00000000" w14:paraId="6F2F7F10"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3BE5A277" w14:textId="77777777" w:rsidR="00A77B3E" w:rsidRDefault="00A77B3E">
            <w:pPr>
              <w:keepLines/>
            </w:pPr>
            <w:r>
              <w:t>Robust Rationale</w:t>
            </w:r>
          </w:p>
        </w:tc>
        <w:tc>
          <w:tcPr>
            <w:tcW w:w="7360" w:type="dxa"/>
            <w:gridSpan w:val="3"/>
          </w:tcPr>
          <w:p w14:paraId="73967C67" w14:textId="77777777" w:rsidR="00000000" w:rsidRDefault="00000000"/>
        </w:tc>
      </w:tr>
      <w:tr w:rsidR="00000000" w14:paraId="78BB90CB"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0C2A8E90" w14:textId="77777777" w:rsidR="00A77B3E" w:rsidRDefault="00A77B3E">
            <w:pPr>
              <w:keepLines/>
            </w:pPr>
            <w:r>
              <w:t>Item Type</w:t>
            </w:r>
          </w:p>
        </w:tc>
        <w:tc>
          <w:tcPr>
            <w:tcW w:w="7360" w:type="dxa"/>
            <w:gridSpan w:val="3"/>
          </w:tcPr>
          <w:p w14:paraId="57ABE6A1" w14:textId="77777777" w:rsidR="00A77B3E" w:rsidRDefault="00A77B3E">
            <w:pPr>
              <w:keepLines/>
            </w:pPr>
            <w:r>
              <w:rPr>
                <w:noProof/>
              </w:rPr>
              <w:t>Requirement</w:t>
            </w:r>
          </w:p>
        </w:tc>
      </w:tr>
      <w:tr w:rsidR="00000000" w14:paraId="7646CC05"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4EAEA193" w14:textId="77777777" w:rsidR="00A77B3E" w:rsidRDefault="00A77B3E">
            <w:pPr>
              <w:keepLines/>
            </w:pPr>
            <w:r>
              <w:t>Validation Conclusion</w:t>
            </w:r>
          </w:p>
        </w:tc>
        <w:tc>
          <w:tcPr>
            <w:tcW w:w="7360" w:type="dxa"/>
            <w:gridSpan w:val="3"/>
          </w:tcPr>
          <w:p w14:paraId="1C79588D" w14:textId="77777777" w:rsidR="00A77B3E" w:rsidRDefault="00A77B3E">
            <w:pPr>
              <w:keepLines/>
            </w:pPr>
            <w:r>
              <w:rPr>
                <w:noProof/>
              </w:rPr>
              <w:t>Yes</w:t>
            </w:r>
          </w:p>
        </w:tc>
      </w:tr>
      <w:tr w:rsidR="00000000" w14:paraId="73582124"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150DE1DE" w14:textId="77777777" w:rsidR="00A77B3E" w:rsidRDefault="00A77B3E">
            <w:pPr>
              <w:keepLines/>
            </w:pPr>
            <w:r>
              <w:t>FDAL</w:t>
            </w:r>
          </w:p>
        </w:tc>
        <w:tc>
          <w:tcPr>
            <w:tcW w:w="7360" w:type="dxa"/>
            <w:gridSpan w:val="3"/>
          </w:tcPr>
          <w:p w14:paraId="509EB37A" w14:textId="77777777" w:rsidR="00A77B3E" w:rsidRDefault="00A77B3E">
            <w:pPr>
              <w:keepLines/>
            </w:pPr>
            <w:r>
              <w:rPr>
                <w:noProof/>
              </w:rPr>
              <w:t>Unassigned</w:t>
            </w:r>
          </w:p>
        </w:tc>
      </w:tr>
      <w:tr w:rsidR="00000000" w14:paraId="6EF66B93"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16FC4968" w14:textId="77777777" w:rsidR="00A77B3E" w:rsidRDefault="00A77B3E">
            <w:pPr>
              <w:keepLines/>
            </w:pPr>
            <w:r>
              <w:t>Key Characteristics</w:t>
            </w:r>
          </w:p>
        </w:tc>
        <w:tc>
          <w:tcPr>
            <w:tcW w:w="7360" w:type="dxa"/>
            <w:gridSpan w:val="3"/>
          </w:tcPr>
          <w:p w14:paraId="6798E0D6" w14:textId="77777777" w:rsidR="00A77B3E" w:rsidRDefault="00A77B3E">
            <w:pPr>
              <w:keepLines/>
            </w:pPr>
            <w:r>
              <w:rPr>
                <w:noProof/>
              </w:rPr>
              <w:t>Unassigned</w:t>
            </w:r>
          </w:p>
        </w:tc>
      </w:tr>
      <w:tr w:rsidR="00000000" w14:paraId="3424C40A"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7E89CD93" w14:textId="77777777" w:rsidR="00A77B3E" w:rsidRDefault="00A77B3E">
            <w:pPr>
              <w:keepLines/>
            </w:pPr>
            <w:r>
              <w:t># of Attachments</w:t>
            </w:r>
          </w:p>
        </w:tc>
        <w:tc>
          <w:tcPr>
            <w:tcW w:w="7360" w:type="dxa"/>
            <w:gridSpan w:val="3"/>
          </w:tcPr>
          <w:p w14:paraId="07A08541" w14:textId="77777777" w:rsidR="00A77B3E" w:rsidRDefault="00A77B3E">
            <w:pPr>
              <w:keepLines/>
            </w:pPr>
            <w:r>
              <w:rPr>
                <w:noProof/>
              </w:rPr>
              <w:t>0</w:t>
            </w:r>
          </w:p>
        </w:tc>
      </w:tr>
      <w:tr w:rsidR="00000000" w14:paraId="753C2352"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01817AAB" w14:textId="77777777" w:rsidR="00A77B3E" w:rsidRDefault="00A77B3E">
            <w:pPr>
              <w:keepLines/>
            </w:pPr>
            <w:r>
              <w:t>Last Locked By</w:t>
            </w:r>
          </w:p>
        </w:tc>
        <w:tc>
          <w:tcPr>
            <w:tcW w:w="7360" w:type="dxa"/>
            <w:gridSpan w:val="3"/>
          </w:tcPr>
          <w:p w14:paraId="5F4BAD17" w14:textId="77777777" w:rsidR="00000000" w:rsidRDefault="00000000"/>
        </w:tc>
      </w:tr>
      <w:tr w:rsidR="00000000" w14:paraId="33463985"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1F23EF89" w14:textId="77777777" w:rsidR="00A77B3E" w:rsidRDefault="00A77B3E">
            <w:pPr>
              <w:keepLines/>
            </w:pPr>
            <w:r>
              <w:t>Modified By</w:t>
            </w:r>
          </w:p>
        </w:tc>
        <w:tc>
          <w:tcPr>
            <w:tcW w:w="7360" w:type="dxa"/>
            <w:gridSpan w:val="3"/>
          </w:tcPr>
          <w:p w14:paraId="40A9203A" w14:textId="77777777" w:rsidR="00A77B3E" w:rsidRDefault="00A77B3E">
            <w:pPr>
              <w:keepLines/>
            </w:pPr>
            <w:r>
              <w:rPr>
                <w:noProof/>
              </w:rPr>
              <w:t>Anthony Su</w:t>
            </w:r>
          </w:p>
        </w:tc>
      </w:tr>
      <w:tr w:rsidR="00000000" w14:paraId="753E31B0"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2819851A" w14:textId="77777777" w:rsidR="00A77B3E" w:rsidRDefault="00A77B3E">
            <w:pPr>
              <w:keepLines/>
            </w:pPr>
            <w:r>
              <w:t>Validation Evidence</w:t>
            </w:r>
          </w:p>
        </w:tc>
        <w:tc>
          <w:tcPr>
            <w:tcW w:w="7360" w:type="dxa"/>
            <w:gridSpan w:val="3"/>
          </w:tcPr>
          <w:p w14:paraId="7613EB7E" w14:textId="77777777" w:rsidR="00A77B3E" w:rsidRDefault="00A77B3E">
            <w:pPr>
              <w:keepLines/>
            </w:pPr>
            <w:r>
              <w:rPr>
                <w:noProof/>
                <w:lang w:val="en-US" w:eastAsia="en-US" w:bidi="ar-SA"/>
              </w:rPr>
              <w:t xml:space="preserve">See rationale. The requirement was written according to guidelines in Appendix B of the Requirements Management Plan 946-3FG8-001 Rev A. </w:t>
            </w:r>
          </w:p>
        </w:tc>
      </w:tr>
      <w:tr w:rsidR="00000000" w14:paraId="56AF30F4"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6E0522F2" w14:textId="77777777" w:rsidR="00A77B3E" w:rsidRDefault="00A77B3E">
            <w:pPr>
              <w:keepLines/>
            </w:pPr>
            <w:r>
              <w:t>Robust Requirement</w:t>
            </w:r>
          </w:p>
        </w:tc>
        <w:tc>
          <w:tcPr>
            <w:tcW w:w="7360" w:type="dxa"/>
            <w:gridSpan w:val="3"/>
          </w:tcPr>
          <w:p w14:paraId="561AA16A" w14:textId="77777777" w:rsidR="00A77B3E" w:rsidRDefault="00A77B3E">
            <w:pPr>
              <w:keepLines/>
            </w:pPr>
            <w:r>
              <w:rPr>
                <w:noProof/>
              </w:rPr>
              <w:t>Unassigned</w:t>
            </w:r>
          </w:p>
        </w:tc>
      </w:tr>
      <w:tr w:rsidR="00000000" w14:paraId="6B5ECBA0"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19F5EB7E" w14:textId="77777777" w:rsidR="00A77B3E" w:rsidRDefault="00A77B3E">
            <w:pPr>
              <w:keepLines/>
            </w:pPr>
            <w:r>
              <w:t># of Upstream Relationships</w:t>
            </w:r>
          </w:p>
        </w:tc>
        <w:tc>
          <w:tcPr>
            <w:tcW w:w="7360" w:type="dxa"/>
            <w:gridSpan w:val="3"/>
          </w:tcPr>
          <w:p w14:paraId="0A57F501" w14:textId="77777777" w:rsidR="00A77B3E" w:rsidRDefault="00A77B3E">
            <w:pPr>
              <w:keepLines/>
            </w:pPr>
            <w:r>
              <w:rPr>
                <w:noProof/>
              </w:rPr>
              <w:t>1</w:t>
            </w:r>
          </w:p>
        </w:tc>
      </w:tr>
      <w:tr w:rsidR="00000000" w14:paraId="5FB3C082"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2EB6B608" w14:textId="77777777" w:rsidR="00A77B3E" w:rsidRDefault="00A77B3E">
            <w:pPr>
              <w:keepLines/>
            </w:pPr>
            <w:r>
              <w:t>Created Date</w:t>
            </w:r>
          </w:p>
        </w:tc>
        <w:tc>
          <w:tcPr>
            <w:tcW w:w="7360" w:type="dxa"/>
            <w:gridSpan w:val="3"/>
          </w:tcPr>
          <w:p w14:paraId="327222F4" w14:textId="77777777" w:rsidR="00A77B3E" w:rsidRDefault="00A77B3E">
            <w:pPr>
              <w:keepLines/>
            </w:pPr>
            <w:r>
              <w:rPr>
                <w:noProof/>
              </w:rPr>
              <w:t>03/17/2025</w:t>
            </w:r>
          </w:p>
        </w:tc>
      </w:tr>
      <w:tr w:rsidR="00000000" w14:paraId="2CC48F42"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0DED1B37" w14:textId="77777777" w:rsidR="00A77B3E" w:rsidRDefault="00A77B3E">
            <w:pPr>
              <w:keepLines/>
            </w:pPr>
            <w:r>
              <w:t>Created By</w:t>
            </w:r>
          </w:p>
        </w:tc>
        <w:tc>
          <w:tcPr>
            <w:tcW w:w="7360" w:type="dxa"/>
            <w:gridSpan w:val="3"/>
          </w:tcPr>
          <w:p w14:paraId="5C39B43E" w14:textId="77777777" w:rsidR="00A77B3E" w:rsidRDefault="00A77B3E">
            <w:pPr>
              <w:keepLines/>
            </w:pPr>
            <w:r>
              <w:rPr>
                <w:noProof/>
              </w:rPr>
              <w:t>Anthony Su</w:t>
            </w:r>
          </w:p>
        </w:tc>
      </w:tr>
      <w:tr w:rsidR="00000000" w14:paraId="30A06013"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0BB89D90" w14:textId="77777777" w:rsidR="00A77B3E" w:rsidRDefault="00A77B3E">
            <w:pPr>
              <w:keepLines/>
            </w:pPr>
            <w:r>
              <w:t>Item Path</w:t>
            </w:r>
          </w:p>
        </w:tc>
        <w:tc>
          <w:tcPr>
            <w:tcW w:w="7360" w:type="dxa"/>
            <w:gridSpan w:val="3"/>
          </w:tcPr>
          <w:p w14:paraId="448154D6" w14:textId="77777777" w:rsidR="00000000" w:rsidRDefault="00000000"/>
        </w:tc>
      </w:tr>
      <w:tr w:rsidR="00000000" w14:paraId="6995F789"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13927393" w14:textId="77777777" w:rsidR="00A77B3E" w:rsidRDefault="00A77B3E">
            <w:pPr>
              <w:keepLines/>
            </w:pPr>
            <w:r>
              <w:t># of Comments</w:t>
            </w:r>
          </w:p>
        </w:tc>
        <w:tc>
          <w:tcPr>
            <w:tcW w:w="7360" w:type="dxa"/>
            <w:gridSpan w:val="3"/>
          </w:tcPr>
          <w:p w14:paraId="74688A7E" w14:textId="77777777" w:rsidR="00A77B3E" w:rsidRDefault="00A77B3E">
            <w:pPr>
              <w:keepLines/>
            </w:pPr>
            <w:r>
              <w:rPr>
                <w:noProof/>
              </w:rPr>
              <w:t>0</w:t>
            </w:r>
          </w:p>
        </w:tc>
      </w:tr>
      <w:tr w:rsidR="00000000" w14:paraId="630F07B6"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39463509" w14:textId="77777777" w:rsidR="00A77B3E" w:rsidRDefault="00A77B3E">
            <w:pPr>
              <w:keepLines/>
            </w:pPr>
            <w:r>
              <w:t>Current version</w:t>
            </w:r>
          </w:p>
        </w:tc>
        <w:tc>
          <w:tcPr>
            <w:tcW w:w="7360" w:type="dxa"/>
            <w:gridSpan w:val="3"/>
          </w:tcPr>
          <w:p w14:paraId="556D742F" w14:textId="77777777" w:rsidR="00A77B3E" w:rsidRDefault="00A77B3E">
            <w:pPr>
              <w:keepLines/>
            </w:pPr>
            <w:r>
              <w:rPr>
                <w:noProof/>
              </w:rPr>
              <w:t>5</w:t>
            </w:r>
          </w:p>
        </w:tc>
      </w:tr>
      <w:tr w:rsidR="00000000" w14:paraId="208834EE" w14:textId="77777777">
        <w:tblPrEx>
          <w:tblCellSpacing w:w="0" w:type="nil"/>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top w:w="0" w:type="dxa"/>
            <w:left w:w="108" w:type="dxa"/>
            <w:bottom w:w="0" w:type="dxa"/>
            <w:right w:w="108" w:type="dxa"/>
          </w:tblCellMar>
        </w:tblPrEx>
        <w:tc>
          <w:tcPr>
            <w:tcW w:w="2000" w:type="dxa"/>
            <w:gridSpan w:val="2"/>
          </w:tcPr>
          <w:p w14:paraId="52A7CCC0" w14:textId="77777777" w:rsidR="00A77B3E" w:rsidRDefault="00A77B3E">
            <w:pPr>
              <w:keepLines/>
            </w:pPr>
            <w:r>
              <w:t># of Links</w:t>
            </w:r>
          </w:p>
        </w:tc>
        <w:tc>
          <w:tcPr>
            <w:tcW w:w="7360" w:type="dxa"/>
            <w:gridSpan w:val="3"/>
          </w:tcPr>
          <w:p w14:paraId="0A66B05A" w14:textId="77777777" w:rsidR="00A77B3E" w:rsidRDefault="00A77B3E">
            <w:pPr>
              <w:keepLines/>
            </w:pPr>
            <w:r>
              <w:rPr>
                <w:noProof/>
              </w:rPr>
              <w:t>0</w:t>
            </w:r>
          </w:p>
        </w:tc>
      </w:tr>
    </w:tbl>
    <w:p w14:paraId="246345D6" w14:textId="77777777" w:rsidR="00A77B3E" w:rsidRDefault="00A77B3E">
      <w:pPr>
        <w:keepLines/>
      </w:pPr>
      <w:r>
        <w:t xml:space="preserve">Tags: </w:t>
      </w:r>
    </w:p>
    <w:p w14:paraId="0F7ADF23" w14:textId="77777777" w:rsidR="00A77B3E" w:rsidRDefault="00A77B3E">
      <w:pPr>
        <w:keepLines/>
      </w:pPr>
      <w:r>
        <w:t xml:space="preserve">Upstream Relationships: </w:t>
      </w:r>
    </w:p>
    <w:p w14:paraId="77CF049F" w14:textId="77777777" w:rsidR="00A77B3E" w:rsidRDefault="00A77B3E">
      <w:pPr>
        <w:keepLines/>
      </w:pPr>
      <w:r>
        <w:rPr>
          <w:noProof/>
        </w:rPr>
        <w:t>Tier 1 Boundary Scan Coverage</w:t>
      </w:r>
      <w:r>
        <w:t xml:space="preserve"> (</w:t>
      </w:r>
      <w:r>
        <w:rPr>
          <w:noProof/>
        </w:rPr>
        <w:t>Decagon_Boundary Scan</w:t>
      </w:r>
      <w:r>
        <w:t xml:space="preserve">) </w:t>
      </w:r>
      <w:r>
        <w:rPr>
          <w:noProof/>
        </w:rPr>
        <w:t>Traces</w:t>
      </w:r>
      <w:r>
        <w:t xml:space="preserve"> Is Suspect: </w:t>
      </w:r>
      <w:r>
        <w:rPr>
          <w:noProof/>
        </w:rPr>
        <w:t>No</w:t>
      </w:r>
      <w:r>
        <w:t xml:space="preserve"> Status: . Notes: </w:t>
      </w:r>
    </w:p>
    <w:p w14:paraId="5BF14FD5" w14:textId="77777777" w:rsidR="00A77B3E" w:rsidRDefault="00A77B3E">
      <w:pPr>
        <w:keepLines/>
      </w:pPr>
      <w:r>
        <w:t xml:space="preserve">Relationships: </w:t>
      </w:r>
    </w:p>
    <w:p w14:paraId="539072D2" w14:textId="77777777" w:rsidR="00A77B3E" w:rsidRDefault="00A77B3E">
      <w:pPr>
        <w:keepLines/>
      </w:pPr>
      <w:r>
        <w:t xml:space="preserve">Synchronized Items: </w:t>
      </w:r>
    </w:p>
    <w:p w14:paraId="6791D753" w14:textId="77777777" w:rsidR="00A77B3E" w:rsidRDefault="00A77B3E">
      <w:pPr>
        <w:keepLines/>
      </w:pPr>
      <w:r>
        <w:t xml:space="preserve">Comments: </w:t>
      </w:r>
    </w:p>
    <w:p w14:paraId="60FE80B7" w14:textId="77777777" w:rsidR="00A77B3E" w:rsidRDefault="00A77B3E">
      <w:pPr>
        <w:keepLines/>
      </w:pPr>
      <w:r>
        <w:t xml:space="preserve">Versions: </w:t>
      </w:r>
    </w:p>
    <w:p w14:paraId="1E9CC619" w14:textId="77777777" w:rsidR="00A77B3E" w:rsidRDefault="00A77B3E">
      <w:pPr>
        <w:keepLines/>
      </w:pPr>
      <w:r>
        <w:t>#</w:t>
      </w:r>
      <w:r>
        <w:rPr>
          <w:noProof/>
        </w:rPr>
        <w:t>5</w:t>
      </w:r>
      <w:r>
        <w:t xml:space="preserve">: </w:t>
      </w:r>
      <w:r>
        <w:rPr>
          <w:noProof/>
        </w:rPr>
        <w:t>03/20/2025</w:t>
      </w:r>
      <w:r>
        <w:t xml:space="preserve"> - </w:t>
      </w:r>
      <w:r>
        <w:rPr>
          <w:noProof/>
        </w:rPr>
        <w:t>"Status" changed from "Draft" to "Ready For Review"</w:t>
      </w:r>
      <w:r>
        <w:t xml:space="preserve"> - . Baselines: </w:t>
      </w:r>
      <w:r>
        <w:rPr>
          <w:noProof/>
        </w:rPr>
        <w:t>Review Decagon SyRR Jama Review v4, Review Decagon SyRR Jama Review v9, Review Decagon SyRR Jama Review v3, Review Decagon SyRR Jama Review v14, Review Decagon SyRR Jama Review v7, Review Decagon SyRR Jama Review v10, B1 - Project Decagon Post SyRR - 07/11/2025, Review Decagon SyRR Jama Review v8, Review Decagon SyRR Jama Review v2, Review Decagon SyRR Jama Review v5, Review Decagon SyRR Jama Review v6, Review Decagon SyRR Jama Review v13, Review Decagon SyRR Jama Review v12, Review Decagon SyRR Jama Review v11, Review Decagon SyRR Jama Review v1,</w:t>
      </w:r>
    </w:p>
    <w:p w14:paraId="7F6869D8" w14:textId="77777777" w:rsidR="00A77B3E" w:rsidRDefault="00A77B3E">
      <w:pPr>
        <w:keepLines/>
      </w:pPr>
      <w:r>
        <w:t>#</w:t>
      </w:r>
      <w:r>
        <w:rPr>
          <w:noProof/>
        </w:rPr>
        <w:t>4</w:t>
      </w:r>
      <w:r>
        <w:t xml:space="preserve">: </w:t>
      </w:r>
      <w:r>
        <w:rPr>
          <w:noProof/>
        </w:rPr>
        <w:t>03/20/2025</w:t>
      </w:r>
      <w:r>
        <w:t xml:space="preserve"> - </w:t>
      </w:r>
      <w:r>
        <w:rPr>
          <w:noProof/>
        </w:rPr>
        <w:t>"Validation Conclusion" changed from "Unassigned" to "Yes"</w:t>
      </w:r>
      <w:r>
        <w:t xml:space="preserve"> - . Baselines: </w:t>
      </w:r>
    </w:p>
    <w:p w14:paraId="63B18F95" w14:textId="77777777" w:rsidR="00A77B3E" w:rsidRDefault="00A77B3E">
      <w:pPr>
        <w:keepLines/>
      </w:pPr>
      <w:r>
        <w:t>#</w:t>
      </w:r>
      <w:r>
        <w:rPr>
          <w:noProof/>
        </w:rPr>
        <w:t>3</w:t>
      </w:r>
      <w:r>
        <w:t xml:space="preserve">: </w:t>
      </w:r>
      <w:r>
        <w:rPr>
          <w:noProof/>
        </w:rPr>
        <w:t>03/19/2025</w:t>
      </w:r>
      <w:r>
        <w:t xml:space="preserve"> - </w:t>
      </w:r>
      <w:r>
        <w:rPr>
          <w:noProof/>
        </w:rPr>
        <w:t>"Requirement Description" changed</w:t>
      </w:r>
      <w:r>
        <w:t xml:space="preserve"> - . Baselines: </w:t>
      </w:r>
    </w:p>
    <w:p w14:paraId="2DDE3ABF" w14:textId="77777777" w:rsidR="00A77B3E" w:rsidRDefault="00A77B3E">
      <w:pPr>
        <w:keepLines/>
      </w:pPr>
      <w:r>
        <w:lastRenderedPageBreak/>
        <w:t>#</w:t>
      </w:r>
      <w:r>
        <w:rPr>
          <w:noProof/>
        </w:rPr>
        <w:t>2</w:t>
      </w:r>
      <w:r>
        <w:t xml:space="preserve">: </w:t>
      </w:r>
      <w:r>
        <w:rPr>
          <w:noProof/>
        </w:rPr>
        <w:t>03/17/2025</w:t>
      </w:r>
      <w:r>
        <w:t xml:space="preserve"> - </w:t>
      </w:r>
      <w:r>
        <w:rPr>
          <w:noProof/>
        </w:rPr>
        <w:t>"Name" changed from "I/O CCA Coverage Target" to "HCP Primary CCA Coverage Target", "Requirement Description" changed</w:t>
      </w:r>
      <w:r>
        <w:t xml:space="preserve"> - . Baselines: </w:t>
      </w:r>
    </w:p>
    <w:p w14:paraId="41806F47" w14:textId="77777777" w:rsidR="00A77B3E" w:rsidRDefault="00A77B3E">
      <w:pPr>
        <w:keepLines/>
      </w:pPr>
      <w:r>
        <w:t>#</w:t>
      </w:r>
      <w:r>
        <w:rPr>
          <w:noProof/>
        </w:rPr>
        <w:t>1</w:t>
      </w:r>
      <w:r>
        <w:t xml:space="preserve">: </w:t>
      </w:r>
      <w:r>
        <w:rPr>
          <w:noProof/>
        </w:rPr>
        <w:t>03/17/2025</w:t>
      </w:r>
      <w:r>
        <w:t xml:space="preserve"> - </w:t>
      </w:r>
      <w:r>
        <w:rPr>
          <w:noProof/>
        </w:rPr>
        <w:t>Copied from "DECAGON-REQ_RC-61 I/O CCA Coverage Target"</w:t>
      </w:r>
      <w:r>
        <w:t xml:space="preserve"> - . Baselines: </w:t>
      </w:r>
    </w:p>
    <w:p w14:paraId="7739D1FA" w14:textId="77777777" w:rsidR="00A77B3E" w:rsidRDefault="00A77B3E">
      <w:pPr>
        <w:pStyle w:val="Heading1"/>
        <w:keepLines/>
      </w:pPr>
      <w:bookmarkStart w:id="85" w:name="DECAGON-FLD-37_0"/>
      <w:r>
        <w:rPr>
          <w:noProof/>
        </w:rPr>
        <w:t>Not Applicable</w:t>
      </w:r>
      <w:bookmarkEnd w:id="85"/>
    </w:p>
    <w:tbl>
      <w:tblPr>
        <w:tblW w:w="5000" w:type="pct"/>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2046"/>
        <w:gridCol w:w="7530"/>
      </w:tblGrid>
      <w:tr w:rsidR="00000000" w14:paraId="1E30826B" w14:textId="77777777">
        <w:tc>
          <w:tcPr>
            <w:tcW w:w="2000" w:type="dxa"/>
          </w:tcPr>
          <w:p w14:paraId="00396633" w14:textId="77777777" w:rsidR="00A77B3E" w:rsidRDefault="00A77B3E">
            <w:pPr>
              <w:keepLines/>
            </w:pPr>
            <w:r>
              <w:t># of Downstream Relationships</w:t>
            </w:r>
          </w:p>
        </w:tc>
        <w:tc>
          <w:tcPr>
            <w:tcW w:w="7360" w:type="dxa"/>
          </w:tcPr>
          <w:p w14:paraId="3512681A" w14:textId="77777777" w:rsidR="00A77B3E" w:rsidRDefault="00A77B3E">
            <w:pPr>
              <w:keepLines/>
            </w:pPr>
            <w:r>
              <w:rPr>
                <w:noProof/>
              </w:rPr>
              <w:t>0</w:t>
            </w:r>
          </w:p>
        </w:tc>
      </w:tr>
      <w:tr w:rsidR="00000000" w14:paraId="226AF5DB" w14:textId="77777777">
        <w:tc>
          <w:tcPr>
            <w:tcW w:w="2000" w:type="dxa"/>
          </w:tcPr>
          <w:p w14:paraId="460803FC" w14:textId="77777777" w:rsidR="00A77B3E" w:rsidRDefault="00A77B3E">
            <w:pPr>
              <w:keepLines/>
            </w:pPr>
            <w:r>
              <w:t>Connected Users</w:t>
            </w:r>
          </w:p>
        </w:tc>
        <w:tc>
          <w:tcPr>
            <w:tcW w:w="7360" w:type="dxa"/>
          </w:tcPr>
          <w:p w14:paraId="3C8DAE78" w14:textId="77777777" w:rsidR="00A77B3E" w:rsidRDefault="00A77B3E">
            <w:pPr>
              <w:keepLines/>
            </w:pPr>
            <w:r>
              <w:rPr>
                <w:noProof/>
              </w:rPr>
              <w:t>1</w:t>
            </w:r>
          </w:p>
        </w:tc>
      </w:tr>
      <w:tr w:rsidR="00000000" w14:paraId="0DD5F273" w14:textId="77777777">
        <w:tc>
          <w:tcPr>
            <w:tcW w:w="2000" w:type="dxa"/>
          </w:tcPr>
          <w:p w14:paraId="7C66983D" w14:textId="77777777" w:rsidR="00A77B3E" w:rsidRDefault="00A77B3E">
            <w:pPr>
              <w:keepLines/>
            </w:pPr>
            <w:r>
              <w:t>Item Type</w:t>
            </w:r>
          </w:p>
        </w:tc>
        <w:tc>
          <w:tcPr>
            <w:tcW w:w="7360" w:type="dxa"/>
          </w:tcPr>
          <w:p w14:paraId="06EB5985" w14:textId="77777777" w:rsidR="00A77B3E" w:rsidRDefault="00A77B3E">
            <w:pPr>
              <w:keepLines/>
            </w:pPr>
            <w:r>
              <w:rPr>
                <w:noProof/>
              </w:rPr>
              <w:t>Folder</w:t>
            </w:r>
          </w:p>
        </w:tc>
      </w:tr>
      <w:tr w:rsidR="00000000" w14:paraId="723079CD" w14:textId="77777777">
        <w:tc>
          <w:tcPr>
            <w:tcW w:w="2000" w:type="dxa"/>
          </w:tcPr>
          <w:p w14:paraId="63C2E2EB" w14:textId="77777777" w:rsidR="00A77B3E" w:rsidRDefault="00A77B3E">
            <w:pPr>
              <w:keepLines/>
            </w:pPr>
            <w:r>
              <w:t>Project</w:t>
            </w:r>
          </w:p>
        </w:tc>
        <w:tc>
          <w:tcPr>
            <w:tcW w:w="7360" w:type="dxa"/>
          </w:tcPr>
          <w:p w14:paraId="4688339A" w14:textId="77777777" w:rsidR="00A77B3E" w:rsidRDefault="00A77B3E">
            <w:pPr>
              <w:keepLines/>
            </w:pPr>
            <w:r>
              <w:rPr>
                <w:noProof/>
              </w:rPr>
              <w:t>Decagon_Boundary Scan</w:t>
            </w:r>
          </w:p>
        </w:tc>
      </w:tr>
      <w:tr w:rsidR="00000000" w14:paraId="770368FB" w14:textId="77777777">
        <w:tc>
          <w:tcPr>
            <w:tcW w:w="2000" w:type="dxa"/>
          </w:tcPr>
          <w:p w14:paraId="48BDAC07" w14:textId="77777777" w:rsidR="00A77B3E" w:rsidRDefault="00A77B3E">
            <w:pPr>
              <w:keepLines/>
            </w:pPr>
            <w:r>
              <w:t>Relationship Status</w:t>
            </w:r>
          </w:p>
        </w:tc>
        <w:tc>
          <w:tcPr>
            <w:tcW w:w="7360" w:type="dxa"/>
          </w:tcPr>
          <w:p w14:paraId="2F7D5A71" w14:textId="77777777" w:rsidR="00000000" w:rsidRDefault="00000000"/>
        </w:tc>
      </w:tr>
      <w:tr w:rsidR="00000000" w14:paraId="46F0C176" w14:textId="77777777">
        <w:tc>
          <w:tcPr>
            <w:tcW w:w="2000" w:type="dxa"/>
          </w:tcPr>
          <w:p w14:paraId="58DF4D68" w14:textId="77777777" w:rsidR="00A77B3E" w:rsidRDefault="00A77B3E">
            <w:pPr>
              <w:keepLines/>
            </w:pPr>
            <w:r>
              <w:t># of Attachments</w:t>
            </w:r>
          </w:p>
        </w:tc>
        <w:tc>
          <w:tcPr>
            <w:tcW w:w="7360" w:type="dxa"/>
          </w:tcPr>
          <w:p w14:paraId="09A98219" w14:textId="77777777" w:rsidR="00A77B3E" w:rsidRDefault="00A77B3E">
            <w:pPr>
              <w:keepLines/>
            </w:pPr>
            <w:r>
              <w:rPr>
                <w:noProof/>
              </w:rPr>
              <w:t>0</w:t>
            </w:r>
          </w:p>
        </w:tc>
      </w:tr>
      <w:tr w:rsidR="00000000" w14:paraId="45B8BAF7" w14:textId="77777777">
        <w:tc>
          <w:tcPr>
            <w:tcW w:w="2000" w:type="dxa"/>
          </w:tcPr>
          <w:p w14:paraId="1D3AB78B" w14:textId="77777777" w:rsidR="00A77B3E" w:rsidRDefault="00A77B3E">
            <w:pPr>
              <w:keepLines/>
            </w:pPr>
            <w:r>
              <w:t>Last Locked By</w:t>
            </w:r>
          </w:p>
        </w:tc>
        <w:tc>
          <w:tcPr>
            <w:tcW w:w="7360" w:type="dxa"/>
          </w:tcPr>
          <w:p w14:paraId="70A003A5" w14:textId="77777777" w:rsidR="00000000" w:rsidRDefault="00000000"/>
        </w:tc>
      </w:tr>
      <w:tr w:rsidR="00000000" w14:paraId="51B6E732" w14:textId="77777777">
        <w:tc>
          <w:tcPr>
            <w:tcW w:w="2000" w:type="dxa"/>
          </w:tcPr>
          <w:p w14:paraId="5AE97078" w14:textId="77777777" w:rsidR="00A77B3E" w:rsidRDefault="00A77B3E">
            <w:pPr>
              <w:keepLines/>
            </w:pPr>
            <w:r>
              <w:t>Version</w:t>
            </w:r>
          </w:p>
        </w:tc>
        <w:tc>
          <w:tcPr>
            <w:tcW w:w="7360" w:type="dxa"/>
          </w:tcPr>
          <w:p w14:paraId="488C8429" w14:textId="77777777" w:rsidR="00A77B3E" w:rsidRDefault="00A77B3E">
            <w:pPr>
              <w:keepLines/>
            </w:pPr>
            <w:r>
              <w:rPr>
                <w:noProof/>
              </w:rPr>
              <w:t>1</w:t>
            </w:r>
          </w:p>
        </w:tc>
      </w:tr>
      <w:tr w:rsidR="00000000" w14:paraId="416E9A1F" w14:textId="77777777">
        <w:tc>
          <w:tcPr>
            <w:tcW w:w="2000" w:type="dxa"/>
          </w:tcPr>
          <w:p w14:paraId="70D03BE2" w14:textId="77777777" w:rsidR="00A77B3E" w:rsidRDefault="00A77B3E">
            <w:pPr>
              <w:keepLines/>
            </w:pPr>
            <w:r>
              <w:t>Last Activity Date</w:t>
            </w:r>
          </w:p>
        </w:tc>
        <w:tc>
          <w:tcPr>
            <w:tcW w:w="7360" w:type="dxa"/>
          </w:tcPr>
          <w:p w14:paraId="7F963B51" w14:textId="77777777" w:rsidR="00A77B3E" w:rsidRDefault="00A77B3E">
            <w:pPr>
              <w:keepLines/>
            </w:pPr>
            <w:r>
              <w:rPr>
                <w:noProof/>
              </w:rPr>
              <w:t>2025-03-10 20:23:04.0</w:t>
            </w:r>
          </w:p>
        </w:tc>
      </w:tr>
      <w:tr w:rsidR="00000000" w14:paraId="1EAC9EEA" w14:textId="77777777">
        <w:tc>
          <w:tcPr>
            <w:tcW w:w="2000" w:type="dxa"/>
          </w:tcPr>
          <w:p w14:paraId="4B1B6F4D" w14:textId="77777777" w:rsidR="00A77B3E" w:rsidRDefault="00A77B3E">
            <w:pPr>
              <w:keepLines/>
            </w:pPr>
            <w:r>
              <w:t>Modified By</w:t>
            </w:r>
          </w:p>
        </w:tc>
        <w:tc>
          <w:tcPr>
            <w:tcW w:w="7360" w:type="dxa"/>
          </w:tcPr>
          <w:p w14:paraId="7689C738" w14:textId="77777777" w:rsidR="00A77B3E" w:rsidRDefault="00A77B3E">
            <w:pPr>
              <w:keepLines/>
            </w:pPr>
            <w:r>
              <w:rPr>
                <w:noProof/>
              </w:rPr>
              <w:t>Anthony Su</w:t>
            </w:r>
          </w:p>
        </w:tc>
      </w:tr>
      <w:tr w:rsidR="00000000" w14:paraId="2B2EE636" w14:textId="77777777">
        <w:tc>
          <w:tcPr>
            <w:tcW w:w="2000" w:type="dxa"/>
          </w:tcPr>
          <w:p w14:paraId="5F593C51" w14:textId="77777777" w:rsidR="00A77B3E" w:rsidRDefault="00A77B3E">
            <w:pPr>
              <w:keepLines/>
            </w:pPr>
            <w:r>
              <w:t>API ID</w:t>
            </w:r>
          </w:p>
        </w:tc>
        <w:tc>
          <w:tcPr>
            <w:tcW w:w="7360" w:type="dxa"/>
          </w:tcPr>
          <w:p w14:paraId="7D6BC9F0" w14:textId="77777777" w:rsidR="00A77B3E" w:rsidRDefault="00A77B3E">
            <w:pPr>
              <w:keepLines/>
            </w:pPr>
            <w:r>
              <w:rPr>
                <w:noProof/>
              </w:rPr>
              <w:t>18831561</w:t>
            </w:r>
          </w:p>
        </w:tc>
      </w:tr>
      <w:tr w:rsidR="00000000" w14:paraId="37BBF76D" w14:textId="77777777">
        <w:tc>
          <w:tcPr>
            <w:tcW w:w="2000" w:type="dxa"/>
          </w:tcPr>
          <w:p w14:paraId="4142805B" w14:textId="77777777" w:rsidR="00A77B3E" w:rsidRDefault="00A77B3E">
            <w:pPr>
              <w:keepLines/>
            </w:pPr>
            <w:r>
              <w:t>Locked</w:t>
            </w:r>
          </w:p>
        </w:tc>
        <w:tc>
          <w:tcPr>
            <w:tcW w:w="7360" w:type="dxa"/>
          </w:tcPr>
          <w:p w14:paraId="2F42FBA0" w14:textId="77777777" w:rsidR="00A77B3E" w:rsidRDefault="00A77B3E">
            <w:pPr>
              <w:keepLines/>
            </w:pPr>
            <w:r>
              <w:rPr>
                <w:noProof/>
              </w:rPr>
              <w:t>false</w:t>
            </w:r>
          </w:p>
        </w:tc>
      </w:tr>
      <w:tr w:rsidR="00000000" w14:paraId="58D70332" w14:textId="77777777">
        <w:tc>
          <w:tcPr>
            <w:tcW w:w="2000" w:type="dxa"/>
          </w:tcPr>
          <w:p w14:paraId="410FE352" w14:textId="77777777" w:rsidR="00A77B3E" w:rsidRDefault="00A77B3E">
            <w:pPr>
              <w:keepLines/>
            </w:pPr>
            <w:r>
              <w:t>DOORS ID</w:t>
            </w:r>
          </w:p>
        </w:tc>
        <w:tc>
          <w:tcPr>
            <w:tcW w:w="7360" w:type="dxa"/>
          </w:tcPr>
          <w:p w14:paraId="199088A6" w14:textId="77777777" w:rsidR="00000000" w:rsidRDefault="00000000"/>
        </w:tc>
      </w:tr>
      <w:tr w:rsidR="00000000" w14:paraId="336F6A95" w14:textId="77777777">
        <w:tc>
          <w:tcPr>
            <w:tcW w:w="2000" w:type="dxa"/>
          </w:tcPr>
          <w:p w14:paraId="4BA28C86" w14:textId="77777777" w:rsidR="00A77B3E" w:rsidRDefault="00A77B3E">
            <w:pPr>
              <w:keepLines/>
            </w:pPr>
            <w:r>
              <w:t>Change Request</w:t>
            </w:r>
          </w:p>
        </w:tc>
        <w:tc>
          <w:tcPr>
            <w:tcW w:w="7360" w:type="dxa"/>
          </w:tcPr>
          <w:p w14:paraId="35F5D815" w14:textId="77777777" w:rsidR="00000000" w:rsidRDefault="00000000"/>
        </w:tc>
      </w:tr>
      <w:tr w:rsidR="00000000" w14:paraId="4D526E11" w14:textId="77777777">
        <w:tc>
          <w:tcPr>
            <w:tcW w:w="2000" w:type="dxa"/>
          </w:tcPr>
          <w:p w14:paraId="54589E82" w14:textId="77777777" w:rsidR="00A77B3E" w:rsidRDefault="00A77B3E">
            <w:pPr>
              <w:keepLines/>
            </w:pPr>
            <w:r>
              <w:t>Global ID</w:t>
            </w:r>
          </w:p>
        </w:tc>
        <w:tc>
          <w:tcPr>
            <w:tcW w:w="7360" w:type="dxa"/>
          </w:tcPr>
          <w:p w14:paraId="66C5CCE5" w14:textId="77777777" w:rsidR="00A77B3E" w:rsidRDefault="00A77B3E">
            <w:pPr>
              <w:keepLines/>
            </w:pPr>
            <w:r>
              <w:rPr>
                <w:noProof/>
              </w:rPr>
              <w:t>COL02-FLD-10703420</w:t>
            </w:r>
          </w:p>
        </w:tc>
      </w:tr>
      <w:tr w:rsidR="00000000" w14:paraId="422E188C" w14:textId="77777777">
        <w:tc>
          <w:tcPr>
            <w:tcW w:w="2000" w:type="dxa"/>
          </w:tcPr>
          <w:p w14:paraId="6E556C32" w14:textId="77777777" w:rsidR="00A77B3E" w:rsidRDefault="00A77B3E">
            <w:pPr>
              <w:keepLines/>
            </w:pPr>
            <w:r>
              <w:t>Last Locked</w:t>
            </w:r>
          </w:p>
        </w:tc>
        <w:tc>
          <w:tcPr>
            <w:tcW w:w="7360" w:type="dxa"/>
          </w:tcPr>
          <w:p w14:paraId="5E24BB30" w14:textId="77777777" w:rsidR="00000000" w:rsidRDefault="00000000"/>
        </w:tc>
      </w:tr>
      <w:tr w:rsidR="00000000" w14:paraId="5D8E28FA" w14:textId="77777777">
        <w:tc>
          <w:tcPr>
            <w:tcW w:w="2000" w:type="dxa"/>
          </w:tcPr>
          <w:p w14:paraId="7D709337" w14:textId="77777777" w:rsidR="00A77B3E" w:rsidRDefault="00A77B3E">
            <w:pPr>
              <w:keepLines/>
            </w:pPr>
            <w:r>
              <w:t># of Upstream Relationships</w:t>
            </w:r>
          </w:p>
        </w:tc>
        <w:tc>
          <w:tcPr>
            <w:tcW w:w="7360" w:type="dxa"/>
          </w:tcPr>
          <w:p w14:paraId="62CC9572" w14:textId="77777777" w:rsidR="00A77B3E" w:rsidRDefault="00A77B3E">
            <w:pPr>
              <w:keepLines/>
            </w:pPr>
            <w:r>
              <w:rPr>
                <w:noProof/>
              </w:rPr>
              <w:t>0</w:t>
            </w:r>
          </w:p>
        </w:tc>
      </w:tr>
      <w:tr w:rsidR="00000000" w14:paraId="5898B7C8" w14:textId="77777777">
        <w:tc>
          <w:tcPr>
            <w:tcW w:w="2000" w:type="dxa"/>
          </w:tcPr>
          <w:p w14:paraId="31C6F49C" w14:textId="77777777" w:rsidR="00A77B3E" w:rsidRDefault="00A77B3E">
            <w:pPr>
              <w:keepLines/>
            </w:pPr>
            <w:r>
              <w:t>Tags</w:t>
            </w:r>
          </w:p>
        </w:tc>
        <w:tc>
          <w:tcPr>
            <w:tcW w:w="7360" w:type="dxa"/>
          </w:tcPr>
          <w:p w14:paraId="38A2CCD4" w14:textId="77777777" w:rsidR="00000000" w:rsidRDefault="00000000"/>
        </w:tc>
      </w:tr>
      <w:tr w:rsidR="00000000" w14:paraId="226C2191" w14:textId="77777777">
        <w:tc>
          <w:tcPr>
            <w:tcW w:w="2000" w:type="dxa"/>
          </w:tcPr>
          <w:p w14:paraId="75CF5A88" w14:textId="77777777" w:rsidR="00A77B3E" w:rsidRDefault="00A77B3E">
            <w:pPr>
              <w:keepLines/>
            </w:pPr>
            <w:r>
              <w:t>Heading</w:t>
            </w:r>
          </w:p>
        </w:tc>
        <w:tc>
          <w:tcPr>
            <w:tcW w:w="7360" w:type="dxa"/>
          </w:tcPr>
          <w:p w14:paraId="2ED0FC4F" w14:textId="77777777" w:rsidR="00A77B3E" w:rsidRDefault="00A77B3E">
            <w:pPr>
              <w:keepLines/>
            </w:pPr>
            <w:r>
              <w:rPr>
                <w:noProof/>
              </w:rPr>
              <w:t>1.2.1.5</w:t>
            </w:r>
          </w:p>
        </w:tc>
      </w:tr>
      <w:tr w:rsidR="00000000" w14:paraId="4C03714D" w14:textId="77777777">
        <w:tc>
          <w:tcPr>
            <w:tcW w:w="2000" w:type="dxa"/>
          </w:tcPr>
          <w:p w14:paraId="29507A5D" w14:textId="77777777" w:rsidR="00A77B3E" w:rsidRDefault="00A77B3E">
            <w:pPr>
              <w:keepLines/>
            </w:pPr>
            <w:r>
              <w:t>Created Date</w:t>
            </w:r>
          </w:p>
        </w:tc>
        <w:tc>
          <w:tcPr>
            <w:tcW w:w="7360" w:type="dxa"/>
          </w:tcPr>
          <w:p w14:paraId="0F730E97" w14:textId="77777777" w:rsidR="00A77B3E" w:rsidRDefault="00A77B3E">
            <w:pPr>
              <w:keepLines/>
            </w:pPr>
            <w:r>
              <w:rPr>
                <w:noProof/>
              </w:rPr>
              <w:t>03/10/2025</w:t>
            </w:r>
          </w:p>
        </w:tc>
      </w:tr>
      <w:tr w:rsidR="00000000" w14:paraId="5018DA1E" w14:textId="77777777">
        <w:tc>
          <w:tcPr>
            <w:tcW w:w="2000" w:type="dxa"/>
          </w:tcPr>
          <w:p w14:paraId="3B1E6486" w14:textId="77777777" w:rsidR="00A77B3E" w:rsidRDefault="00A77B3E">
            <w:pPr>
              <w:keepLines/>
            </w:pPr>
            <w:r>
              <w:t>Created By</w:t>
            </w:r>
          </w:p>
        </w:tc>
        <w:tc>
          <w:tcPr>
            <w:tcW w:w="7360" w:type="dxa"/>
          </w:tcPr>
          <w:p w14:paraId="18034272" w14:textId="77777777" w:rsidR="00A77B3E" w:rsidRDefault="00A77B3E">
            <w:pPr>
              <w:keepLines/>
            </w:pPr>
            <w:r>
              <w:rPr>
                <w:noProof/>
              </w:rPr>
              <w:t>Anthony Su</w:t>
            </w:r>
          </w:p>
        </w:tc>
      </w:tr>
      <w:tr w:rsidR="00000000" w14:paraId="0F4048EA" w14:textId="77777777">
        <w:tc>
          <w:tcPr>
            <w:tcW w:w="2000" w:type="dxa"/>
          </w:tcPr>
          <w:p w14:paraId="64748E68" w14:textId="77777777" w:rsidR="00A77B3E" w:rsidRDefault="00A77B3E">
            <w:pPr>
              <w:keepLines/>
            </w:pPr>
            <w:r>
              <w:t>Item Path</w:t>
            </w:r>
          </w:p>
        </w:tc>
        <w:tc>
          <w:tcPr>
            <w:tcW w:w="7360" w:type="dxa"/>
          </w:tcPr>
          <w:p w14:paraId="66881FFE" w14:textId="77777777" w:rsidR="00000000" w:rsidRDefault="00000000"/>
        </w:tc>
      </w:tr>
      <w:tr w:rsidR="00000000" w14:paraId="182C0065" w14:textId="77777777">
        <w:tc>
          <w:tcPr>
            <w:tcW w:w="2000" w:type="dxa"/>
          </w:tcPr>
          <w:p w14:paraId="3039F33A" w14:textId="77777777" w:rsidR="00A77B3E" w:rsidRDefault="00A77B3E">
            <w:pPr>
              <w:keepLines/>
            </w:pPr>
            <w:r>
              <w:t># of Comments</w:t>
            </w:r>
          </w:p>
        </w:tc>
        <w:tc>
          <w:tcPr>
            <w:tcW w:w="7360" w:type="dxa"/>
          </w:tcPr>
          <w:p w14:paraId="3A34D714" w14:textId="77777777" w:rsidR="00A77B3E" w:rsidRDefault="00A77B3E">
            <w:pPr>
              <w:keepLines/>
            </w:pPr>
            <w:r>
              <w:rPr>
                <w:noProof/>
              </w:rPr>
              <w:t>0</w:t>
            </w:r>
          </w:p>
        </w:tc>
      </w:tr>
      <w:tr w:rsidR="00000000" w14:paraId="38E27975" w14:textId="77777777">
        <w:tc>
          <w:tcPr>
            <w:tcW w:w="2000" w:type="dxa"/>
          </w:tcPr>
          <w:p w14:paraId="6B17EC45" w14:textId="77777777" w:rsidR="00A77B3E" w:rsidRDefault="00A77B3E">
            <w:pPr>
              <w:keepLines/>
            </w:pPr>
            <w:r>
              <w:t>Modified Date</w:t>
            </w:r>
          </w:p>
        </w:tc>
        <w:tc>
          <w:tcPr>
            <w:tcW w:w="7360" w:type="dxa"/>
          </w:tcPr>
          <w:p w14:paraId="0FCFFB25" w14:textId="77777777" w:rsidR="00A77B3E" w:rsidRDefault="00A77B3E">
            <w:pPr>
              <w:keepLines/>
            </w:pPr>
            <w:r>
              <w:rPr>
                <w:noProof/>
              </w:rPr>
              <w:t>03/10/2025</w:t>
            </w:r>
          </w:p>
        </w:tc>
      </w:tr>
      <w:tr w:rsidR="00000000" w14:paraId="7112386A" w14:textId="77777777">
        <w:tc>
          <w:tcPr>
            <w:tcW w:w="2000" w:type="dxa"/>
          </w:tcPr>
          <w:p w14:paraId="635A4E20" w14:textId="77777777" w:rsidR="00A77B3E" w:rsidRDefault="00A77B3E">
            <w:pPr>
              <w:keepLines/>
            </w:pPr>
            <w:r>
              <w:t>Current version</w:t>
            </w:r>
          </w:p>
        </w:tc>
        <w:tc>
          <w:tcPr>
            <w:tcW w:w="7360" w:type="dxa"/>
          </w:tcPr>
          <w:p w14:paraId="1A740C8D" w14:textId="77777777" w:rsidR="00A77B3E" w:rsidRDefault="00A77B3E">
            <w:pPr>
              <w:keepLines/>
            </w:pPr>
            <w:r>
              <w:rPr>
                <w:noProof/>
              </w:rPr>
              <w:t>1</w:t>
            </w:r>
          </w:p>
        </w:tc>
      </w:tr>
      <w:tr w:rsidR="00000000" w14:paraId="1CD42BDB" w14:textId="77777777">
        <w:tc>
          <w:tcPr>
            <w:tcW w:w="2000" w:type="dxa"/>
          </w:tcPr>
          <w:p w14:paraId="630B2760" w14:textId="77777777" w:rsidR="00A77B3E" w:rsidRDefault="00A77B3E">
            <w:pPr>
              <w:keepLines/>
            </w:pPr>
            <w:r>
              <w:t>Export Controlled</w:t>
            </w:r>
          </w:p>
        </w:tc>
        <w:tc>
          <w:tcPr>
            <w:tcW w:w="7360" w:type="dxa"/>
          </w:tcPr>
          <w:p w14:paraId="3DF28B3B" w14:textId="77777777" w:rsidR="00000000" w:rsidRDefault="00000000"/>
        </w:tc>
      </w:tr>
      <w:tr w:rsidR="00000000" w14:paraId="7B246100" w14:textId="77777777">
        <w:tc>
          <w:tcPr>
            <w:tcW w:w="2000" w:type="dxa"/>
          </w:tcPr>
          <w:p w14:paraId="12A326BC" w14:textId="77777777" w:rsidR="00A77B3E" w:rsidRDefault="00A77B3E">
            <w:pPr>
              <w:keepLines/>
            </w:pPr>
            <w:r>
              <w:t># of Links</w:t>
            </w:r>
          </w:p>
        </w:tc>
        <w:tc>
          <w:tcPr>
            <w:tcW w:w="7360" w:type="dxa"/>
          </w:tcPr>
          <w:p w14:paraId="1811BA4A" w14:textId="77777777" w:rsidR="00A77B3E" w:rsidRDefault="00A77B3E">
            <w:pPr>
              <w:keepLines/>
            </w:pPr>
            <w:r>
              <w:rPr>
                <w:noProof/>
              </w:rPr>
              <w:t>0</w:t>
            </w:r>
          </w:p>
        </w:tc>
      </w:tr>
    </w:tbl>
    <w:p w14:paraId="3DAA3F13" w14:textId="77777777" w:rsidR="00A77B3E" w:rsidRDefault="00A77B3E">
      <w:pPr>
        <w:keepLines/>
      </w:pPr>
      <w:r>
        <w:t xml:space="preserve">Tags: </w:t>
      </w:r>
    </w:p>
    <w:p w14:paraId="4742A254" w14:textId="77777777" w:rsidR="00A77B3E" w:rsidRDefault="00A77B3E">
      <w:pPr>
        <w:keepLines/>
      </w:pPr>
      <w:r>
        <w:t xml:space="preserve">Synchronized Items: </w:t>
      </w:r>
    </w:p>
    <w:p w14:paraId="625A55F7" w14:textId="77777777" w:rsidR="00A77B3E" w:rsidRDefault="00A77B3E">
      <w:pPr>
        <w:keepLines/>
      </w:pPr>
      <w:r>
        <w:t xml:space="preserve">Comments: </w:t>
      </w:r>
    </w:p>
    <w:p w14:paraId="3EA0E2AF" w14:textId="77777777" w:rsidR="00A77B3E" w:rsidRDefault="00A77B3E">
      <w:pPr>
        <w:keepLines/>
      </w:pPr>
      <w:r>
        <w:t xml:space="preserve">Versions: </w:t>
      </w:r>
    </w:p>
    <w:p w14:paraId="3D253A60" w14:textId="77777777" w:rsidR="00A77B3E" w:rsidRDefault="00A77B3E">
      <w:pPr>
        <w:keepLines/>
      </w:pPr>
      <w:r>
        <w:t>#</w:t>
      </w:r>
      <w:r>
        <w:rPr>
          <w:noProof/>
        </w:rPr>
        <w:t>1</w:t>
      </w:r>
      <w:r>
        <w:t xml:space="preserve">: </w:t>
      </w:r>
      <w:r>
        <w:rPr>
          <w:noProof/>
        </w:rPr>
        <w:t>03/10/2025</w:t>
      </w:r>
      <w:r>
        <w:t xml:space="preserve"> - </w:t>
      </w:r>
      <w:r>
        <w:rPr>
          <w:noProof/>
        </w:rPr>
        <w:t>Initial creation</w:t>
      </w:r>
      <w:r>
        <w:t xml:space="preserve"> - . Baselines: </w:t>
      </w:r>
      <w:r>
        <w:rPr>
          <w:noProof/>
        </w:rPr>
        <w:t>B1 - Project Decagon Post SyRR - 07/11/2025,</w:t>
      </w:r>
    </w:p>
    <w:bookmarkStart w:id="86" w:name="DECAGON-TXT-13_1"/>
    <w:p w14:paraId="583D56CE" w14:textId="77777777" w:rsidR="00A77B3E" w:rsidRDefault="00A77B3E">
      <w:pPr>
        <w:pStyle w:val="Heading2"/>
        <w:keepLines/>
      </w:pPr>
      <w:r>
        <w:rPr>
          <w:noProof/>
        </w:rPr>
        <w:fldChar w:fldCharType="begin"/>
      </w:r>
      <w:r>
        <w:rPr>
          <w:noProof/>
        </w:rPr>
        <w:instrText xml:space="preserve"> HYPERLINK "https://jama02.rockwellcollins.com/contour/perspective.req?projectId=636&amp;docId=18747376" </w:instrText>
      </w:r>
      <w:r>
        <w:rPr>
          <w:noProof/>
        </w:rPr>
      </w:r>
      <w:r>
        <w:rPr>
          <w:noProof/>
        </w:rPr>
        <w:fldChar w:fldCharType="separate"/>
      </w:r>
      <w:r>
        <w:rPr>
          <w:noProof/>
        </w:rPr>
        <w:t>DECAGON-TXT-13</w:t>
      </w:r>
      <w:r>
        <w:rPr>
          <w:noProof/>
        </w:rPr>
        <w:fldChar w:fldCharType="end"/>
      </w:r>
      <w:bookmarkEnd w:id="86"/>
      <w:r>
        <w:t xml:space="preserve"> </w:t>
      </w:r>
      <w:bookmarkStart w:id="87" w:name="DECAGON-TXT-13_0_0"/>
      <w:r>
        <w:rPr>
          <w:noProof/>
        </w:rPr>
        <w:t>FPGA Code and Firmware</w:t>
      </w:r>
      <w:bookmarkEnd w:id="87"/>
    </w:p>
    <w:p w14:paraId="4438062F" w14:textId="77777777" w:rsidR="00A77B3E" w:rsidRDefault="00A77B3E">
      <w:pPr>
        <w:keepLines/>
        <w:rPr>
          <w:noProof/>
          <w:lang w:val="en-US" w:eastAsia="en-US" w:bidi="ar-SA"/>
        </w:rPr>
      </w:pPr>
      <w:r>
        <w:rPr>
          <w:noProof/>
          <w:lang w:val="en-US" w:eastAsia="en-US" w:bidi="ar-SA"/>
        </w:rPr>
        <w:t>Need to investigate the Firmware/Software capabilities and what is needed for the test.</w:t>
      </w:r>
    </w:p>
    <w:p w14:paraId="345221C0" w14:textId="77777777" w:rsidR="00A77B3E" w:rsidRDefault="00A77B3E">
      <w:pPr>
        <w:keepLines/>
        <w:rPr>
          <w:noProof/>
          <w:lang w:val="en-US" w:eastAsia="en-US" w:bidi="ar-SA"/>
        </w:rPr>
      </w:pPr>
      <w:r>
        <w:rPr>
          <w:noProof/>
          <w:lang w:val="en-US" w:eastAsia="en-US" w:bidi="ar-SA"/>
        </w:rPr>
        <w:lastRenderedPageBreak/>
        <w:t> </w:t>
      </w:r>
    </w:p>
    <w:p w14:paraId="4DE59313" w14:textId="77777777" w:rsidR="00A77B3E" w:rsidRDefault="00A77B3E">
      <w:pPr>
        <w:keepLines/>
        <w:rPr>
          <w:noProof/>
          <w:lang w:val="en-US" w:eastAsia="en-US" w:bidi="ar-SA"/>
        </w:rPr>
      </w:pPr>
      <w:r>
        <w:rPr>
          <w:noProof/>
          <w:lang w:val="en-US" w:eastAsia="en-US" w:bidi="ar-SA"/>
        </w:rPr>
        <w:t>NOTE: Firmware, FPGA Code, Foundation SW, BIT Managers, CPLDs</w:t>
      </w:r>
    </w:p>
    <w:p w14:paraId="7B480EF3" w14:textId="77777777" w:rsidR="00A77B3E" w:rsidRDefault="00A77B3E">
      <w:pPr>
        <w:keepLines/>
        <w:rPr>
          <w:noProof/>
          <w:lang w:val="en-US" w:eastAsia="en-US" w:bidi="ar-SA"/>
        </w:rPr>
      </w:pPr>
      <w:r>
        <w:rPr>
          <w:noProof/>
          <w:lang w:val="en-US" w:eastAsia="en-US" w:bidi="ar-SA"/>
        </w:rPr>
        <w:t> </w:t>
      </w:r>
    </w:p>
    <w:p w14:paraId="16727252" w14:textId="77777777" w:rsidR="00A77B3E" w:rsidRDefault="00A77B3E">
      <w:pPr>
        <w:keepLines/>
        <w:rPr>
          <w:noProof/>
          <w:lang w:val="en-US" w:eastAsia="en-US" w:bidi="ar-SA"/>
        </w:rPr>
      </w:pPr>
      <w:r>
        <w:rPr>
          <w:noProof/>
          <w:lang w:val="en-US" w:eastAsia="en-US" w:bidi="ar-SA"/>
        </w:rPr>
        <w:t>During project - Brand new development usually has FPGA FW changes that may affect test software functionality.</w:t>
      </w:r>
    </w:p>
    <w:tbl>
      <w:tblPr>
        <w:tblW w:w="5000" w:type="pct"/>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2046"/>
        <w:gridCol w:w="7530"/>
      </w:tblGrid>
      <w:tr w:rsidR="00000000" w14:paraId="51607376" w14:textId="77777777">
        <w:tc>
          <w:tcPr>
            <w:tcW w:w="2000" w:type="dxa"/>
          </w:tcPr>
          <w:p w14:paraId="3F9878F3" w14:textId="77777777" w:rsidR="00A77B3E" w:rsidRDefault="00A77B3E">
            <w:pPr>
              <w:keepLines/>
            </w:pPr>
            <w:r>
              <w:t># of Downstream Relationships</w:t>
            </w:r>
          </w:p>
        </w:tc>
        <w:tc>
          <w:tcPr>
            <w:tcW w:w="7360" w:type="dxa"/>
          </w:tcPr>
          <w:p w14:paraId="5764CEDA" w14:textId="77777777" w:rsidR="00A77B3E" w:rsidRDefault="00A77B3E">
            <w:pPr>
              <w:keepLines/>
            </w:pPr>
            <w:r>
              <w:rPr>
                <w:noProof/>
              </w:rPr>
              <w:t>0</w:t>
            </w:r>
          </w:p>
        </w:tc>
      </w:tr>
      <w:tr w:rsidR="00000000" w14:paraId="5BC72CF4" w14:textId="77777777">
        <w:tc>
          <w:tcPr>
            <w:tcW w:w="2000" w:type="dxa"/>
          </w:tcPr>
          <w:p w14:paraId="7C3A4FC7" w14:textId="77777777" w:rsidR="00A77B3E" w:rsidRDefault="00A77B3E">
            <w:pPr>
              <w:keepLines/>
            </w:pPr>
            <w:r>
              <w:t>Connected Users</w:t>
            </w:r>
          </w:p>
        </w:tc>
        <w:tc>
          <w:tcPr>
            <w:tcW w:w="7360" w:type="dxa"/>
          </w:tcPr>
          <w:p w14:paraId="6413844B" w14:textId="77777777" w:rsidR="00A77B3E" w:rsidRDefault="00A77B3E">
            <w:pPr>
              <w:keepLines/>
            </w:pPr>
            <w:r>
              <w:rPr>
                <w:noProof/>
              </w:rPr>
              <w:t>1</w:t>
            </w:r>
          </w:p>
        </w:tc>
      </w:tr>
      <w:tr w:rsidR="00000000" w14:paraId="1F993EAF" w14:textId="77777777">
        <w:tc>
          <w:tcPr>
            <w:tcW w:w="2000" w:type="dxa"/>
          </w:tcPr>
          <w:p w14:paraId="03146236" w14:textId="77777777" w:rsidR="00A77B3E" w:rsidRDefault="00A77B3E">
            <w:pPr>
              <w:keepLines/>
            </w:pPr>
            <w:r>
              <w:t>Item Type</w:t>
            </w:r>
          </w:p>
        </w:tc>
        <w:tc>
          <w:tcPr>
            <w:tcW w:w="7360" w:type="dxa"/>
          </w:tcPr>
          <w:p w14:paraId="400875BA" w14:textId="77777777" w:rsidR="00A77B3E" w:rsidRDefault="00A77B3E">
            <w:pPr>
              <w:keepLines/>
            </w:pPr>
            <w:r>
              <w:rPr>
                <w:noProof/>
              </w:rPr>
              <w:t>Text</w:t>
            </w:r>
          </w:p>
        </w:tc>
      </w:tr>
      <w:tr w:rsidR="00000000" w14:paraId="34C73FA5" w14:textId="77777777">
        <w:tc>
          <w:tcPr>
            <w:tcW w:w="2000" w:type="dxa"/>
          </w:tcPr>
          <w:p w14:paraId="55068F72" w14:textId="77777777" w:rsidR="00A77B3E" w:rsidRDefault="00A77B3E">
            <w:pPr>
              <w:keepLines/>
            </w:pPr>
            <w:r>
              <w:t>Release</w:t>
            </w:r>
          </w:p>
        </w:tc>
        <w:tc>
          <w:tcPr>
            <w:tcW w:w="7360" w:type="dxa"/>
          </w:tcPr>
          <w:p w14:paraId="77B9FA60" w14:textId="77777777" w:rsidR="00000000" w:rsidRDefault="00000000"/>
        </w:tc>
      </w:tr>
      <w:tr w:rsidR="00000000" w14:paraId="000D1196" w14:textId="77777777">
        <w:tc>
          <w:tcPr>
            <w:tcW w:w="2000" w:type="dxa"/>
          </w:tcPr>
          <w:p w14:paraId="5AE15FB4" w14:textId="77777777" w:rsidR="00A77B3E" w:rsidRDefault="00A77B3E">
            <w:pPr>
              <w:keepLines/>
            </w:pPr>
            <w:r>
              <w:t>Project</w:t>
            </w:r>
          </w:p>
        </w:tc>
        <w:tc>
          <w:tcPr>
            <w:tcW w:w="7360" w:type="dxa"/>
          </w:tcPr>
          <w:p w14:paraId="1321502A" w14:textId="77777777" w:rsidR="00A77B3E" w:rsidRDefault="00A77B3E">
            <w:pPr>
              <w:keepLines/>
            </w:pPr>
            <w:r>
              <w:rPr>
                <w:noProof/>
              </w:rPr>
              <w:t>Decagon_Boundary Scan</w:t>
            </w:r>
          </w:p>
        </w:tc>
      </w:tr>
      <w:tr w:rsidR="00000000" w14:paraId="7C395AA1" w14:textId="77777777">
        <w:tc>
          <w:tcPr>
            <w:tcW w:w="2000" w:type="dxa"/>
          </w:tcPr>
          <w:p w14:paraId="10684F0F" w14:textId="77777777" w:rsidR="00A77B3E" w:rsidRDefault="00A77B3E">
            <w:pPr>
              <w:keepLines/>
            </w:pPr>
            <w:r>
              <w:t>Relationship Status</w:t>
            </w:r>
          </w:p>
        </w:tc>
        <w:tc>
          <w:tcPr>
            <w:tcW w:w="7360" w:type="dxa"/>
          </w:tcPr>
          <w:p w14:paraId="0CADA255" w14:textId="77777777" w:rsidR="00000000" w:rsidRDefault="00000000"/>
        </w:tc>
      </w:tr>
      <w:tr w:rsidR="00000000" w14:paraId="7EE8FF54" w14:textId="77777777">
        <w:tc>
          <w:tcPr>
            <w:tcW w:w="2000" w:type="dxa"/>
          </w:tcPr>
          <w:p w14:paraId="3F56D2A2" w14:textId="77777777" w:rsidR="00A77B3E" w:rsidRDefault="00A77B3E">
            <w:pPr>
              <w:keepLines/>
            </w:pPr>
            <w:r>
              <w:t># of Attachments</w:t>
            </w:r>
          </w:p>
        </w:tc>
        <w:tc>
          <w:tcPr>
            <w:tcW w:w="7360" w:type="dxa"/>
          </w:tcPr>
          <w:p w14:paraId="00DB7A21" w14:textId="77777777" w:rsidR="00A77B3E" w:rsidRDefault="00A77B3E">
            <w:pPr>
              <w:keepLines/>
            </w:pPr>
            <w:r>
              <w:rPr>
                <w:noProof/>
              </w:rPr>
              <w:t>0</w:t>
            </w:r>
          </w:p>
        </w:tc>
      </w:tr>
      <w:tr w:rsidR="00000000" w14:paraId="392E7A2C" w14:textId="77777777">
        <w:tc>
          <w:tcPr>
            <w:tcW w:w="2000" w:type="dxa"/>
          </w:tcPr>
          <w:p w14:paraId="4B983453" w14:textId="77777777" w:rsidR="00A77B3E" w:rsidRDefault="00A77B3E">
            <w:pPr>
              <w:keepLines/>
            </w:pPr>
            <w:r>
              <w:t>Last Locked By</w:t>
            </w:r>
          </w:p>
        </w:tc>
        <w:tc>
          <w:tcPr>
            <w:tcW w:w="7360" w:type="dxa"/>
          </w:tcPr>
          <w:p w14:paraId="291C2E71" w14:textId="77777777" w:rsidR="00000000" w:rsidRDefault="00000000"/>
        </w:tc>
      </w:tr>
      <w:tr w:rsidR="00000000" w14:paraId="3D5C1948" w14:textId="77777777">
        <w:tc>
          <w:tcPr>
            <w:tcW w:w="2000" w:type="dxa"/>
          </w:tcPr>
          <w:p w14:paraId="4711AAA6" w14:textId="77777777" w:rsidR="00A77B3E" w:rsidRDefault="00A77B3E">
            <w:pPr>
              <w:keepLines/>
            </w:pPr>
            <w:r>
              <w:t>Version</w:t>
            </w:r>
          </w:p>
        </w:tc>
        <w:tc>
          <w:tcPr>
            <w:tcW w:w="7360" w:type="dxa"/>
          </w:tcPr>
          <w:p w14:paraId="0BCC72C8" w14:textId="77777777" w:rsidR="00A77B3E" w:rsidRDefault="00A77B3E">
            <w:pPr>
              <w:keepLines/>
            </w:pPr>
            <w:r>
              <w:rPr>
                <w:noProof/>
              </w:rPr>
              <w:t>1</w:t>
            </w:r>
          </w:p>
        </w:tc>
      </w:tr>
      <w:tr w:rsidR="00000000" w14:paraId="5ACF62C7" w14:textId="77777777">
        <w:tc>
          <w:tcPr>
            <w:tcW w:w="2000" w:type="dxa"/>
          </w:tcPr>
          <w:p w14:paraId="1142A298" w14:textId="77777777" w:rsidR="00A77B3E" w:rsidRDefault="00A77B3E">
            <w:pPr>
              <w:keepLines/>
            </w:pPr>
            <w:r>
              <w:t>Upstream Cross Instance Relationships</w:t>
            </w:r>
          </w:p>
        </w:tc>
        <w:tc>
          <w:tcPr>
            <w:tcW w:w="7360" w:type="dxa"/>
          </w:tcPr>
          <w:p w14:paraId="446466FA" w14:textId="77777777" w:rsidR="00000000" w:rsidRDefault="00000000"/>
        </w:tc>
      </w:tr>
      <w:tr w:rsidR="00000000" w14:paraId="44DE580E" w14:textId="77777777">
        <w:tc>
          <w:tcPr>
            <w:tcW w:w="2000" w:type="dxa"/>
          </w:tcPr>
          <w:p w14:paraId="610D63F4" w14:textId="77777777" w:rsidR="00A77B3E" w:rsidRDefault="00A77B3E">
            <w:pPr>
              <w:keepLines/>
            </w:pPr>
            <w:r>
              <w:t>Last Activity Date</w:t>
            </w:r>
          </w:p>
        </w:tc>
        <w:tc>
          <w:tcPr>
            <w:tcW w:w="7360" w:type="dxa"/>
          </w:tcPr>
          <w:p w14:paraId="59C0648D" w14:textId="77777777" w:rsidR="00A77B3E" w:rsidRDefault="00A77B3E">
            <w:pPr>
              <w:keepLines/>
            </w:pPr>
            <w:r>
              <w:rPr>
                <w:noProof/>
              </w:rPr>
              <w:t>2025-03-10 20:23:40.0</w:t>
            </w:r>
          </w:p>
        </w:tc>
      </w:tr>
      <w:tr w:rsidR="00000000" w14:paraId="523EDF3E" w14:textId="77777777">
        <w:tc>
          <w:tcPr>
            <w:tcW w:w="2000" w:type="dxa"/>
          </w:tcPr>
          <w:p w14:paraId="20E4DAF8" w14:textId="77777777" w:rsidR="00A77B3E" w:rsidRDefault="00A77B3E">
            <w:pPr>
              <w:keepLines/>
            </w:pPr>
            <w:r>
              <w:t>Modified By</w:t>
            </w:r>
          </w:p>
        </w:tc>
        <w:tc>
          <w:tcPr>
            <w:tcW w:w="7360" w:type="dxa"/>
          </w:tcPr>
          <w:p w14:paraId="06B11352" w14:textId="77777777" w:rsidR="00A77B3E" w:rsidRDefault="00A77B3E">
            <w:pPr>
              <w:keepLines/>
            </w:pPr>
            <w:r>
              <w:rPr>
                <w:noProof/>
              </w:rPr>
              <w:t>Anthony Su</w:t>
            </w:r>
          </w:p>
        </w:tc>
      </w:tr>
      <w:tr w:rsidR="00000000" w14:paraId="0ACFD359" w14:textId="77777777">
        <w:tc>
          <w:tcPr>
            <w:tcW w:w="2000" w:type="dxa"/>
          </w:tcPr>
          <w:p w14:paraId="51073F0A" w14:textId="77777777" w:rsidR="00A77B3E" w:rsidRDefault="00A77B3E">
            <w:pPr>
              <w:keepLines/>
            </w:pPr>
            <w:r>
              <w:t>API ID</w:t>
            </w:r>
          </w:p>
        </w:tc>
        <w:tc>
          <w:tcPr>
            <w:tcW w:w="7360" w:type="dxa"/>
          </w:tcPr>
          <w:p w14:paraId="1E0A4398" w14:textId="77777777" w:rsidR="00A77B3E" w:rsidRDefault="00A77B3E">
            <w:pPr>
              <w:keepLines/>
            </w:pPr>
            <w:r>
              <w:rPr>
                <w:noProof/>
              </w:rPr>
              <w:t>18747376</w:t>
            </w:r>
          </w:p>
        </w:tc>
      </w:tr>
      <w:tr w:rsidR="00000000" w14:paraId="5E544889" w14:textId="77777777">
        <w:tc>
          <w:tcPr>
            <w:tcW w:w="2000" w:type="dxa"/>
          </w:tcPr>
          <w:p w14:paraId="61EBA87D" w14:textId="77777777" w:rsidR="00A77B3E" w:rsidRDefault="00A77B3E">
            <w:pPr>
              <w:keepLines/>
            </w:pPr>
            <w:r>
              <w:t>Locked</w:t>
            </w:r>
          </w:p>
        </w:tc>
        <w:tc>
          <w:tcPr>
            <w:tcW w:w="7360" w:type="dxa"/>
          </w:tcPr>
          <w:p w14:paraId="28ABB53A" w14:textId="77777777" w:rsidR="00A77B3E" w:rsidRDefault="00A77B3E">
            <w:pPr>
              <w:keepLines/>
            </w:pPr>
            <w:r>
              <w:rPr>
                <w:noProof/>
              </w:rPr>
              <w:t>false</w:t>
            </w:r>
          </w:p>
        </w:tc>
      </w:tr>
      <w:tr w:rsidR="00000000" w14:paraId="71C1A606" w14:textId="77777777">
        <w:tc>
          <w:tcPr>
            <w:tcW w:w="2000" w:type="dxa"/>
          </w:tcPr>
          <w:p w14:paraId="626FA122" w14:textId="77777777" w:rsidR="00A77B3E" w:rsidRDefault="00A77B3E">
            <w:pPr>
              <w:keepLines/>
            </w:pPr>
            <w:r>
              <w:t>DOORS Relationship</w:t>
            </w:r>
          </w:p>
        </w:tc>
        <w:tc>
          <w:tcPr>
            <w:tcW w:w="7360" w:type="dxa"/>
          </w:tcPr>
          <w:p w14:paraId="6F858EBC" w14:textId="77777777" w:rsidR="00000000" w:rsidRDefault="00000000"/>
        </w:tc>
      </w:tr>
      <w:tr w:rsidR="00000000" w14:paraId="476C44CF" w14:textId="77777777">
        <w:tc>
          <w:tcPr>
            <w:tcW w:w="2000" w:type="dxa"/>
          </w:tcPr>
          <w:p w14:paraId="2D0B2B64" w14:textId="77777777" w:rsidR="00A77B3E" w:rsidRDefault="00A77B3E">
            <w:pPr>
              <w:keepLines/>
            </w:pPr>
            <w:r>
              <w:t>Status</w:t>
            </w:r>
          </w:p>
        </w:tc>
        <w:tc>
          <w:tcPr>
            <w:tcW w:w="7360" w:type="dxa"/>
          </w:tcPr>
          <w:p w14:paraId="208C74DF" w14:textId="77777777" w:rsidR="00000000" w:rsidRDefault="00000000"/>
        </w:tc>
      </w:tr>
      <w:tr w:rsidR="00000000" w14:paraId="5E80E653" w14:textId="77777777">
        <w:tc>
          <w:tcPr>
            <w:tcW w:w="2000" w:type="dxa"/>
          </w:tcPr>
          <w:p w14:paraId="1F98A313" w14:textId="77777777" w:rsidR="00A77B3E" w:rsidRDefault="00A77B3E">
            <w:pPr>
              <w:keepLines/>
            </w:pPr>
            <w:r>
              <w:t>DOORS ID</w:t>
            </w:r>
          </w:p>
        </w:tc>
        <w:tc>
          <w:tcPr>
            <w:tcW w:w="7360" w:type="dxa"/>
          </w:tcPr>
          <w:p w14:paraId="3DB4DCA1" w14:textId="77777777" w:rsidR="00000000" w:rsidRDefault="00000000"/>
        </w:tc>
      </w:tr>
      <w:tr w:rsidR="00000000" w14:paraId="29DF5B3E" w14:textId="77777777">
        <w:tc>
          <w:tcPr>
            <w:tcW w:w="2000" w:type="dxa"/>
          </w:tcPr>
          <w:p w14:paraId="1210F631" w14:textId="77777777" w:rsidR="00A77B3E" w:rsidRDefault="00A77B3E">
            <w:pPr>
              <w:keepLines/>
            </w:pPr>
            <w:r>
              <w:t>Change Request</w:t>
            </w:r>
          </w:p>
        </w:tc>
        <w:tc>
          <w:tcPr>
            <w:tcW w:w="7360" w:type="dxa"/>
          </w:tcPr>
          <w:p w14:paraId="2FC168D4" w14:textId="77777777" w:rsidR="00000000" w:rsidRDefault="00000000"/>
        </w:tc>
      </w:tr>
      <w:tr w:rsidR="00000000" w14:paraId="3B31C699" w14:textId="77777777">
        <w:tc>
          <w:tcPr>
            <w:tcW w:w="2000" w:type="dxa"/>
          </w:tcPr>
          <w:p w14:paraId="78BC2546" w14:textId="77777777" w:rsidR="00A77B3E" w:rsidRDefault="00A77B3E">
            <w:pPr>
              <w:keepLines/>
            </w:pPr>
            <w:r>
              <w:t>Global ID</w:t>
            </w:r>
          </w:p>
        </w:tc>
        <w:tc>
          <w:tcPr>
            <w:tcW w:w="7360" w:type="dxa"/>
          </w:tcPr>
          <w:p w14:paraId="64EEE0C5" w14:textId="77777777" w:rsidR="00A77B3E" w:rsidRDefault="00A77B3E">
            <w:pPr>
              <w:keepLines/>
            </w:pPr>
            <w:r>
              <w:rPr>
                <w:noProof/>
              </w:rPr>
              <w:t>COL02-TXT-10677743</w:t>
            </w:r>
          </w:p>
        </w:tc>
      </w:tr>
      <w:tr w:rsidR="00000000" w14:paraId="3B054C2C" w14:textId="77777777">
        <w:tc>
          <w:tcPr>
            <w:tcW w:w="2000" w:type="dxa"/>
          </w:tcPr>
          <w:p w14:paraId="7F9CBE09" w14:textId="77777777" w:rsidR="00A77B3E" w:rsidRDefault="00A77B3E">
            <w:pPr>
              <w:keepLines/>
            </w:pPr>
            <w:r>
              <w:t>Downstream Cross Instance Relationships</w:t>
            </w:r>
          </w:p>
        </w:tc>
        <w:tc>
          <w:tcPr>
            <w:tcW w:w="7360" w:type="dxa"/>
          </w:tcPr>
          <w:p w14:paraId="3B335309" w14:textId="77777777" w:rsidR="00000000" w:rsidRDefault="00000000"/>
        </w:tc>
      </w:tr>
      <w:tr w:rsidR="00000000" w14:paraId="5B4F986E" w14:textId="77777777">
        <w:tc>
          <w:tcPr>
            <w:tcW w:w="2000" w:type="dxa"/>
          </w:tcPr>
          <w:p w14:paraId="55480DE6" w14:textId="77777777" w:rsidR="00A77B3E" w:rsidRDefault="00A77B3E">
            <w:pPr>
              <w:keepLines/>
            </w:pPr>
            <w:r>
              <w:t>Last Locked</w:t>
            </w:r>
          </w:p>
        </w:tc>
        <w:tc>
          <w:tcPr>
            <w:tcW w:w="7360" w:type="dxa"/>
          </w:tcPr>
          <w:p w14:paraId="484A0932" w14:textId="77777777" w:rsidR="00000000" w:rsidRDefault="00000000"/>
        </w:tc>
      </w:tr>
      <w:tr w:rsidR="00000000" w14:paraId="7C07F83F" w14:textId="77777777">
        <w:tc>
          <w:tcPr>
            <w:tcW w:w="2000" w:type="dxa"/>
          </w:tcPr>
          <w:p w14:paraId="1797A8ED" w14:textId="77777777" w:rsidR="00A77B3E" w:rsidRDefault="00A77B3E">
            <w:pPr>
              <w:keepLines/>
            </w:pPr>
            <w:r>
              <w:t># of Upstream Relationships</w:t>
            </w:r>
          </w:p>
        </w:tc>
        <w:tc>
          <w:tcPr>
            <w:tcW w:w="7360" w:type="dxa"/>
          </w:tcPr>
          <w:p w14:paraId="30385454" w14:textId="77777777" w:rsidR="00A77B3E" w:rsidRDefault="00A77B3E">
            <w:pPr>
              <w:keepLines/>
            </w:pPr>
            <w:r>
              <w:rPr>
                <w:noProof/>
              </w:rPr>
              <w:t>0</w:t>
            </w:r>
          </w:p>
        </w:tc>
      </w:tr>
      <w:tr w:rsidR="00000000" w14:paraId="4FC323A9" w14:textId="77777777">
        <w:tc>
          <w:tcPr>
            <w:tcW w:w="2000" w:type="dxa"/>
          </w:tcPr>
          <w:p w14:paraId="58CB9201" w14:textId="77777777" w:rsidR="00A77B3E" w:rsidRDefault="00A77B3E">
            <w:pPr>
              <w:keepLines/>
            </w:pPr>
            <w:r>
              <w:t>Tags</w:t>
            </w:r>
          </w:p>
        </w:tc>
        <w:tc>
          <w:tcPr>
            <w:tcW w:w="7360" w:type="dxa"/>
          </w:tcPr>
          <w:p w14:paraId="14AD19CA" w14:textId="77777777" w:rsidR="00000000" w:rsidRDefault="00000000"/>
        </w:tc>
      </w:tr>
      <w:tr w:rsidR="00000000" w14:paraId="43E38BE7" w14:textId="77777777">
        <w:tc>
          <w:tcPr>
            <w:tcW w:w="2000" w:type="dxa"/>
          </w:tcPr>
          <w:p w14:paraId="0C3BFCF7" w14:textId="77777777" w:rsidR="00A77B3E" w:rsidRDefault="00A77B3E">
            <w:pPr>
              <w:keepLines/>
            </w:pPr>
            <w:r>
              <w:t>Heading</w:t>
            </w:r>
          </w:p>
        </w:tc>
        <w:tc>
          <w:tcPr>
            <w:tcW w:w="7360" w:type="dxa"/>
          </w:tcPr>
          <w:p w14:paraId="746438CA" w14:textId="77777777" w:rsidR="00A77B3E" w:rsidRDefault="00A77B3E">
            <w:pPr>
              <w:keepLines/>
            </w:pPr>
            <w:r>
              <w:rPr>
                <w:noProof/>
              </w:rPr>
              <w:t>1.2.1.5.1</w:t>
            </w:r>
          </w:p>
        </w:tc>
      </w:tr>
      <w:tr w:rsidR="00000000" w14:paraId="4B4AF991" w14:textId="77777777">
        <w:tc>
          <w:tcPr>
            <w:tcW w:w="2000" w:type="dxa"/>
          </w:tcPr>
          <w:p w14:paraId="0B7AF3C3" w14:textId="77777777" w:rsidR="00A77B3E" w:rsidRDefault="00A77B3E">
            <w:pPr>
              <w:keepLines/>
            </w:pPr>
            <w:r>
              <w:t>Created Date</w:t>
            </w:r>
          </w:p>
        </w:tc>
        <w:tc>
          <w:tcPr>
            <w:tcW w:w="7360" w:type="dxa"/>
          </w:tcPr>
          <w:p w14:paraId="06E64753" w14:textId="77777777" w:rsidR="00A77B3E" w:rsidRDefault="00A77B3E">
            <w:pPr>
              <w:keepLines/>
            </w:pPr>
            <w:r>
              <w:rPr>
                <w:noProof/>
              </w:rPr>
              <w:t>12/05/2024</w:t>
            </w:r>
          </w:p>
        </w:tc>
      </w:tr>
      <w:tr w:rsidR="00000000" w14:paraId="754A6A58" w14:textId="77777777">
        <w:tc>
          <w:tcPr>
            <w:tcW w:w="2000" w:type="dxa"/>
          </w:tcPr>
          <w:p w14:paraId="16551548" w14:textId="77777777" w:rsidR="00A77B3E" w:rsidRDefault="00A77B3E">
            <w:pPr>
              <w:keepLines/>
            </w:pPr>
            <w:r>
              <w:t>Created By</w:t>
            </w:r>
          </w:p>
        </w:tc>
        <w:tc>
          <w:tcPr>
            <w:tcW w:w="7360" w:type="dxa"/>
          </w:tcPr>
          <w:p w14:paraId="591E2A52" w14:textId="77777777" w:rsidR="00A77B3E" w:rsidRDefault="00A77B3E">
            <w:pPr>
              <w:keepLines/>
            </w:pPr>
            <w:r>
              <w:rPr>
                <w:noProof/>
              </w:rPr>
              <w:t>Anthony Su</w:t>
            </w:r>
          </w:p>
        </w:tc>
      </w:tr>
      <w:tr w:rsidR="00000000" w14:paraId="5F849C63" w14:textId="77777777">
        <w:tc>
          <w:tcPr>
            <w:tcW w:w="2000" w:type="dxa"/>
          </w:tcPr>
          <w:p w14:paraId="42DEBB03" w14:textId="77777777" w:rsidR="00A77B3E" w:rsidRDefault="00A77B3E">
            <w:pPr>
              <w:keepLines/>
            </w:pPr>
            <w:r>
              <w:t>Item Path</w:t>
            </w:r>
          </w:p>
        </w:tc>
        <w:tc>
          <w:tcPr>
            <w:tcW w:w="7360" w:type="dxa"/>
          </w:tcPr>
          <w:p w14:paraId="75B94478" w14:textId="77777777" w:rsidR="00000000" w:rsidRDefault="00000000"/>
        </w:tc>
      </w:tr>
      <w:tr w:rsidR="00000000" w14:paraId="7C0AE637" w14:textId="77777777">
        <w:tc>
          <w:tcPr>
            <w:tcW w:w="2000" w:type="dxa"/>
          </w:tcPr>
          <w:p w14:paraId="7D707846" w14:textId="77777777" w:rsidR="00A77B3E" w:rsidRDefault="00A77B3E">
            <w:pPr>
              <w:keepLines/>
            </w:pPr>
            <w:r>
              <w:t># of Comments</w:t>
            </w:r>
          </w:p>
        </w:tc>
        <w:tc>
          <w:tcPr>
            <w:tcW w:w="7360" w:type="dxa"/>
          </w:tcPr>
          <w:p w14:paraId="5EC30E5D" w14:textId="77777777" w:rsidR="00A77B3E" w:rsidRDefault="00A77B3E">
            <w:pPr>
              <w:keepLines/>
            </w:pPr>
            <w:r>
              <w:rPr>
                <w:noProof/>
              </w:rPr>
              <w:t>0</w:t>
            </w:r>
          </w:p>
        </w:tc>
      </w:tr>
      <w:tr w:rsidR="00000000" w14:paraId="3439EB50" w14:textId="77777777">
        <w:tc>
          <w:tcPr>
            <w:tcW w:w="2000" w:type="dxa"/>
          </w:tcPr>
          <w:p w14:paraId="492EC36A" w14:textId="77777777" w:rsidR="00A77B3E" w:rsidRDefault="00A77B3E">
            <w:pPr>
              <w:keepLines/>
            </w:pPr>
            <w:r>
              <w:t>Modified Date</w:t>
            </w:r>
          </w:p>
        </w:tc>
        <w:tc>
          <w:tcPr>
            <w:tcW w:w="7360" w:type="dxa"/>
          </w:tcPr>
          <w:p w14:paraId="220BA807" w14:textId="77777777" w:rsidR="00A77B3E" w:rsidRDefault="00A77B3E">
            <w:pPr>
              <w:keepLines/>
            </w:pPr>
            <w:r>
              <w:rPr>
                <w:noProof/>
              </w:rPr>
              <w:t>12/05/2024</w:t>
            </w:r>
          </w:p>
        </w:tc>
      </w:tr>
      <w:tr w:rsidR="00000000" w14:paraId="29189B34" w14:textId="77777777">
        <w:tc>
          <w:tcPr>
            <w:tcW w:w="2000" w:type="dxa"/>
          </w:tcPr>
          <w:p w14:paraId="2D051C94" w14:textId="77777777" w:rsidR="00A77B3E" w:rsidRDefault="00A77B3E">
            <w:pPr>
              <w:keepLines/>
            </w:pPr>
            <w:r>
              <w:t>Current version</w:t>
            </w:r>
          </w:p>
        </w:tc>
        <w:tc>
          <w:tcPr>
            <w:tcW w:w="7360" w:type="dxa"/>
          </w:tcPr>
          <w:p w14:paraId="38261C4E" w14:textId="77777777" w:rsidR="00A77B3E" w:rsidRDefault="00A77B3E">
            <w:pPr>
              <w:keepLines/>
            </w:pPr>
            <w:r>
              <w:rPr>
                <w:noProof/>
              </w:rPr>
              <w:t>1</w:t>
            </w:r>
          </w:p>
        </w:tc>
      </w:tr>
      <w:tr w:rsidR="00000000" w14:paraId="11C2297C" w14:textId="77777777">
        <w:tc>
          <w:tcPr>
            <w:tcW w:w="2000" w:type="dxa"/>
          </w:tcPr>
          <w:p w14:paraId="3006DC94" w14:textId="77777777" w:rsidR="00A77B3E" w:rsidRDefault="00A77B3E">
            <w:pPr>
              <w:keepLines/>
            </w:pPr>
            <w:r>
              <w:t>Export Controlled</w:t>
            </w:r>
          </w:p>
        </w:tc>
        <w:tc>
          <w:tcPr>
            <w:tcW w:w="7360" w:type="dxa"/>
          </w:tcPr>
          <w:p w14:paraId="1248E692" w14:textId="77777777" w:rsidR="00000000" w:rsidRDefault="00000000"/>
        </w:tc>
      </w:tr>
      <w:tr w:rsidR="00000000" w14:paraId="2F742B09" w14:textId="77777777">
        <w:tc>
          <w:tcPr>
            <w:tcW w:w="2000" w:type="dxa"/>
          </w:tcPr>
          <w:p w14:paraId="60BE4799" w14:textId="77777777" w:rsidR="00A77B3E" w:rsidRDefault="00A77B3E">
            <w:pPr>
              <w:keepLines/>
            </w:pPr>
            <w:r>
              <w:lastRenderedPageBreak/>
              <w:t># of Links</w:t>
            </w:r>
          </w:p>
        </w:tc>
        <w:tc>
          <w:tcPr>
            <w:tcW w:w="7360" w:type="dxa"/>
          </w:tcPr>
          <w:p w14:paraId="7ECD9258" w14:textId="77777777" w:rsidR="00A77B3E" w:rsidRDefault="00A77B3E">
            <w:pPr>
              <w:keepLines/>
            </w:pPr>
            <w:r>
              <w:rPr>
                <w:noProof/>
              </w:rPr>
              <w:t>0</w:t>
            </w:r>
          </w:p>
        </w:tc>
      </w:tr>
      <w:tr w:rsidR="00000000" w14:paraId="6737DF64" w14:textId="77777777">
        <w:tc>
          <w:tcPr>
            <w:tcW w:w="2000" w:type="dxa"/>
          </w:tcPr>
          <w:p w14:paraId="16A3D5DC" w14:textId="77777777" w:rsidR="00A77B3E" w:rsidRDefault="00A77B3E">
            <w:pPr>
              <w:keepLines/>
            </w:pPr>
            <w:r>
              <w:t>Commentary</w:t>
            </w:r>
          </w:p>
        </w:tc>
        <w:tc>
          <w:tcPr>
            <w:tcW w:w="7360" w:type="dxa"/>
          </w:tcPr>
          <w:p w14:paraId="26500761" w14:textId="77777777" w:rsidR="00000000" w:rsidRDefault="00000000"/>
        </w:tc>
      </w:tr>
    </w:tbl>
    <w:p w14:paraId="6581E049" w14:textId="77777777" w:rsidR="00A77B3E" w:rsidRDefault="00A77B3E">
      <w:pPr>
        <w:keepLines/>
      </w:pPr>
      <w:r>
        <w:t xml:space="preserve">Tags: </w:t>
      </w:r>
    </w:p>
    <w:p w14:paraId="42862C02" w14:textId="77777777" w:rsidR="00A77B3E" w:rsidRDefault="00A77B3E">
      <w:pPr>
        <w:keepLines/>
      </w:pPr>
      <w:r>
        <w:t xml:space="preserve">Upstream Relationships: </w:t>
      </w:r>
    </w:p>
    <w:p w14:paraId="30531A40" w14:textId="77777777" w:rsidR="00A77B3E" w:rsidRDefault="00A77B3E">
      <w:pPr>
        <w:keepLines/>
      </w:pPr>
      <w:r>
        <w:t xml:space="preserve">Relationships: </w:t>
      </w:r>
    </w:p>
    <w:p w14:paraId="7F22D4B3" w14:textId="77777777" w:rsidR="00A77B3E" w:rsidRDefault="00A77B3E">
      <w:pPr>
        <w:keepLines/>
      </w:pPr>
      <w:r>
        <w:t xml:space="preserve">Synchronized Items: </w:t>
      </w:r>
    </w:p>
    <w:p w14:paraId="7646D3DB" w14:textId="77777777" w:rsidR="00A77B3E" w:rsidRDefault="00A77B3E">
      <w:pPr>
        <w:keepLines/>
      </w:pPr>
      <w:r>
        <w:t xml:space="preserve">Comments: </w:t>
      </w:r>
    </w:p>
    <w:p w14:paraId="163A6A14" w14:textId="77777777" w:rsidR="00A77B3E" w:rsidRDefault="00A77B3E">
      <w:pPr>
        <w:keepLines/>
      </w:pPr>
      <w:r>
        <w:t xml:space="preserve">URLs: </w:t>
      </w:r>
    </w:p>
    <w:p w14:paraId="5A043BEF" w14:textId="77777777" w:rsidR="00A77B3E" w:rsidRDefault="00A77B3E">
      <w:pPr>
        <w:keepLines/>
      </w:pPr>
      <w:r>
        <w:t xml:space="preserve">Versions: </w:t>
      </w:r>
    </w:p>
    <w:p w14:paraId="6F7C2247" w14:textId="77777777" w:rsidR="00A77B3E" w:rsidRDefault="00A77B3E">
      <w:pPr>
        <w:keepLines/>
      </w:pPr>
      <w:r>
        <w:t>#</w:t>
      </w:r>
      <w:r>
        <w:rPr>
          <w:noProof/>
        </w:rPr>
        <w:t>1</w:t>
      </w:r>
      <w:r>
        <w:t xml:space="preserve">: </w:t>
      </w:r>
      <w:r>
        <w:rPr>
          <w:noProof/>
        </w:rPr>
        <w:t>12/05/2024</w:t>
      </w:r>
      <w:r>
        <w:t xml:space="preserve"> - </w:t>
      </w:r>
      <w:r>
        <w:rPr>
          <w:noProof/>
        </w:rPr>
        <w:t>Copied from "StdTestReq-TXT-556 FPGA Code and Firmware"</w:t>
      </w:r>
      <w:r>
        <w:t xml:space="preserve"> - . Baselines: </w:t>
      </w:r>
      <w:r>
        <w:rPr>
          <w:noProof/>
        </w:rPr>
        <w:t>B1 - Project Decagon Post SyRR - 07/11/2025,</w:t>
      </w:r>
    </w:p>
    <w:bookmarkStart w:id="88" w:name="DECAGON-TXT-8_1"/>
    <w:p w14:paraId="083BF190" w14:textId="77777777" w:rsidR="00A77B3E" w:rsidRDefault="00A77B3E">
      <w:pPr>
        <w:pStyle w:val="Heading2"/>
        <w:keepLines/>
      </w:pPr>
      <w:r>
        <w:rPr>
          <w:noProof/>
        </w:rPr>
        <w:fldChar w:fldCharType="begin"/>
      </w:r>
      <w:r>
        <w:rPr>
          <w:noProof/>
        </w:rPr>
        <w:instrText xml:space="preserve"> HYPERLINK "https://jama02.rockwellcollins.com/contour/perspective.req?projectId=636&amp;docId=18747371" </w:instrText>
      </w:r>
      <w:r>
        <w:rPr>
          <w:noProof/>
        </w:rPr>
      </w:r>
      <w:r>
        <w:rPr>
          <w:noProof/>
        </w:rPr>
        <w:fldChar w:fldCharType="separate"/>
      </w:r>
      <w:r>
        <w:rPr>
          <w:noProof/>
        </w:rPr>
        <w:t>DECAGON-TXT-8</w:t>
      </w:r>
      <w:r>
        <w:rPr>
          <w:noProof/>
        </w:rPr>
        <w:fldChar w:fldCharType="end"/>
      </w:r>
      <w:bookmarkEnd w:id="88"/>
      <w:r>
        <w:t xml:space="preserve"> </w:t>
      </w:r>
      <w:bookmarkStart w:id="89" w:name="DECAGON-TXT-8_0_0"/>
      <w:r>
        <w:rPr>
          <w:noProof/>
        </w:rPr>
        <w:t>Architecture Capabilities Needed</w:t>
      </w:r>
      <w:bookmarkEnd w:id="89"/>
    </w:p>
    <w:p w14:paraId="7EAEC6D9" w14:textId="77777777" w:rsidR="00A77B3E" w:rsidRDefault="00A77B3E">
      <w:pPr>
        <w:keepLines/>
        <w:rPr>
          <w:noProof/>
          <w:lang w:val="en-US" w:eastAsia="en-US" w:bidi="ar-SA"/>
        </w:rPr>
      </w:pPr>
      <w:r>
        <w:rPr>
          <w:noProof/>
          <w:lang w:val="en-US" w:eastAsia="en-US" w:bidi="ar-SA"/>
        </w:rPr>
        <w:t>Investigate architecture capabilities and how they meet the needs for the tests.</w:t>
      </w:r>
    </w:p>
    <w:p w14:paraId="120F731D" w14:textId="77777777" w:rsidR="00A77B3E" w:rsidRDefault="00A77B3E">
      <w:pPr>
        <w:keepLines/>
        <w:rPr>
          <w:noProof/>
          <w:lang w:val="en-US" w:eastAsia="en-US" w:bidi="ar-SA"/>
        </w:rPr>
      </w:pPr>
      <w:r>
        <w:rPr>
          <w:noProof/>
          <w:lang w:val="en-US" w:eastAsia="en-US" w:bidi="ar-SA"/>
        </w:rPr>
        <w:t> </w:t>
      </w:r>
    </w:p>
    <w:p w14:paraId="75BFD1CF" w14:textId="77777777" w:rsidR="00A77B3E" w:rsidRDefault="00A77B3E">
      <w:pPr>
        <w:keepLines/>
        <w:rPr>
          <w:noProof/>
          <w:lang w:val="en-US" w:eastAsia="en-US" w:bidi="ar-SA"/>
        </w:rPr>
      </w:pPr>
      <w:r>
        <w:rPr>
          <w:noProof/>
          <w:lang w:val="en-US" w:eastAsia="en-US" w:bidi="ar-SA"/>
        </w:rPr>
        <w:t>NOTE: Write requirements surrounding the architecture capabilities needed.</w:t>
      </w:r>
    </w:p>
    <w:p w14:paraId="5AE0EDD4" w14:textId="77777777" w:rsidR="00A77B3E" w:rsidRDefault="00A77B3E">
      <w:pPr>
        <w:keepLines/>
        <w:rPr>
          <w:noProof/>
          <w:lang w:val="en-US" w:eastAsia="en-US" w:bidi="ar-SA"/>
        </w:rPr>
      </w:pPr>
      <w:r>
        <w:rPr>
          <w:noProof/>
          <w:lang w:val="en-US" w:eastAsia="en-US" w:bidi="ar-SA"/>
        </w:rPr>
        <w:t> </w:t>
      </w:r>
    </w:p>
    <w:p w14:paraId="0210D322" w14:textId="77777777" w:rsidR="00A77B3E" w:rsidRDefault="00A77B3E">
      <w:pPr>
        <w:keepLines/>
        <w:rPr>
          <w:noProof/>
          <w:lang w:val="en-US" w:eastAsia="en-US" w:bidi="ar-SA"/>
        </w:rPr>
      </w:pPr>
      <w:r>
        <w:rPr>
          <w:noProof/>
          <w:lang w:val="en-US" w:eastAsia="en-US" w:bidi="ar-SA"/>
        </w:rPr>
        <w:t>Need to capture what is needed to know what needs to be added.</w:t>
      </w:r>
    </w:p>
    <w:tbl>
      <w:tblPr>
        <w:tblW w:w="5000" w:type="pct"/>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2046"/>
        <w:gridCol w:w="7530"/>
      </w:tblGrid>
      <w:tr w:rsidR="00000000" w14:paraId="6E270BAF" w14:textId="77777777">
        <w:tc>
          <w:tcPr>
            <w:tcW w:w="2000" w:type="dxa"/>
          </w:tcPr>
          <w:p w14:paraId="5A806F28" w14:textId="77777777" w:rsidR="00A77B3E" w:rsidRDefault="00A77B3E">
            <w:pPr>
              <w:keepLines/>
            </w:pPr>
            <w:r>
              <w:t># of Downstream Relationships</w:t>
            </w:r>
          </w:p>
        </w:tc>
        <w:tc>
          <w:tcPr>
            <w:tcW w:w="7360" w:type="dxa"/>
          </w:tcPr>
          <w:p w14:paraId="0C352708" w14:textId="77777777" w:rsidR="00A77B3E" w:rsidRDefault="00A77B3E">
            <w:pPr>
              <w:keepLines/>
            </w:pPr>
            <w:r>
              <w:rPr>
                <w:noProof/>
              </w:rPr>
              <w:t>0</w:t>
            </w:r>
          </w:p>
        </w:tc>
      </w:tr>
      <w:tr w:rsidR="00000000" w14:paraId="73A912EB" w14:textId="77777777">
        <w:tc>
          <w:tcPr>
            <w:tcW w:w="2000" w:type="dxa"/>
          </w:tcPr>
          <w:p w14:paraId="6AF8381A" w14:textId="77777777" w:rsidR="00A77B3E" w:rsidRDefault="00A77B3E">
            <w:pPr>
              <w:keepLines/>
            </w:pPr>
            <w:r>
              <w:t>Connected Users</w:t>
            </w:r>
          </w:p>
        </w:tc>
        <w:tc>
          <w:tcPr>
            <w:tcW w:w="7360" w:type="dxa"/>
          </w:tcPr>
          <w:p w14:paraId="4F8D1D47" w14:textId="77777777" w:rsidR="00A77B3E" w:rsidRDefault="00A77B3E">
            <w:pPr>
              <w:keepLines/>
            </w:pPr>
            <w:r>
              <w:rPr>
                <w:noProof/>
              </w:rPr>
              <w:t>1</w:t>
            </w:r>
          </w:p>
        </w:tc>
      </w:tr>
      <w:tr w:rsidR="00000000" w14:paraId="52180DC2" w14:textId="77777777">
        <w:tc>
          <w:tcPr>
            <w:tcW w:w="2000" w:type="dxa"/>
          </w:tcPr>
          <w:p w14:paraId="3847B151" w14:textId="77777777" w:rsidR="00A77B3E" w:rsidRDefault="00A77B3E">
            <w:pPr>
              <w:keepLines/>
            </w:pPr>
            <w:r>
              <w:t>Item Type</w:t>
            </w:r>
          </w:p>
        </w:tc>
        <w:tc>
          <w:tcPr>
            <w:tcW w:w="7360" w:type="dxa"/>
          </w:tcPr>
          <w:p w14:paraId="316A324A" w14:textId="77777777" w:rsidR="00A77B3E" w:rsidRDefault="00A77B3E">
            <w:pPr>
              <w:keepLines/>
            </w:pPr>
            <w:r>
              <w:rPr>
                <w:noProof/>
              </w:rPr>
              <w:t>Text</w:t>
            </w:r>
          </w:p>
        </w:tc>
      </w:tr>
      <w:tr w:rsidR="00000000" w14:paraId="3D6F1623" w14:textId="77777777">
        <w:tc>
          <w:tcPr>
            <w:tcW w:w="2000" w:type="dxa"/>
          </w:tcPr>
          <w:p w14:paraId="7FD4B340" w14:textId="77777777" w:rsidR="00A77B3E" w:rsidRDefault="00A77B3E">
            <w:pPr>
              <w:keepLines/>
            </w:pPr>
            <w:r>
              <w:t>Release</w:t>
            </w:r>
          </w:p>
        </w:tc>
        <w:tc>
          <w:tcPr>
            <w:tcW w:w="7360" w:type="dxa"/>
          </w:tcPr>
          <w:p w14:paraId="1DED8E0C" w14:textId="77777777" w:rsidR="00000000" w:rsidRDefault="00000000"/>
        </w:tc>
      </w:tr>
      <w:tr w:rsidR="00000000" w14:paraId="66FB1997" w14:textId="77777777">
        <w:tc>
          <w:tcPr>
            <w:tcW w:w="2000" w:type="dxa"/>
          </w:tcPr>
          <w:p w14:paraId="69B103E5" w14:textId="77777777" w:rsidR="00A77B3E" w:rsidRDefault="00A77B3E">
            <w:pPr>
              <w:keepLines/>
            </w:pPr>
            <w:r>
              <w:t>Project</w:t>
            </w:r>
          </w:p>
        </w:tc>
        <w:tc>
          <w:tcPr>
            <w:tcW w:w="7360" w:type="dxa"/>
          </w:tcPr>
          <w:p w14:paraId="46EF5776" w14:textId="77777777" w:rsidR="00A77B3E" w:rsidRDefault="00A77B3E">
            <w:pPr>
              <w:keepLines/>
            </w:pPr>
            <w:r>
              <w:rPr>
                <w:noProof/>
              </w:rPr>
              <w:t>Decagon_Boundary Scan</w:t>
            </w:r>
          </w:p>
        </w:tc>
      </w:tr>
      <w:tr w:rsidR="00000000" w14:paraId="39EB0AC3" w14:textId="77777777">
        <w:tc>
          <w:tcPr>
            <w:tcW w:w="2000" w:type="dxa"/>
          </w:tcPr>
          <w:p w14:paraId="4A1199E2" w14:textId="77777777" w:rsidR="00A77B3E" w:rsidRDefault="00A77B3E">
            <w:pPr>
              <w:keepLines/>
            </w:pPr>
            <w:r>
              <w:t>Relationship Status</w:t>
            </w:r>
          </w:p>
        </w:tc>
        <w:tc>
          <w:tcPr>
            <w:tcW w:w="7360" w:type="dxa"/>
          </w:tcPr>
          <w:p w14:paraId="20495FC0" w14:textId="77777777" w:rsidR="00000000" w:rsidRDefault="00000000"/>
        </w:tc>
      </w:tr>
      <w:tr w:rsidR="00000000" w14:paraId="28744012" w14:textId="77777777">
        <w:tc>
          <w:tcPr>
            <w:tcW w:w="2000" w:type="dxa"/>
          </w:tcPr>
          <w:p w14:paraId="0908B5A8" w14:textId="77777777" w:rsidR="00A77B3E" w:rsidRDefault="00A77B3E">
            <w:pPr>
              <w:keepLines/>
            </w:pPr>
            <w:r>
              <w:t># of Attachments</w:t>
            </w:r>
          </w:p>
        </w:tc>
        <w:tc>
          <w:tcPr>
            <w:tcW w:w="7360" w:type="dxa"/>
          </w:tcPr>
          <w:p w14:paraId="2E2DA734" w14:textId="77777777" w:rsidR="00A77B3E" w:rsidRDefault="00A77B3E">
            <w:pPr>
              <w:keepLines/>
            </w:pPr>
            <w:r>
              <w:rPr>
                <w:noProof/>
              </w:rPr>
              <w:t>0</w:t>
            </w:r>
          </w:p>
        </w:tc>
      </w:tr>
      <w:tr w:rsidR="00000000" w14:paraId="489067E0" w14:textId="77777777">
        <w:tc>
          <w:tcPr>
            <w:tcW w:w="2000" w:type="dxa"/>
          </w:tcPr>
          <w:p w14:paraId="0ECAC5A3" w14:textId="77777777" w:rsidR="00A77B3E" w:rsidRDefault="00A77B3E">
            <w:pPr>
              <w:keepLines/>
            </w:pPr>
            <w:r>
              <w:t>Last Locked By</w:t>
            </w:r>
          </w:p>
        </w:tc>
        <w:tc>
          <w:tcPr>
            <w:tcW w:w="7360" w:type="dxa"/>
          </w:tcPr>
          <w:p w14:paraId="140CC28D" w14:textId="77777777" w:rsidR="00000000" w:rsidRDefault="00000000"/>
        </w:tc>
      </w:tr>
      <w:tr w:rsidR="00000000" w14:paraId="142CE13B" w14:textId="77777777">
        <w:tc>
          <w:tcPr>
            <w:tcW w:w="2000" w:type="dxa"/>
          </w:tcPr>
          <w:p w14:paraId="66EDCF3E" w14:textId="77777777" w:rsidR="00A77B3E" w:rsidRDefault="00A77B3E">
            <w:pPr>
              <w:keepLines/>
            </w:pPr>
            <w:r>
              <w:t>Version</w:t>
            </w:r>
          </w:p>
        </w:tc>
        <w:tc>
          <w:tcPr>
            <w:tcW w:w="7360" w:type="dxa"/>
          </w:tcPr>
          <w:p w14:paraId="4C3479AE" w14:textId="77777777" w:rsidR="00A77B3E" w:rsidRDefault="00A77B3E">
            <w:pPr>
              <w:keepLines/>
            </w:pPr>
            <w:r>
              <w:rPr>
                <w:noProof/>
              </w:rPr>
              <w:t>1</w:t>
            </w:r>
          </w:p>
        </w:tc>
      </w:tr>
      <w:tr w:rsidR="00000000" w14:paraId="14175BA0" w14:textId="77777777">
        <w:tc>
          <w:tcPr>
            <w:tcW w:w="2000" w:type="dxa"/>
          </w:tcPr>
          <w:p w14:paraId="18C93FD2" w14:textId="77777777" w:rsidR="00A77B3E" w:rsidRDefault="00A77B3E">
            <w:pPr>
              <w:keepLines/>
            </w:pPr>
            <w:r>
              <w:t>Upstream Cross Instance Relationships</w:t>
            </w:r>
          </w:p>
        </w:tc>
        <w:tc>
          <w:tcPr>
            <w:tcW w:w="7360" w:type="dxa"/>
          </w:tcPr>
          <w:p w14:paraId="7BA21548" w14:textId="77777777" w:rsidR="00000000" w:rsidRDefault="00000000"/>
        </w:tc>
      </w:tr>
      <w:tr w:rsidR="00000000" w14:paraId="0D02D3B6" w14:textId="77777777">
        <w:tc>
          <w:tcPr>
            <w:tcW w:w="2000" w:type="dxa"/>
          </w:tcPr>
          <w:p w14:paraId="5F22D553" w14:textId="77777777" w:rsidR="00A77B3E" w:rsidRDefault="00A77B3E">
            <w:pPr>
              <w:keepLines/>
            </w:pPr>
            <w:r>
              <w:t>Last Activity Date</w:t>
            </w:r>
          </w:p>
        </w:tc>
        <w:tc>
          <w:tcPr>
            <w:tcW w:w="7360" w:type="dxa"/>
          </w:tcPr>
          <w:p w14:paraId="565EC6F0" w14:textId="77777777" w:rsidR="00A77B3E" w:rsidRDefault="00A77B3E">
            <w:pPr>
              <w:keepLines/>
            </w:pPr>
            <w:r>
              <w:rPr>
                <w:noProof/>
              </w:rPr>
              <w:t>2025-03-10 20:23:53.0</w:t>
            </w:r>
          </w:p>
        </w:tc>
      </w:tr>
      <w:tr w:rsidR="00000000" w14:paraId="1183E6B4" w14:textId="77777777">
        <w:tc>
          <w:tcPr>
            <w:tcW w:w="2000" w:type="dxa"/>
          </w:tcPr>
          <w:p w14:paraId="40809D85" w14:textId="77777777" w:rsidR="00A77B3E" w:rsidRDefault="00A77B3E">
            <w:pPr>
              <w:keepLines/>
            </w:pPr>
            <w:r>
              <w:t>Modified By</w:t>
            </w:r>
          </w:p>
        </w:tc>
        <w:tc>
          <w:tcPr>
            <w:tcW w:w="7360" w:type="dxa"/>
          </w:tcPr>
          <w:p w14:paraId="2127DE32" w14:textId="77777777" w:rsidR="00A77B3E" w:rsidRDefault="00A77B3E">
            <w:pPr>
              <w:keepLines/>
            </w:pPr>
            <w:r>
              <w:rPr>
                <w:noProof/>
              </w:rPr>
              <w:t>Anthony Su</w:t>
            </w:r>
          </w:p>
        </w:tc>
      </w:tr>
      <w:tr w:rsidR="00000000" w14:paraId="314F8A8F" w14:textId="77777777">
        <w:tc>
          <w:tcPr>
            <w:tcW w:w="2000" w:type="dxa"/>
          </w:tcPr>
          <w:p w14:paraId="0C364642" w14:textId="77777777" w:rsidR="00A77B3E" w:rsidRDefault="00A77B3E">
            <w:pPr>
              <w:keepLines/>
            </w:pPr>
            <w:r>
              <w:t>API ID</w:t>
            </w:r>
          </w:p>
        </w:tc>
        <w:tc>
          <w:tcPr>
            <w:tcW w:w="7360" w:type="dxa"/>
          </w:tcPr>
          <w:p w14:paraId="193214AA" w14:textId="77777777" w:rsidR="00A77B3E" w:rsidRDefault="00A77B3E">
            <w:pPr>
              <w:keepLines/>
            </w:pPr>
            <w:r>
              <w:rPr>
                <w:noProof/>
              </w:rPr>
              <w:t>18747371</w:t>
            </w:r>
          </w:p>
        </w:tc>
      </w:tr>
      <w:tr w:rsidR="00000000" w14:paraId="5C67364E" w14:textId="77777777">
        <w:tc>
          <w:tcPr>
            <w:tcW w:w="2000" w:type="dxa"/>
          </w:tcPr>
          <w:p w14:paraId="538370C1" w14:textId="77777777" w:rsidR="00A77B3E" w:rsidRDefault="00A77B3E">
            <w:pPr>
              <w:keepLines/>
            </w:pPr>
            <w:r>
              <w:t>Locked</w:t>
            </w:r>
          </w:p>
        </w:tc>
        <w:tc>
          <w:tcPr>
            <w:tcW w:w="7360" w:type="dxa"/>
          </w:tcPr>
          <w:p w14:paraId="74899006" w14:textId="77777777" w:rsidR="00A77B3E" w:rsidRDefault="00A77B3E">
            <w:pPr>
              <w:keepLines/>
            </w:pPr>
            <w:r>
              <w:rPr>
                <w:noProof/>
              </w:rPr>
              <w:t>false</w:t>
            </w:r>
          </w:p>
        </w:tc>
      </w:tr>
      <w:tr w:rsidR="00000000" w14:paraId="0AB45F3F" w14:textId="77777777">
        <w:tc>
          <w:tcPr>
            <w:tcW w:w="2000" w:type="dxa"/>
          </w:tcPr>
          <w:p w14:paraId="7E9B3F8D" w14:textId="77777777" w:rsidR="00A77B3E" w:rsidRDefault="00A77B3E">
            <w:pPr>
              <w:keepLines/>
            </w:pPr>
            <w:r>
              <w:t>DOORS Relationship</w:t>
            </w:r>
          </w:p>
        </w:tc>
        <w:tc>
          <w:tcPr>
            <w:tcW w:w="7360" w:type="dxa"/>
          </w:tcPr>
          <w:p w14:paraId="24E1EFAC" w14:textId="77777777" w:rsidR="00000000" w:rsidRDefault="00000000"/>
        </w:tc>
      </w:tr>
      <w:tr w:rsidR="00000000" w14:paraId="03515DE2" w14:textId="77777777">
        <w:tc>
          <w:tcPr>
            <w:tcW w:w="2000" w:type="dxa"/>
          </w:tcPr>
          <w:p w14:paraId="44B6AB7C" w14:textId="77777777" w:rsidR="00A77B3E" w:rsidRDefault="00A77B3E">
            <w:pPr>
              <w:keepLines/>
            </w:pPr>
            <w:r>
              <w:t>Status</w:t>
            </w:r>
          </w:p>
        </w:tc>
        <w:tc>
          <w:tcPr>
            <w:tcW w:w="7360" w:type="dxa"/>
          </w:tcPr>
          <w:p w14:paraId="2EDD8558" w14:textId="77777777" w:rsidR="00000000" w:rsidRDefault="00000000"/>
        </w:tc>
      </w:tr>
      <w:tr w:rsidR="00000000" w14:paraId="098BA8F7" w14:textId="77777777">
        <w:tc>
          <w:tcPr>
            <w:tcW w:w="2000" w:type="dxa"/>
          </w:tcPr>
          <w:p w14:paraId="638B6391" w14:textId="77777777" w:rsidR="00A77B3E" w:rsidRDefault="00A77B3E">
            <w:pPr>
              <w:keepLines/>
            </w:pPr>
            <w:r>
              <w:t>DOORS ID</w:t>
            </w:r>
          </w:p>
        </w:tc>
        <w:tc>
          <w:tcPr>
            <w:tcW w:w="7360" w:type="dxa"/>
          </w:tcPr>
          <w:p w14:paraId="7577A1EB" w14:textId="77777777" w:rsidR="00000000" w:rsidRDefault="00000000"/>
        </w:tc>
      </w:tr>
      <w:tr w:rsidR="00000000" w14:paraId="64EF0B0A" w14:textId="77777777">
        <w:tc>
          <w:tcPr>
            <w:tcW w:w="2000" w:type="dxa"/>
          </w:tcPr>
          <w:p w14:paraId="4DDDB11F" w14:textId="77777777" w:rsidR="00A77B3E" w:rsidRDefault="00A77B3E">
            <w:pPr>
              <w:keepLines/>
            </w:pPr>
            <w:r>
              <w:t>Change Request</w:t>
            </w:r>
          </w:p>
        </w:tc>
        <w:tc>
          <w:tcPr>
            <w:tcW w:w="7360" w:type="dxa"/>
          </w:tcPr>
          <w:p w14:paraId="4CE0BE3D" w14:textId="77777777" w:rsidR="00000000" w:rsidRDefault="00000000"/>
        </w:tc>
      </w:tr>
      <w:tr w:rsidR="00000000" w14:paraId="0BFDC2AA" w14:textId="77777777">
        <w:tc>
          <w:tcPr>
            <w:tcW w:w="2000" w:type="dxa"/>
          </w:tcPr>
          <w:p w14:paraId="41877984" w14:textId="77777777" w:rsidR="00A77B3E" w:rsidRDefault="00A77B3E">
            <w:pPr>
              <w:keepLines/>
            </w:pPr>
            <w:r>
              <w:t>Global ID</w:t>
            </w:r>
          </w:p>
        </w:tc>
        <w:tc>
          <w:tcPr>
            <w:tcW w:w="7360" w:type="dxa"/>
          </w:tcPr>
          <w:p w14:paraId="054D929A" w14:textId="77777777" w:rsidR="00A77B3E" w:rsidRDefault="00A77B3E">
            <w:pPr>
              <w:keepLines/>
            </w:pPr>
            <w:r>
              <w:rPr>
                <w:noProof/>
              </w:rPr>
              <w:t>COL02-TXT-10677738</w:t>
            </w:r>
          </w:p>
        </w:tc>
      </w:tr>
      <w:tr w:rsidR="00000000" w14:paraId="0008FAC5" w14:textId="77777777">
        <w:tc>
          <w:tcPr>
            <w:tcW w:w="2000" w:type="dxa"/>
          </w:tcPr>
          <w:p w14:paraId="2121A763" w14:textId="77777777" w:rsidR="00A77B3E" w:rsidRDefault="00A77B3E">
            <w:pPr>
              <w:keepLines/>
            </w:pPr>
            <w:r>
              <w:t xml:space="preserve">Downstream Cross Instance </w:t>
            </w:r>
            <w:r>
              <w:lastRenderedPageBreak/>
              <w:t>Relationships</w:t>
            </w:r>
          </w:p>
        </w:tc>
        <w:tc>
          <w:tcPr>
            <w:tcW w:w="7360" w:type="dxa"/>
          </w:tcPr>
          <w:p w14:paraId="231F3A36" w14:textId="77777777" w:rsidR="00000000" w:rsidRDefault="00000000"/>
        </w:tc>
      </w:tr>
      <w:tr w:rsidR="00000000" w14:paraId="37E86B14" w14:textId="77777777">
        <w:tc>
          <w:tcPr>
            <w:tcW w:w="2000" w:type="dxa"/>
          </w:tcPr>
          <w:p w14:paraId="7389002D" w14:textId="77777777" w:rsidR="00A77B3E" w:rsidRDefault="00A77B3E">
            <w:pPr>
              <w:keepLines/>
            </w:pPr>
            <w:r>
              <w:t>Last Locked</w:t>
            </w:r>
          </w:p>
        </w:tc>
        <w:tc>
          <w:tcPr>
            <w:tcW w:w="7360" w:type="dxa"/>
          </w:tcPr>
          <w:p w14:paraId="69D8A96B" w14:textId="77777777" w:rsidR="00000000" w:rsidRDefault="00000000"/>
        </w:tc>
      </w:tr>
      <w:tr w:rsidR="00000000" w14:paraId="1D72B1DD" w14:textId="77777777">
        <w:tc>
          <w:tcPr>
            <w:tcW w:w="2000" w:type="dxa"/>
          </w:tcPr>
          <w:p w14:paraId="6A60A5BF" w14:textId="77777777" w:rsidR="00A77B3E" w:rsidRDefault="00A77B3E">
            <w:pPr>
              <w:keepLines/>
            </w:pPr>
            <w:r>
              <w:t># of Upstream Relationships</w:t>
            </w:r>
          </w:p>
        </w:tc>
        <w:tc>
          <w:tcPr>
            <w:tcW w:w="7360" w:type="dxa"/>
          </w:tcPr>
          <w:p w14:paraId="18C3752B" w14:textId="77777777" w:rsidR="00A77B3E" w:rsidRDefault="00A77B3E">
            <w:pPr>
              <w:keepLines/>
            </w:pPr>
            <w:r>
              <w:rPr>
                <w:noProof/>
              </w:rPr>
              <w:t>0</w:t>
            </w:r>
          </w:p>
        </w:tc>
      </w:tr>
      <w:tr w:rsidR="00000000" w14:paraId="139631ED" w14:textId="77777777">
        <w:tc>
          <w:tcPr>
            <w:tcW w:w="2000" w:type="dxa"/>
          </w:tcPr>
          <w:p w14:paraId="541E2A73" w14:textId="77777777" w:rsidR="00A77B3E" w:rsidRDefault="00A77B3E">
            <w:pPr>
              <w:keepLines/>
            </w:pPr>
            <w:r>
              <w:t>Tags</w:t>
            </w:r>
          </w:p>
        </w:tc>
        <w:tc>
          <w:tcPr>
            <w:tcW w:w="7360" w:type="dxa"/>
          </w:tcPr>
          <w:p w14:paraId="244F5C57" w14:textId="77777777" w:rsidR="00000000" w:rsidRDefault="00000000"/>
        </w:tc>
      </w:tr>
      <w:tr w:rsidR="00000000" w14:paraId="65B068EF" w14:textId="77777777">
        <w:tc>
          <w:tcPr>
            <w:tcW w:w="2000" w:type="dxa"/>
          </w:tcPr>
          <w:p w14:paraId="04060D0B" w14:textId="77777777" w:rsidR="00A77B3E" w:rsidRDefault="00A77B3E">
            <w:pPr>
              <w:keepLines/>
            </w:pPr>
            <w:r>
              <w:t>Heading</w:t>
            </w:r>
          </w:p>
        </w:tc>
        <w:tc>
          <w:tcPr>
            <w:tcW w:w="7360" w:type="dxa"/>
          </w:tcPr>
          <w:p w14:paraId="772F1E75" w14:textId="77777777" w:rsidR="00A77B3E" w:rsidRDefault="00A77B3E">
            <w:pPr>
              <w:keepLines/>
            </w:pPr>
            <w:r>
              <w:rPr>
                <w:noProof/>
              </w:rPr>
              <w:t>1.2.1.5.2</w:t>
            </w:r>
          </w:p>
        </w:tc>
      </w:tr>
      <w:tr w:rsidR="00000000" w14:paraId="42E4814E" w14:textId="77777777">
        <w:tc>
          <w:tcPr>
            <w:tcW w:w="2000" w:type="dxa"/>
          </w:tcPr>
          <w:p w14:paraId="3BB69189" w14:textId="77777777" w:rsidR="00A77B3E" w:rsidRDefault="00A77B3E">
            <w:pPr>
              <w:keepLines/>
            </w:pPr>
            <w:r>
              <w:t>Created Date</w:t>
            </w:r>
          </w:p>
        </w:tc>
        <w:tc>
          <w:tcPr>
            <w:tcW w:w="7360" w:type="dxa"/>
          </w:tcPr>
          <w:p w14:paraId="65FA0025" w14:textId="77777777" w:rsidR="00A77B3E" w:rsidRDefault="00A77B3E">
            <w:pPr>
              <w:keepLines/>
            </w:pPr>
            <w:r>
              <w:rPr>
                <w:noProof/>
              </w:rPr>
              <w:t>12/05/2024</w:t>
            </w:r>
          </w:p>
        </w:tc>
      </w:tr>
      <w:tr w:rsidR="00000000" w14:paraId="3F98A1D7" w14:textId="77777777">
        <w:tc>
          <w:tcPr>
            <w:tcW w:w="2000" w:type="dxa"/>
          </w:tcPr>
          <w:p w14:paraId="53415C76" w14:textId="77777777" w:rsidR="00A77B3E" w:rsidRDefault="00A77B3E">
            <w:pPr>
              <w:keepLines/>
            </w:pPr>
            <w:r>
              <w:t>Created By</w:t>
            </w:r>
          </w:p>
        </w:tc>
        <w:tc>
          <w:tcPr>
            <w:tcW w:w="7360" w:type="dxa"/>
          </w:tcPr>
          <w:p w14:paraId="0D84ED84" w14:textId="77777777" w:rsidR="00A77B3E" w:rsidRDefault="00A77B3E">
            <w:pPr>
              <w:keepLines/>
            </w:pPr>
            <w:r>
              <w:rPr>
                <w:noProof/>
              </w:rPr>
              <w:t>Anthony Su</w:t>
            </w:r>
          </w:p>
        </w:tc>
      </w:tr>
      <w:tr w:rsidR="00000000" w14:paraId="1524260C" w14:textId="77777777">
        <w:tc>
          <w:tcPr>
            <w:tcW w:w="2000" w:type="dxa"/>
          </w:tcPr>
          <w:p w14:paraId="5D859A7B" w14:textId="77777777" w:rsidR="00A77B3E" w:rsidRDefault="00A77B3E">
            <w:pPr>
              <w:keepLines/>
            </w:pPr>
            <w:r>
              <w:t>Item Path</w:t>
            </w:r>
          </w:p>
        </w:tc>
        <w:tc>
          <w:tcPr>
            <w:tcW w:w="7360" w:type="dxa"/>
          </w:tcPr>
          <w:p w14:paraId="698457AB" w14:textId="77777777" w:rsidR="00000000" w:rsidRDefault="00000000"/>
        </w:tc>
      </w:tr>
      <w:tr w:rsidR="00000000" w14:paraId="2EFB42A3" w14:textId="77777777">
        <w:tc>
          <w:tcPr>
            <w:tcW w:w="2000" w:type="dxa"/>
          </w:tcPr>
          <w:p w14:paraId="26D4558E" w14:textId="77777777" w:rsidR="00A77B3E" w:rsidRDefault="00A77B3E">
            <w:pPr>
              <w:keepLines/>
            </w:pPr>
            <w:r>
              <w:t># of Comments</w:t>
            </w:r>
          </w:p>
        </w:tc>
        <w:tc>
          <w:tcPr>
            <w:tcW w:w="7360" w:type="dxa"/>
          </w:tcPr>
          <w:p w14:paraId="3AE2EF18" w14:textId="77777777" w:rsidR="00A77B3E" w:rsidRDefault="00A77B3E">
            <w:pPr>
              <w:keepLines/>
            </w:pPr>
            <w:r>
              <w:rPr>
                <w:noProof/>
              </w:rPr>
              <w:t>0</w:t>
            </w:r>
          </w:p>
        </w:tc>
      </w:tr>
      <w:tr w:rsidR="00000000" w14:paraId="17AA17A3" w14:textId="77777777">
        <w:tc>
          <w:tcPr>
            <w:tcW w:w="2000" w:type="dxa"/>
          </w:tcPr>
          <w:p w14:paraId="783835A9" w14:textId="77777777" w:rsidR="00A77B3E" w:rsidRDefault="00A77B3E">
            <w:pPr>
              <w:keepLines/>
            </w:pPr>
            <w:r>
              <w:t>Modified Date</w:t>
            </w:r>
          </w:p>
        </w:tc>
        <w:tc>
          <w:tcPr>
            <w:tcW w:w="7360" w:type="dxa"/>
          </w:tcPr>
          <w:p w14:paraId="1F6F9B6B" w14:textId="77777777" w:rsidR="00A77B3E" w:rsidRDefault="00A77B3E">
            <w:pPr>
              <w:keepLines/>
            </w:pPr>
            <w:r>
              <w:rPr>
                <w:noProof/>
              </w:rPr>
              <w:t>12/05/2024</w:t>
            </w:r>
          </w:p>
        </w:tc>
      </w:tr>
      <w:tr w:rsidR="00000000" w14:paraId="489B5DAB" w14:textId="77777777">
        <w:tc>
          <w:tcPr>
            <w:tcW w:w="2000" w:type="dxa"/>
          </w:tcPr>
          <w:p w14:paraId="735991CB" w14:textId="77777777" w:rsidR="00A77B3E" w:rsidRDefault="00A77B3E">
            <w:pPr>
              <w:keepLines/>
            </w:pPr>
            <w:r>
              <w:t>Current version</w:t>
            </w:r>
          </w:p>
        </w:tc>
        <w:tc>
          <w:tcPr>
            <w:tcW w:w="7360" w:type="dxa"/>
          </w:tcPr>
          <w:p w14:paraId="4E3B00D2" w14:textId="77777777" w:rsidR="00A77B3E" w:rsidRDefault="00A77B3E">
            <w:pPr>
              <w:keepLines/>
            </w:pPr>
            <w:r>
              <w:rPr>
                <w:noProof/>
              </w:rPr>
              <w:t>1</w:t>
            </w:r>
          </w:p>
        </w:tc>
      </w:tr>
      <w:tr w:rsidR="00000000" w14:paraId="527ADD78" w14:textId="77777777">
        <w:tc>
          <w:tcPr>
            <w:tcW w:w="2000" w:type="dxa"/>
          </w:tcPr>
          <w:p w14:paraId="0B6539BF" w14:textId="77777777" w:rsidR="00A77B3E" w:rsidRDefault="00A77B3E">
            <w:pPr>
              <w:keepLines/>
            </w:pPr>
            <w:r>
              <w:t>Export Controlled</w:t>
            </w:r>
          </w:p>
        </w:tc>
        <w:tc>
          <w:tcPr>
            <w:tcW w:w="7360" w:type="dxa"/>
          </w:tcPr>
          <w:p w14:paraId="456518F2" w14:textId="77777777" w:rsidR="00000000" w:rsidRDefault="00000000"/>
        </w:tc>
      </w:tr>
      <w:tr w:rsidR="00000000" w14:paraId="77597540" w14:textId="77777777">
        <w:tc>
          <w:tcPr>
            <w:tcW w:w="2000" w:type="dxa"/>
          </w:tcPr>
          <w:p w14:paraId="4E8F3177" w14:textId="77777777" w:rsidR="00A77B3E" w:rsidRDefault="00A77B3E">
            <w:pPr>
              <w:keepLines/>
            </w:pPr>
            <w:r>
              <w:t># of Links</w:t>
            </w:r>
          </w:p>
        </w:tc>
        <w:tc>
          <w:tcPr>
            <w:tcW w:w="7360" w:type="dxa"/>
          </w:tcPr>
          <w:p w14:paraId="66697925" w14:textId="77777777" w:rsidR="00A77B3E" w:rsidRDefault="00A77B3E">
            <w:pPr>
              <w:keepLines/>
            </w:pPr>
            <w:r>
              <w:rPr>
                <w:noProof/>
              </w:rPr>
              <w:t>0</w:t>
            </w:r>
          </w:p>
        </w:tc>
      </w:tr>
      <w:tr w:rsidR="00000000" w14:paraId="6622C7BE" w14:textId="77777777">
        <w:tc>
          <w:tcPr>
            <w:tcW w:w="2000" w:type="dxa"/>
          </w:tcPr>
          <w:p w14:paraId="3DF41F45" w14:textId="77777777" w:rsidR="00A77B3E" w:rsidRDefault="00A77B3E">
            <w:pPr>
              <w:keepLines/>
            </w:pPr>
            <w:r>
              <w:t>Commentary</w:t>
            </w:r>
          </w:p>
        </w:tc>
        <w:tc>
          <w:tcPr>
            <w:tcW w:w="7360" w:type="dxa"/>
          </w:tcPr>
          <w:p w14:paraId="59608031" w14:textId="77777777" w:rsidR="00000000" w:rsidRDefault="00000000"/>
        </w:tc>
      </w:tr>
    </w:tbl>
    <w:p w14:paraId="5F55AC19" w14:textId="77777777" w:rsidR="00A77B3E" w:rsidRDefault="00A77B3E">
      <w:pPr>
        <w:keepLines/>
      </w:pPr>
      <w:r>
        <w:t xml:space="preserve">Tags: </w:t>
      </w:r>
    </w:p>
    <w:p w14:paraId="74B82062" w14:textId="77777777" w:rsidR="00A77B3E" w:rsidRDefault="00A77B3E">
      <w:pPr>
        <w:keepLines/>
      </w:pPr>
      <w:r>
        <w:t xml:space="preserve">Upstream Relationships: </w:t>
      </w:r>
    </w:p>
    <w:p w14:paraId="56BF3F9E" w14:textId="77777777" w:rsidR="00A77B3E" w:rsidRDefault="00A77B3E">
      <w:pPr>
        <w:keepLines/>
      </w:pPr>
      <w:r>
        <w:t xml:space="preserve">Relationships: </w:t>
      </w:r>
    </w:p>
    <w:p w14:paraId="01F87F85" w14:textId="77777777" w:rsidR="00A77B3E" w:rsidRDefault="00A77B3E">
      <w:pPr>
        <w:keepLines/>
      </w:pPr>
      <w:r>
        <w:t xml:space="preserve">Synchronized Items: </w:t>
      </w:r>
    </w:p>
    <w:p w14:paraId="3540D31B" w14:textId="77777777" w:rsidR="00A77B3E" w:rsidRDefault="00A77B3E">
      <w:pPr>
        <w:keepLines/>
      </w:pPr>
      <w:r>
        <w:t xml:space="preserve">Comments: </w:t>
      </w:r>
    </w:p>
    <w:p w14:paraId="12EF78B9" w14:textId="77777777" w:rsidR="00A77B3E" w:rsidRDefault="00A77B3E">
      <w:pPr>
        <w:keepLines/>
      </w:pPr>
      <w:r>
        <w:t xml:space="preserve">URLs: </w:t>
      </w:r>
    </w:p>
    <w:p w14:paraId="07F70762" w14:textId="77777777" w:rsidR="00A77B3E" w:rsidRDefault="00A77B3E">
      <w:pPr>
        <w:keepLines/>
      </w:pPr>
      <w:r>
        <w:t xml:space="preserve">Versions: </w:t>
      </w:r>
    </w:p>
    <w:p w14:paraId="2AE2FA98" w14:textId="77777777" w:rsidR="00A77B3E" w:rsidRDefault="00A77B3E">
      <w:pPr>
        <w:keepLines/>
      </w:pPr>
      <w:r>
        <w:t>#</w:t>
      </w:r>
      <w:r>
        <w:rPr>
          <w:noProof/>
        </w:rPr>
        <w:t>1</w:t>
      </w:r>
      <w:r>
        <w:t xml:space="preserve">: </w:t>
      </w:r>
      <w:r>
        <w:rPr>
          <w:noProof/>
        </w:rPr>
        <w:t>12/05/2024</w:t>
      </w:r>
      <w:r>
        <w:t xml:space="preserve"> - </w:t>
      </w:r>
      <w:r>
        <w:rPr>
          <w:noProof/>
        </w:rPr>
        <w:t>Copied from "StdTestReq-TXT-551 Architecture Capabilities Needed"</w:t>
      </w:r>
      <w:r>
        <w:t xml:space="preserve"> - . Baselines: </w:t>
      </w:r>
      <w:r>
        <w:rPr>
          <w:noProof/>
        </w:rPr>
        <w:t>B1 - Project Decagon Post SyRR - 07/11/2025,</w:t>
      </w:r>
    </w:p>
    <w:bookmarkStart w:id="90" w:name="DECAGON-TXT-38_1"/>
    <w:p w14:paraId="60B45157" w14:textId="77777777" w:rsidR="00A77B3E" w:rsidRDefault="00A77B3E">
      <w:pPr>
        <w:pStyle w:val="Heading2"/>
        <w:keepLines/>
      </w:pPr>
      <w:r>
        <w:rPr>
          <w:noProof/>
        </w:rPr>
        <w:fldChar w:fldCharType="begin"/>
      </w:r>
      <w:r>
        <w:rPr>
          <w:noProof/>
        </w:rPr>
        <w:instrText xml:space="preserve"> HYPERLINK "https://jama02.rockwellcollins.com/contour/perspective.req?projectId=636&amp;docId=18747348" </w:instrText>
      </w:r>
      <w:r>
        <w:rPr>
          <w:noProof/>
        </w:rPr>
      </w:r>
      <w:r>
        <w:rPr>
          <w:noProof/>
        </w:rPr>
        <w:fldChar w:fldCharType="separate"/>
      </w:r>
      <w:r>
        <w:rPr>
          <w:noProof/>
        </w:rPr>
        <w:t>DECAGON-TXT-38</w:t>
      </w:r>
      <w:r>
        <w:rPr>
          <w:noProof/>
        </w:rPr>
        <w:fldChar w:fldCharType="end"/>
      </w:r>
      <w:bookmarkEnd w:id="90"/>
      <w:r>
        <w:t xml:space="preserve"> </w:t>
      </w:r>
      <w:bookmarkStart w:id="91" w:name="DECAGON-TXT-38_0_0"/>
      <w:r>
        <w:rPr>
          <w:noProof/>
        </w:rPr>
        <w:t>Cooling Requirements</w:t>
      </w:r>
      <w:bookmarkEnd w:id="91"/>
    </w:p>
    <w:p w14:paraId="00A15252" w14:textId="77777777" w:rsidR="00A77B3E" w:rsidRDefault="00A77B3E">
      <w:pPr>
        <w:keepLines/>
        <w:rPr>
          <w:noProof/>
          <w:lang w:val="en-US" w:eastAsia="en-US" w:bidi="ar-SA"/>
        </w:rPr>
      </w:pPr>
      <w:r>
        <w:rPr>
          <w:noProof/>
          <w:lang w:val="en-US" w:eastAsia="en-US" w:bidi="ar-SA"/>
        </w:rPr>
        <w:t>The Boundary Scan Test System shall</w:t>
      </w:r>
      <w:r>
        <w:rPr>
          <w:b/>
          <w:bCs/>
          <w:noProof/>
          <w:lang w:val="en-US" w:eastAsia="en-US" w:bidi="ar-SA"/>
        </w:rPr>
        <w:t> </w:t>
      </w:r>
      <w:r>
        <w:rPr>
          <w:noProof/>
          <w:lang w:val="en-US" w:eastAsia="en-US" w:bidi="ar-SA"/>
        </w:rPr>
        <w:t>be capable of cooling UX FPGA/Processor/Memory on the UUT.</w:t>
      </w:r>
    </w:p>
    <w:p w14:paraId="47DFD3DA" w14:textId="77777777" w:rsidR="00A77B3E" w:rsidRDefault="00A77B3E">
      <w:pPr>
        <w:keepLines/>
        <w:rPr>
          <w:noProof/>
          <w:lang w:val="en-US" w:eastAsia="en-US" w:bidi="ar-SA"/>
        </w:rPr>
      </w:pPr>
      <w:r>
        <w:rPr>
          <w:noProof/>
          <w:lang w:val="en-US" w:eastAsia="en-US" w:bidi="ar-SA"/>
        </w:rPr>
        <w:t> </w:t>
      </w:r>
    </w:p>
    <w:p w14:paraId="70CF37A6" w14:textId="77777777" w:rsidR="00A77B3E" w:rsidRDefault="00A77B3E">
      <w:pPr>
        <w:keepLines/>
        <w:rPr>
          <w:noProof/>
          <w:lang w:val="en-US" w:eastAsia="en-US" w:bidi="ar-SA"/>
        </w:rPr>
      </w:pPr>
      <w:r>
        <w:rPr>
          <w:noProof/>
          <w:lang w:val="en-US" w:eastAsia="en-US" w:bidi="ar-SA"/>
        </w:rPr>
        <w:t>NOTE: </w:t>
      </w:r>
    </w:p>
    <w:p w14:paraId="5896BE5C" w14:textId="77777777" w:rsidR="00A77B3E" w:rsidRDefault="00A77B3E">
      <w:pPr>
        <w:keepLines/>
        <w:numPr>
          <w:ilvl w:val="0"/>
          <w:numId w:val="5"/>
        </w:numPr>
        <w:rPr>
          <w:noProof/>
          <w:lang w:val="en-US" w:eastAsia="en-US" w:bidi="ar-SA"/>
        </w:rPr>
      </w:pPr>
      <w:r>
        <w:rPr>
          <w:noProof/>
          <w:lang w:val="en-US" w:eastAsia="en-US" w:bidi="ar-SA"/>
        </w:rPr>
        <w:t>In some instances, programmed processors or FPGA running with boot code or high speed memory will need to be cooled by the test fixture to prevent damage to the device. UX should be replaced with the relevant device reference designator if there is a cooling requirement.</w:t>
      </w:r>
    </w:p>
    <w:p w14:paraId="2A11AE5C" w14:textId="77777777" w:rsidR="00A77B3E" w:rsidRDefault="00A77B3E">
      <w:pPr>
        <w:keepLines/>
        <w:numPr>
          <w:ilvl w:val="0"/>
          <w:numId w:val="5"/>
        </w:numPr>
        <w:rPr>
          <w:noProof/>
          <w:lang w:val="en-US" w:eastAsia="en-US" w:bidi="ar-SA"/>
        </w:rPr>
      </w:pPr>
      <w:r>
        <w:rPr>
          <w:noProof/>
          <w:lang w:val="en-US" w:eastAsia="en-US" w:bidi="ar-SA"/>
        </w:rPr>
        <w:t>Is the UUT going to be running functional code and need the heat sinks? Or is it running in boundary scan/JTAG mode and not getting as hot?</w:t>
      </w:r>
    </w:p>
    <w:tbl>
      <w:tblPr>
        <w:tblW w:w="5000" w:type="pct"/>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2046"/>
        <w:gridCol w:w="7530"/>
      </w:tblGrid>
      <w:tr w:rsidR="00000000" w14:paraId="7B402FB2" w14:textId="77777777">
        <w:tc>
          <w:tcPr>
            <w:tcW w:w="2000" w:type="dxa"/>
          </w:tcPr>
          <w:p w14:paraId="035AB839" w14:textId="77777777" w:rsidR="00A77B3E" w:rsidRDefault="00A77B3E">
            <w:pPr>
              <w:keepLines/>
            </w:pPr>
            <w:r>
              <w:t># of Downstream Relationships</w:t>
            </w:r>
          </w:p>
        </w:tc>
        <w:tc>
          <w:tcPr>
            <w:tcW w:w="7360" w:type="dxa"/>
          </w:tcPr>
          <w:p w14:paraId="4A5A0A0B" w14:textId="77777777" w:rsidR="00A77B3E" w:rsidRDefault="00A77B3E">
            <w:pPr>
              <w:keepLines/>
            </w:pPr>
            <w:r>
              <w:rPr>
                <w:noProof/>
              </w:rPr>
              <w:t>0</w:t>
            </w:r>
          </w:p>
        </w:tc>
      </w:tr>
      <w:tr w:rsidR="00000000" w14:paraId="2667EA2A" w14:textId="77777777">
        <w:tc>
          <w:tcPr>
            <w:tcW w:w="2000" w:type="dxa"/>
          </w:tcPr>
          <w:p w14:paraId="6872A87D" w14:textId="77777777" w:rsidR="00A77B3E" w:rsidRDefault="00A77B3E">
            <w:pPr>
              <w:keepLines/>
            </w:pPr>
            <w:r>
              <w:t>Connected Users</w:t>
            </w:r>
          </w:p>
        </w:tc>
        <w:tc>
          <w:tcPr>
            <w:tcW w:w="7360" w:type="dxa"/>
          </w:tcPr>
          <w:p w14:paraId="11B6A1BF" w14:textId="77777777" w:rsidR="00A77B3E" w:rsidRDefault="00A77B3E">
            <w:pPr>
              <w:keepLines/>
            </w:pPr>
            <w:r>
              <w:rPr>
                <w:noProof/>
              </w:rPr>
              <w:t>1</w:t>
            </w:r>
          </w:p>
        </w:tc>
      </w:tr>
      <w:tr w:rsidR="00000000" w14:paraId="6561EA16" w14:textId="77777777">
        <w:tc>
          <w:tcPr>
            <w:tcW w:w="2000" w:type="dxa"/>
          </w:tcPr>
          <w:p w14:paraId="7B8F158F" w14:textId="77777777" w:rsidR="00A77B3E" w:rsidRDefault="00A77B3E">
            <w:pPr>
              <w:keepLines/>
            </w:pPr>
            <w:r>
              <w:t>Item Type</w:t>
            </w:r>
          </w:p>
        </w:tc>
        <w:tc>
          <w:tcPr>
            <w:tcW w:w="7360" w:type="dxa"/>
          </w:tcPr>
          <w:p w14:paraId="3B3B1A04" w14:textId="77777777" w:rsidR="00A77B3E" w:rsidRDefault="00A77B3E">
            <w:pPr>
              <w:keepLines/>
            </w:pPr>
            <w:r>
              <w:rPr>
                <w:noProof/>
              </w:rPr>
              <w:t>Text</w:t>
            </w:r>
          </w:p>
        </w:tc>
      </w:tr>
      <w:tr w:rsidR="00000000" w14:paraId="201E5B1F" w14:textId="77777777">
        <w:tc>
          <w:tcPr>
            <w:tcW w:w="2000" w:type="dxa"/>
          </w:tcPr>
          <w:p w14:paraId="785E37A3" w14:textId="77777777" w:rsidR="00A77B3E" w:rsidRDefault="00A77B3E">
            <w:pPr>
              <w:keepLines/>
            </w:pPr>
            <w:r>
              <w:t>Release</w:t>
            </w:r>
          </w:p>
        </w:tc>
        <w:tc>
          <w:tcPr>
            <w:tcW w:w="7360" w:type="dxa"/>
          </w:tcPr>
          <w:p w14:paraId="51896CC3" w14:textId="77777777" w:rsidR="00000000" w:rsidRDefault="00000000"/>
        </w:tc>
      </w:tr>
      <w:tr w:rsidR="00000000" w14:paraId="4922B6A8" w14:textId="77777777">
        <w:tc>
          <w:tcPr>
            <w:tcW w:w="2000" w:type="dxa"/>
          </w:tcPr>
          <w:p w14:paraId="479A656A" w14:textId="77777777" w:rsidR="00A77B3E" w:rsidRDefault="00A77B3E">
            <w:pPr>
              <w:keepLines/>
            </w:pPr>
            <w:r>
              <w:t>Project</w:t>
            </w:r>
          </w:p>
        </w:tc>
        <w:tc>
          <w:tcPr>
            <w:tcW w:w="7360" w:type="dxa"/>
          </w:tcPr>
          <w:p w14:paraId="09317358" w14:textId="77777777" w:rsidR="00A77B3E" w:rsidRDefault="00A77B3E">
            <w:pPr>
              <w:keepLines/>
            </w:pPr>
            <w:r>
              <w:rPr>
                <w:noProof/>
              </w:rPr>
              <w:t>Decagon_Boundary Scan</w:t>
            </w:r>
          </w:p>
        </w:tc>
      </w:tr>
      <w:tr w:rsidR="00000000" w14:paraId="4690B0E1" w14:textId="77777777">
        <w:tc>
          <w:tcPr>
            <w:tcW w:w="2000" w:type="dxa"/>
          </w:tcPr>
          <w:p w14:paraId="53C63401" w14:textId="77777777" w:rsidR="00A77B3E" w:rsidRDefault="00A77B3E">
            <w:pPr>
              <w:keepLines/>
            </w:pPr>
            <w:r>
              <w:t>Relationship Status</w:t>
            </w:r>
          </w:p>
        </w:tc>
        <w:tc>
          <w:tcPr>
            <w:tcW w:w="7360" w:type="dxa"/>
          </w:tcPr>
          <w:p w14:paraId="75C5F68F" w14:textId="77777777" w:rsidR="00000000" w:rsidRDefault="00000000"/>
        </w:tc>
      </w:tr>
      <w:tr w:rsidR="00000000" w14:paraId="2C691072" w14:textId="77777777">
        <w:tc>
          <w:tcPr>
            <w:tcW w:w="2000" w:type="dxa"/>
          </w:tcPr>
          <w:p w14:paraId="37DE74FD" w14:textId="77777777" w:rsidR="00A77B3E" w:rsidRDefault="00A77B3E">
            <w:pPr>
              <w:keepLines/>
            </w:pPr>
            <w:r>
              <w:lastRenderedPageBreak/>
              <w:t># of Attachments</w:t>
            </w:r>
          </w:p>
        </w:tc>
        <w:tc>
          <w:tcPr>
            <w:tcW w:w="7360" w:type="dxa"/>
          </w:tcPr>
          <w:p w14:paraId="6C3AF229" w14:textId="77777777" w:rsidR="00A77B3E" w:rsidRDefault="00A77B3E">
            <w:pPr>
              <w:keepLines/>
            </w:pPr>
            <w:r>
              <w:rPr>
                <w:noProof/>
              </w:rPr>
              <w:t>0</w:t>
            </w:r>
          </w:p>
        </w:tc>
      </w:tr>
      <w:tr w:rsidR="00000000" w14:paraId="0F451CA2" w14:textId="77777777">
        <w:tc>
          <w:tcPr>
            <w:tcW w:w="2000" w:type="dxa"/>
          </w:tcPr>
          <w:p w14:paraId="55A8C180" w14:textId="77777777" w:rsidR="00A77B3E" w:rsidRDefault="00A77B3E">
            <w:pPr>
              <w:keepLines/>
            </w:pPr>
            <w:r>
              <w:t>Last Locked By</w:t>
            </w:r>
          </w:p>
        </w:tc>
        <w:tc>
          <w:tcPr>
            <w:tcW w:w="7360" w:type="dxa"/>
          </w:tcPr>
          <w:p w14:paraId="46142E68" w14:textId="77777777" w:rsidR="00000000" w:rsidRDefault="00000000"/>
        </w:tc>
      </w:tr>
      <w:tr w:rsidR="00000000" w14:paraId="12329760" w14:textId="77777777">
        <w:tc>
          <w:tcPr>
            <w:tcW w:w="2000" w:type="dxa"/>
          </w:tcPr>
          <w:p w14:paraId="696825F3" w14:textId="77777777" w:rsidR="00A77B3E" w:rsidRDefault="00A77B3E">
            <w:pPr>
              <w:keepLines/>
            </w:pPr>
            <w:r>
              <w:t>Version</w:t>
            </w:r>
          </w:p>
        </w:tc>
        <w:tc>
          <w:tcPr>
            <w:tcW w:w="7360" w:type="dxa"/>
          </w:tcPr>
          <w:p w14:paraId="5B84D6D5" w14:textId="77777777" w:rsidR="00A77B3E" w:rsidRDefault="00A77B3E">
            <w:pPr>
              <w:keepLines/>
            </w:pPr>
            <w:r>
              <w:rPr>
                <w:noProof/>
              </w:rPr>
              <w:t>2</w:t>
            </w:r>
          </w:p>
        </w:tc>
      </w:tr>
      <w:tr w:rsidR="00000000" w14:paraId="6605D23C" w14:textId="77777777">
        <w:tc>
          <w:tcPr>
            <w:tcW w:w="2000" w:type="dxa"/>
          </w:tcPr>
          <w:p w14:paraId="39E60A3A" w14:textId="77777777" w:rsidR="00A77B3E" w:rsidRDefault="00A77B3E">
            <w:pPr>
              <w:keepLines/>
            </w:pPr>
            <w:r>
              <w:t>Upstream Cross Instance Relationships</w:t>
            </w:r>
          </w:p>
        </w:tc>
        <w:tc>
          <w:tcPr>
            <w:tcW w:w="7360" w:type="dxa"/>
          </w:tcPr>
          <w:p w14:paraId="4923306E" w14:textId="77777777" w:rsidR="00000000" w:rsidRDefault="00000000"/>
        </w:tc>
      </w:tr>
      <w:tr w:rsidR="00000000" w14:paraId="1E454244" w14:textId="77777777">
        <w:tc>
          <w:tcPr>
            <w:tcW w:w="2000" w:type="dxa"/>
          </w:tcPr>
          <w:p w14:paraId="085F45AE" w14:textId="77777777" w:rsidR="00A77B3E" w:rsidRDefault="00A77B3E">
            <w:pPr>
              <w:keepLines/>
            </w:pPr>
            <w:r>
              <w:t>Last Activity Date</w:t>
            </w:r>
          </w:p>
        </w:tc>
        <w:tc>
          <w:tcPr>
            <w:tcW w:w="7360" w:type="dxa"/>
          </w:tcPr>
          <w:p w14:paraId="4A00DDAE" w14:textId="77777777" w:rsidR="00A77B3E" w:rsidRDefault="00A77B3E">
            <w:pPr>
              <w:keepLines/>
            </w:pPr>
            <w:r>
              <w:rPr>
                <w:noProof/>
              </w:rPr>
              <w:t>2025-03-17 15:38:33.0</w:t>
            </w:r>
          </w:p>
        </w:tc>
      </w:tr>
      <w:tr w:rsidR="00000000" w14:paraId="420F82E8" w14:textId="77777777">
        <w:tc>
          <w:tcPr>
            <w:tcW w:w="2000" w:type="dxa"/>
          </w:tcPr>
          <w:p w14:paraId="620BED50" w14:textId="77777777" w:rsidR="00A77B3E" w:rsidRDefault="00A77B3E">
            <w:pPr>
              <w:keepLines/>
            </w:pPr>
            <w:r>
              <w:t>Modified By</w:t>
            </w:r>
          </w:p>
        </w:tc>
        <w:tc>
          <w:tcPr>
            <w:tcW w:w="7360" w:type="dxa"/>
          </w:tcPr>
          <w:p w14:paraId="7E9C0241" w14:textId="77777777" w:rsidR="00A77B3E" w:rsidRDefault="00A77B3E">
            <w:pPr>
              <w:keepLines/>
            </w:pPr>
            <w:r>
              <w:rPr>
                <w:noProof/>
              </w:rPr>
              <w:t>Anthony Su</w:t>
            </w:r>
          </w:p>
        </w:tc>
      </w:tr>
      <w:tr w:rsidR="00000000" w14:paraId="19BDA296" w14:textId="77777777">
        <w:tc>
          <w:tcPr>
            <w:tcW w:w="2000" w:type="dxa"/>
          </w:tcPr>
          <w:p w14:paraId="681DCB88" w14:textId="77777777" w:rsidR="00A77B3E" w:rsidRDefault="00A77B3E">
            <w:pPr>
              <w:keepLines/>
            </w:pPr>
            <w:r>
              <w:t>API ID</w:t>
            </w:r>
          </w:p>
        </w:tc>
        <w:tc>
          <w:tcPr>
            <w:tcW w:w="7360" w:type="dxa"/>
          </w:tcPr>
          <w:p w14:paraId="5A1604A9" w14:textId="77777777" w:rsidR="00A77B3E" w:rsidRDefault="00A77B3E">
            <w:pPr>
              <w:keepLines/>
            </w:pPr>
            <w:r>
              <w:rPr>
                <w:noProof/>
              </w:rPr>
              <w:t>18747348</w:t>
            </w:r>
          </w:p>
        </w:tc>
      </w:tr>
      <w:tr w:rsidR="00000000" w14:paraId="6CA9E56B" w14:textId="77777777">
        <w:tc>
          <w:tcPr>
            <w:tcW w:w="2000" w:type="dxa"/>
          </w:tcPr>
          <w:p w14:paraId="1B130A25" w14:textId="77777777" w:rsidR="00A77B3E" w:rsidRDefault="00A77B3E">
            <w:pPr>
              <w:keepLines/>
            </w:pPr>
            <w:r>
              <w:t>Locked</w:t>
            </w:r>
          </w:p>
        </w:tc>
        <w:tc>
          <w:tcPr>
            <w:tcW w:w="7360" w:type="dxa"/>
          </w:tcPr>
          <w:p w14:paraId="4478E304" w14:textId="77777777" w:rsidR="00A77B3E" w:rsidRDefault="00A77B3E">
            <w:pPr>
              <w:keepLines/>
            </w:pPr>
            <w:r>
              <w:rPr>
                <w:noProof/>
              </w:rPr>
              <w:t>false</w:t>
            </w:r>
          </w:p>
        </w:tc>
      </w:tr>
      <w:tr w:rsidR="00000000" w14:paraId="7DFCE9C1" w14:textId="77777777">
        <w:tc>
          <w:tcPr>
            <w:tcW w:w="2000" w:type="dxa"/>
          </w:tcPr>
          <w:p w14:paraId="4CD33953" w14:textId="77777777" w:rsidR="00A77B3E" w:rsidRDefault="00A77B3E">
            <w:pPr>
              <w:keepLines/>
            </w:pPr>
            <w:r>
              <w:t>DOORS Relationship</w:t>
            </w:r>
          </w:p>
        </w:tc>
        <w:tc>
          <w:tcPr>
            <w:tcW w:w="7360" w:type="dxa"/>
          </w:tcPr>
          <w:p w14:paraId="5E4AFDF1" w14:textId="77777777" w:rsidR="00000000" w:rsidRDefault="00000000"/>
        </w:tc>
      </w:tr>
      <w:tr w:rsidR="00000000" w14:paraId="1A1DC6C6" w14:textId="77777777">
        <w:tc>
          <w:tcPr>
            <w:tcW w:w="2000" w:type="dxa"/>
          </w:tcPr>
          <w:p w14:paraId="6AA07DD5" w14:textId="77777777" w:rsidR="00A77B3E" w:rsidRDefault="00A77B3E">
            <w:pPr>
              <w:keepLines/>
            </w:pPr>
            <w:r>
              <w:t>Status</w:t>
            </w:r>
          </w:p>
        </w:tc>
        <w:tc>
          <w:tcPr>
            <w:tcW w:w="7360" w:type="dxa"/>
          </w:tcPr>
          <w:p w14:paraId="2A0843CD" w14:textId="77777777" w:rsidR="00000000" w:rsidRDefault="00000000"/>
        </w:tc>
      </w:tr>
      <w:tr w:rsidR="00000000" w14:paraId="538CDCB0" w14:textId="77777777">
        <w:tc>
          <w:tcPr>
            <w:tcW w:w="2000" w:type="dxa"/>
          </w:tcPr>
          <w:p w14:paraId="035F4F5C" w14:textId="77777777" w:rsidR="00A77B3E" w:rsidRDefault="00A77B3E">
            <w:pPr>
              <w:keepLines/>
            </w:pPr>
            <w:r>
              <w:t>DOORS ID</w:t>
            </w:r>
          </w:p>
        </w:tc>
        <w:tc>
          <w:tcPr>
            <w:tcW w:w="7360" w:type="dxa"/>
          </w:tcPr>
          <w:p w14:paraId="7A741D16" w14:textId="77777777" w:rsidR="00000000" w:rsidRDefault="00000000"/>
        </w:tc>
      </w:tr>
      <w:tr w:rsidR="00000000" w14:paraId="46C833BE" w14:textId="77777777">
        <w:tc>
          <w:tcPr>
            <w:tcW w:w="2000" w:type="dxa"/>
          </w:tcPr>
          <w:p w14:paraId="5DFB23FA" w14:textId="77777777" w:rsidR="00A77B3E" w:rsidRDefault="00A77B3E">
            <w:pPr>
              <w:keepLines/>
            </w:pPr>
            <w:r>
              <w:t>Change Request</w:t>
            </w:r>
          </w:p>
        </w:tc>
        <w:tc>
          <w:tcPr>
            <w:tcW w:w="7360" w:type="dxa"/>
          </w:tcPr>
          <w:p w14:paraId="06A01813" w14:textId="77777777" w:rsidR="00000000" w:rsidRDefault="00000000"/>
        </w:tc>
      </w:tr>
      <w:tr w:rsidR="00000000" w14:paraId="3947CC7B" w14:textId="77777777">
        <w:tc>
          <w:tcPr>
            <w:tcW w:w="2000" w:type="dxa"/>
          </w:tcPr>
          <w:p w14:paraId="0975EBA0" w14:textId="77777777" w:rsidR="00A77B3E" w:rsidRDefault="00A77B3E">
            <w:pPr>
              <w:keepLines/>
            </w:pPr>
            <w:r>
              <w:t>Global ID</w:t>
            </w:r>
          </w:p>
        </w:tc>
        <w:tc>
          <w:tcPr>
            <w:tcW w:w="7360" w:type="dxa"/>
          </w:tcPr>
          <w:p w14:paraId="0BDD064F" w14:textId="77777777" w:rsidR="00A77B3E" w:rsidRDefault="00A77B3E">
            <w:pPr>
              <w:keepLines/>
            </w:pPr>
            <w:r>
              <w:rPr>
                <w:noProof/>
              </w:rPr>
              <w:t>COL02-TXT-10705239</w:t>
            </w:r>
          </w:p>
        </w:tc>
      </w:tr>
      <w:tr w:rsidR="00000000" w14:paraId="6356E36D" w14:textId="77777777">
        <w:tc>
          <w:tcPr>
            <w:tcW w:w="2000" w:type="dxa"/>
          </w:tcPr>
          <w:p w14:paraId="127C64FA" w14:textId="77777777" w:rsidR="00A77B3E" w:rsidRDefault="00A77B3E">
            <w:pPr>
              <w:keepLines/>
            </w:pPr>
            <w:r>
              <w:t>Downstream Cross Instance Relationships</w:t>
            </w:r>
          </w:p>
        </w:tc>
        <w:tc>
          <w:tcPr>
            <w:tcW w:w="7360" w:type="dxa"/>
          </w:tcPr>
          <w:p w14:paraId="493A7993" w14:textId="77777777" w:rsidR="00000000" w:rsidRDefault="00000000"/>
        </w:tc>
      </w:tr>
      <w:tr w:rsidR="00000000" w14:paraId="5FD0FE7F" w14:textId="77777777">
        <w:tc>
          <w:tcPr>
            <w:tcW w:w="2000" w:type="dxa"/>
          </w:tcPr>
          <w:p w14:paraId="175FC370" w14:textId="77777777" w:rsidR="00A77B3E" w:rsidRDefault="00A77B3E">
            <w:pPr>
              <w:keepLines/>
            </w:pPr>
            <w:r>
              <w:t>Last Locked</w:t>
            </w:r>
          </w:p>
        </w:tc>
        <w:tc>
          <w:tcPr>
            <w:tcW w:w="7360" w:type="dxa"/>
          </w:tcPr>
          <w:p w14:paraId="4FD9564F" w14:textId="77777777" w:rsidR="00000000" w:rsidRDefault="00000000"/>
        </w:tc>
      </w:tr>
      <w:tr w:rsidR="00000000" w14:paraId="41DA6FA3" w14:textId="77777777">
        <w:tc>
          <w:tcPr>
            <w:tcW w:w="2000" w:type="dxa"/>
          </w:tcPr>
          <w:p w14:paraId="6FC03A41" w14:textId="77777777" w:rsidR="00A77B3E" w:rsidRDefault="00A77B3E">
            <w:pPr>
              <w:keepLines/>
            </w:pPr>
            <w:r>
              <w:t># of Upstream Relationships</w:t>
            </w:r>
          </w:p>
        </w:tc>
        <w:tc>
          <w:tcPr>
            <w:tcW w:w="7360" w:type="dxa"/>
          </w:tcPr>
          <w:p w14:paraId="3C87D3F0" w14:textId="77777777" w:rsidR="00A77B3E" w:rsidRDefault="00A77B3E">
            <w:pPr>
              <w:keepLines/>
            </w:pPr>
            <w:r>
              <w:rPr>
                <w:noProof/>
              </w:rPr>
              <w:t>0</w:t>
            </w:r>
          </w:p>
        </w:tc>
      </w:tr>
      <w:tr w:rsidR="00000000" w14:paraId="1D98F51B" w14:textId="77777777">
        <w:tc>
          <w:tcPr>
            <w:tcW w:w="2000" w:type="dxa"/>
          </w:tcPr>
          <w:p w14:paraId="73F984B2" w14:textId="77777777" w:rsidR="00A77B3E" w:rsidRDefault="00A77B3E">
            <w:pPr>
              <w:keepLines/>
            </w:pPr>
            <w:r>
              <w:t>Tags</w:t>
            </w:r>
          </w:p>
        </w:tc>
        <w:tc>
          <w:tcPr>
            <w:tcW w:w="7360" w:type="dxa"/>
          </w:tcPr>
          <w:p w14:paraId="4664A19E" w14:textId="77777777" w:rsidR="00A77B3E" w:rsidRDefault="00A77B3E">
            <w:pPr>
              <w:keepLines/>
            </w:pPr>
            <w:r>
              <w:rPr>
                <w:noProof/>
              </w:rPr>
              <w:t>Boundary Scan</w:t>
            </w:r>
          </w:p>
        </w:tc>
      </w:tr>
      <w:tr w:rsidR="00000000" w14:paraId="3589AFD5" w14:textId="77777777">
        <w:tc>
          <w:tcPr>
            <w:tcW w:w="2000" w:type="dxa"/>
          </w:tcPr>
          <w:p w14:paraId="0FFFC3F6" w14:textId="77777777" w:rsidR="00A77B3E" w:rsidRDefault="00A77B3E">
            <w:pPr>
              <w:keepLines/>
            </w:pPr>
            <w:r>
              <w:t>Heading</w:t>
            </w:r>
          </w:p>
        </w:tc>
        <w:tc>
          <w:tcPr>
            <w:tcW w:w="7360" w:type="dxa"/>
          </w:tcPr>
          <w:p w14:paraId="620D5BDA" w14:textId="77777777" w:rsidR="00A77B3E" w:rsidRDefault="00A77B3E">
            <w:pPr>
              <w:keepLines/>
            </w:pPr>
            <w:r>
              <w:rPr>
                <w:noProof/>
              </w:rPr>
              <w:t>1.2.1.5.3</w:t>
            </w:r>
          </w:p>
        </w:tc>
      </w:tr>
      <w:tr w:rsidR="00000000" w14:paraId="14876301" w14:textId="77777777">
        <w:tc>
          <w:tcPr>
            <w:tcW w:w="2000" w:type="dxa"/>
          </w:tcPr>
          <w:p w14:paraId="7E2B5EF5" w14:textId="77777777" w:rsidR="00A77B3E" w:rsidRDefault="00A77B3E">
            <w:pPr>
              <w:keepLines/>
            </w:pPr>
            <w:r>
              <w:t>Created Date</w:t>
            </w:r>
          </w:p>
        </w:tc>
        <w:tc>
          <w:tcPr>
            <w:tcW w:w="7360" w:type="dxa"/>
          </w:tcPr>
          <w:p w14:paraId="60E6E260" w14:textId="77777777" w:rsidR="00A77B3E" w:rsidRDefault="00A77B3E">
            <w:pPr>
              <w:keepLines/>
            </w:pPr>
            <w:r>
              <w:rPr>
                <w:noProof/>
              </w:rPr>
              <w:t>12/05/2024</w:t>
            </w:r>
          </w:p>
        </w:tc>
      </w:tr>
      <w:tr w:rsidR="00000000" w14:paraId="2249466E" w14:textId="77777777">
        <w:tc>
          <w:tcPr>
            <w:tcW w:w="2000" w:type="dxa"/>
          </w:tcPr>
          <w:p w14:paraId="28EDE6F2" w14:textId="77777777" w:rsidR="00A77B3E" w:rsidRDefault="00A77B3E">
            <w:pPr>
              <w:keepLines/>
            </w:pPr>
            <w:r>
              <w:t>Created By</w:t>
            </w:r>
          </w:p>
        </w:tc>
        <w:tc>
          <w:tcPr>
            <w:tcW w:w="7360" w:type="dxa"/>
          </w:tcPr>
          <w:p w14:paraId="49C193A0" w14:textId="77777777" w:rsidR="00A77B3E" w:rsidRDefault="00A77B3E">
            <w:pPr>
              <w:keepLines/>
            </w:pPr>
            <w:r>
              <w:rPr>
                <w:noProof/>
              </w:rPr>
              <w:t>Anthony Su</w:t>
            </w:r>
          </w:p>
        </w:tc>
      </w:tr>
      <w:tr w:rsidR="00000000" w14:paraId="5DDD4999" w14:textId="77777777">
        <w:tc>
          <w:tcPr>
            <w:tcW w:w="2000" w:type="dxa"/>
          </w:tcPr>
          <w:p w14:paraId="701FB39D" w14:textId="77777777" w:rsidR="00A77B3E" w:rsidRDefault="00A77B3E">
            <w:pPr>
              <w:keepLines/>
            </w:pPr>
            <w:r>
              <w:t>Item Path</w:t>
            </w:r>
          </w:p>
        </w:tc>
        <w:tc>
          <w:tcPr>
            <w:tcW w:w="7360" w:type="dxa"/>
          </w:tcPr>
          <w:p w14:paraId="0B3A7D15" w14:textId="77777777" w:rsidR="00000000" w:rsidRDefault="00000000"/>
        </w:tc>
      </w:tr>
      <w:tr w:rsidR="00000000" w14:paraId="1134F268" w14:textId="77777777">
        <w:tc>
          <w:tcPr>
            <w:tcW w:w="2000" w:type="dxa"/>
          </w:tcPr>
          <w:p w14:paraId="0D5D4A8D" w14:textId="77777777" w:rsidR="00A77B3E" w:rsidRDefault="00A77B3E">
            <w:pPr>
              <w:keepLines/>
            </w:pPr>
            <w:r>
              <w:t># of Comments</w:t>
            </w:r>
          </w:p>
        </w:tc>
        <w:tc>
          <w:tcPr>
            <w:tcW w:w="7360" w:type="dxa"/>
          </w:tcPr>
          <w:p w14:paraId="4F01C024" w14:textId="77777777" w:rsidR="00A77B3E" w:rsidRDefault="00A77B3E">
            <w:pPr>
              <w:keepLines/>
            </w:pPr>
            <w:r>
              <w:rPr>
                <w:noProof/>
              </w:rPr>
              <w:t>0</w:t>
            </w:r>
          </w:p>
        </w:tc>
      </w:tr>
      <w:tr w:rsidR="00000000" w14:paraId="0C467C55" w14:textId="77777777">
        <w:tc>
          <w:tcPr>
            <w:tcW w:w="2000" w:type="dxa"/>
          </w:tcPr>
          <w:p w14:paraId="374444A4" w14:textId="77777777" w:rsidR="00A77B3E" w:rsidRDefault="00A77B3E">
            <w:pPr>
              <w:keepLines/>
            </w:pPr>
            <w:r>
              <w:t>Modified Date</w:t>
            </w:r>
          </w:p>
        </w:tc>
        <w:tc>
          <w:tcPr>
            <w:tcW w:w="7360" w:type="dxa"/>
          </w:tcPr>
          <w:p w14:paraId="510A1EA5" w14:textId="77777777" w:rsidR="00A77B3E" w:rsidRDefault="00A77B3E">
            <w:pPr>
              <w:keepLines/>
            </w:pPr>
            <w:r>
              <w:rPr>
                <w:noProof/>
              </w:rPr>
              <w:t>03/17/2025</w:t>
            </w:r>
          </w:p>
        </w:tc>
      </w:tr>
      <w:tr w:rsidR="00000000" w14:paraId="52AC8366" w14:textId="77777777">
        <w:tc>
          <w:tcPr>
            <w:tcW w:w="2000" w:type="dxa"/>
          </w:tcPr>
          <w:p w14:paraId="071C7AEF" w14:textId="77777777" w:rsidR="00A77B3E" w:rsidRDefault="00A77B3E">
            <w:pPr>
              <w:keepLines/>
            </w:pPr>
            <w:r>
              <w:t>Current version</w:t>
            </w:r>
          </w:p>
        </w:tc>
        <w:tc>
          <w:tcPr>
            <w:tcW w:w="7360" w:type="dxa"/>
          </w:tcPr>
          <w:p w14:paraId="6AA4E32F" w14:textId="77777777" w:rsidR="00A77B3E" w:rsidRDefault="00A77B3E">
            <w:pPr>
              <w:keepLines/>
            </w:pPr>
            <w:r>
              <w:rPr>
                <w:noProof/>
              </w:rPr>
              <w:t>2</w:t>
            </w:r>
          </w:p>
        </w:tc>
      </w:tr>
      <w:tr w:rsidR="00000000" w14:paraId="1F50F208" w14:textId="77777777">
        <w:tc>
          <w:tcPr>
            <w:tcW w:w="2000" w:type="dxa"/>
          </w:tcPr>
          <w:p w14:paraId="3F39CD86" w14:textId="77777777" w:rsidR="00A77B3E" w:rsidRDefault="00A77B3E">
            <w:pPr>
              <w:keepLines/>
            </w:pPr>
            <w:r>
              <w:t>Export Controlled</w:t>
            </w:r>
          </w:p>
        </w:tc>
        <w:tc>
          <w:tcPr>
            <w:tcW w:w="7360" w:type="dxa"/>
          </w:tcPr>
          <w:p w14:paraId="278E75FB" w14:textId="77777777" w:rsidR="00000000" w:rsidRDefault="00000000"/>
        </w:tc>
      </w:tr>
      <w:tr w:rsidR="00000000" w14:paraId="619FB392" w14:textId="77777777">
        <w:tc>
          <w:tcPr>
            <w:tcW w:w="2000" w:type="dxa"/>
          </w:tcPr>
          <w:p w14:paraId="7F61DA32" w14:textId="77777777" w:rsidR="00A77B3E" w:rsidRDefault="00A77B3E">
            <w:pPr>
              <w:keepLines/>
            </w:pPr>
            <w:r>
              <w:t># of Links</w:t>
            </w:r>
          </w:p>
        </w:tc>
        <w:tc>
          <w:tcPr>
            <w:tcW w:w="7360" w:type="dxa"/>
          </w:tcPr>
          <w:p w14:paraId="67FCA054" w14:textId="77777777" w:rsidR="00A77B3E" w:rsidRDefault="00A77B3E">
            <w:pPr>
              <w:keepLines/>
            </w:pPr>
            <w:r>
              <w:rPr>
                <w:noProof/>
              </w:rPr>
              <w:t>0</w:t>
            </w:r>
          </w:p>
        </w:tc>
      </w:tr>
      <w:tr w:rsidR="00000000" w14:paraId="342E64AE" w14:textId="77777777">
        <w:tc>
          <w:tcPr>
            <w:tcW w:w="2000" w:type="dxa"/>
          </w:tcPr>
          <w:p w14:paraId="46B8C7F2" w14:textId="77777777" w:rsidR="00A77B3E" w:rsidRDefault="00A77B3E">
            <w:pPr>
              <w:keepLines/>
            </w:pPr>
            <w:r>
              <w:t>Commentary</w:t>
            </w:r>
          </w:p>
        </w:tc>
        <w:tc>
          <w:tcPr>
            <w:tcW w:w="7360" w:type="dxa"/>
          </w:tcPr>
          <w:p w14:paraId="39DB7BEF" w14:textId="77777777" w:rsidR="00000000" w:rsidRDefault="00000000"/>
        </w:tc>
      </w:tr>
    </w:tbl>
    <w:p w14:paraId="72D92D6A" w14:textId="77777777" w:rsidR="00A77B3E" w:rsidRDefault="00A77B3E">
      <w:pPr>
        <w:keepLines/>
      </w:pPr>
      <w:r>
        <w:t xml:space="preserve">Tags: </w:t>
      </w:r>
    </w:p>
    <w:p w14:paraId="10B04348" w14:textId="77777777" w:rsidR="00A77B3E" w:rsidRDefault="00A77B3E">
      <w:pPr>
        <w:keepLines/>
      </w:pPr>
      <w:r>
        <w:rPr>
          <w:noProof/>
        </w:rPr>
        <w:t>Boundary Scan</w:t>
      </w:r>
    </w:p>
    <w:p w14:paraId="5511D9BA" w14:textId="77777777" w:rsidR="00A77B3E" w:rsidRDefault="00A77B3E">
      <w:pPr>
        <w:keepLines/>
      </w:pPr>
      <w:r>
        <w:t xml:space="preserve">Upstream Relationships: </w:t>
      </w:r>
    </w:p>
    <w:p w14:paraId="28DA93BB" w14:textId="77777777" w:rsidR="00A77B3E" w:rsidRDefault="00A77B3E">
      <w:pPr>
        <w:keepLines/>
      </w:pPr>
      <w:r>
        <w:t xml:space="preserve">Relationships: </w:t>
      </w:r>
    </w:p>
    <w:p w14:paraId="64623AA2" w14:textId="77777777" w:rsidR="00A77B3E" w:rsidRDefault="00A77B3E">
      <w:pPr>
        <w:keepLines/>
      </w:pPr>
      <w:r>
        <w:t xml:space="preserve">Synchronized Items: </w:t>
      </w:r>
    </w:p>
    <w:p w14:paraId="2770408E" w14:textId="77777777" w:rsidR="00A77B3E" w:rsidRDefault="00A77B3E">
      <w:pPr>
        <w:keepLines/>
      </w:pPr>
      <w:r>
        <w:t xml:space="preserve">Comments: </w:t>
      </w:r>
    </w:p>
    <w:p w14:paraId="18694A0D" w14:textId="77777777" w:rsidR="00A77B3E" w:rsidRDefault="00A77B3E">
      <w:pPr>
        <w:keepLines/>
      </w:pPr>
      <w:r>
        <w:t xml:space="preserve">URLs: </w:t>
      </w:r>
    </w:p>
    <w:p w14:paraId="1A4A8C9F" w14:textId="77777777" w:rsidR="00A77B3E" w:rsidRDefault="00A77B3E">
      <w:pPr>
        <w:keepLines/>
      </w:pPr>
      <w:r>
        <w:t xml:space="preserve">Versions: </w:t>
      </w:r>
    </w:p>
    <w:p w14:paraId="39017692" w14:textId="77777777" w:rsidR="00A77B3E" w:rsidRDefault="00A77B3E">
      <w:pPr>
        <w:keepLines/>
      </w:pPr>
      <w:r>
        <w:lastRenderedPageBreak/>
        <w:t>#</w:t>
      </w:r>
      <w:r>
        <w:rPr>
          <w:noProof/>
        </w:rPr>
        <w:t>2</w:t>
      </w:r>
      <w:r>
        <w:t xml:space="preserve">: </w:t>
      </w:r>
      <w:r>
        <w:rPr>
          <w:noProof/>
        </w:rPr>
        <w:t>03/17/2025</w:t>
      </w:r>
      <w:r>
        <w:t xml:space="preserve"> - </w:t>
      </w:r>
      <w:r>
        <w:rPr>
          <w:noProof/>
        </w:rPr>
        <w:t>Converted from Requirement to Text., "Status" changed from "Draft" to "", "Requirement Type" changed from "System" to "", "Verification Method/s" changed from "Analysis" to "", "Derived Requirement" changed from "Yes" to "", "Rationale" changed, "Safety Requirement" changed from "No" to "", "Security Requirement" changed from "No" to "", "Statement of Compliance" changed from "Unassigned" to "", "FDAL" changed from "Unassigned" to "", "Validation Method/s" changed from "Engineering Judgement" to "", "Validation Evidence" changed, "Validation Conclusion" changed from "Yes" to "", "Robust Requirement" changed from "Unassigned" to "", "Key Characteristics" changed from "Unassigned" to "", "Global ID" changed from "COL02-REQ_RC-10677715" to "COL02-TXT-10705239"</w:t>
      </w:r>
      <w:r>
        <w:t xml:space="preserve"> - . Baselines: </w:t>
      </w:r>
      <w:r>
        <w:rPr>
          <w:noProof/>
        </w:rPr>
        <w:t>B1 - Project Decagon Post SyRR - 07/11/2025,</w:t>
      </w:r>
    </w:p>
    <w:p w14:paraId="082E8B78" w14:textId="77777777" w:rsidR="00A77B3E" w:rsidRDefault="00A77B3E">
      <w:pPr>
        <w:keepLines/>
      </w:pPr>
      <w:r>
        <w:t>#</w:t>
      </w:r>
      <w:r>
        <w:rPr>
          <w:noProof/>
        </w:rPr>
        <w:t>1</w:t>
      </w:r>
      <w:r>
        <w:t xml:space="preserve">: </w:t>
      </w:r>
      <w:r>
        <w:rPr>
          <w:noProof/>
        </w:rPr>
        <w:t>12/05/2024</w:t>
      </w:r>
      <w:r>
        <w:t xml:space="preserve"> - </w:t>
      </w:r>
      <w:r>
        <w:rPr>
          <w:noProof/>
        </w:rPr>
        <w:t>Copied from "StdTestReq-REQ_RC-1957 Cooling Requirements"</w:t>
      </w:r>
      <w:r>
        <w:t xml:space="preserve"> - . Baselines: </w:t>
      </w:r>
    </w:p>
    <w:bookmarkStart w:id="92" w:name="DECAGON-TXT-39_1"/>
    <w:p w14:paraId="7CA9388E" w14:textId="77777777" w:rsidR="00A77B3E" w:rsidRDefault="00A77B3E">
      <w:pPr>
        <w:pStyle w:val="Heading2"/>
        <w:keepLines/>
      </w:pPr>
      <w:r>
        <w:rPr>
          <w:noProof/>
        </w:rPr>
        <w:fldChar w:fldCharType="begin"/>
      </w:r>
      <w:r>
        <w:rPr>
          <w:noProof/>
        </w:rPr>
        <w:instrText xml:space="preserve"> HYPERLINK "https://jama02.rockwellcollins.com/contour/perspective.req?projectId=636&amp;docId=18747347" </w:instrText>
      </w:r>
      <w:r>
        <w:rPr>
          <w:noProof/>
        </w:rPr>
      </w:r>
      <w:r>
        <w:rPr>
          <w:noProof/>
        </w:rPr>
        <w:fldChar w:fldCharType="separate"/>
      </w:r>
      <w:r>
        <w:rPr>
          <w:noProof/>
        </w:rPr>
        <w:t>DECAGON-TXT-39</w:t>
      </w:r>
      <w:r>
        <w:rPr>
          <w:noProof/>
        </w:rPr>
        <w:fldChar w:fldCharType="end"/>
      </w:r>
      <w:bookmarkEnd w:id="92"/>
      <w:r>
        <w:t xml:space="preserve"> </w:t>
      </w:r>
      <w:bookmarkStart w:id="93" w:name="DECAGON-TXT-39_0_0"/>
      <w:r>
        <w:rPr>
          <w:noProof/>
        </w:rPr>
        <w:t>UX Device Programming</w:t>
      </w:r>
      <w:bookmarkEnd w:id="93"/>
    </w:p>
    <w:p w14:paraId="02EBA81C" w14:textId="77777777" w:rsidR="00A77B3E" w:rsidRDefault="00A77B3E">
      <w:pPr>
        <w:keepLines/>
        <w:rPr>
          <w:noProof/>
          <w:lang w:val="en-US" w:eastAsia="en-US" w:bidi="ar-SA"/>
        </w:rPr>
      </w:pPr>
      <w:r>
        <w:rPr>
          <w:noProof/>
          <w:lang w:val="en-US" w:eastAsia="en-US" w:bidi="ar-SA"/>
        </w:rPr>
        <w:t>The Boundary Scan Test System shall</w:t>
      </w:r>
      <w:r>
        <w:rPr>
          <w:b/>
          <w:bCs/>
          <w:noProof/>
          <w:lang w:val="en-US" w:eastAsia="en-US" w:bidi="ar-SA"/>
        </w:rPr>
        <w:t> </w:t>
      </w:r>
      <w:r>
        <w:rPr>
          <w:noProof/>
          <w:lang w:val="en-US" w:eastAsia="en-US" w:bidi="ar-SA"/>
        </w:rPr>
        <w:t>be capable of programming UX device on the UUT.</w:t>
      </w:r>
    </w:p>
    <w:p w14:paraId="259CEBDA" w14:textId="77777777" w:rsidR="00A77B3E" w:rsidRDefault="00A77B3E">
      <w:pPr>
        <w:keepLines/>
        <w:rPr>
          <w:noProof/>
          <w:lang w:val="en-US" w:eastAsia="en-US" w:bidi="ar-SA"/>
        </w:rPr>
      </w:pPr>
      <w:r>
        <w:rPr>
          <w:noProof/>
          <w:lang w:val="en-US" w:eastAsia="en-US" w:bidi="ar-SA"/>
        </w:rPr>
        <w:t> </w:t>
      </w:r>
    </w:p>
    <w:p w14:paraId="1010CE16" w14:textId="77777777" w:rsidR="00A77B3E" w:rsidRDefault="00A77B3E">
      <w:pPr>
        <w:keepLines/>
        <w:rPr>
          <w:noProof/>
          <w:lang w:val="en-US" w:eastAsia="en-US" w:bidi="ar-SA"/>
        </w:rPr>
      </w:pPr>
      <w:r>
        <w:rPr>
          <w:noProof/>
          <w:lang w:val="en-US" w:eastAsia="en-US" w:bidi="ar-SA"/>
        </w:rPr>
        <w:t>NOTE:</w:t>
      </w:r>
    </w:p>
    <w:p w14:paraId="6FBEDBD6" w14:textId="77777777" w:rsidR="00A77B3E" w:rsidRDefault="00A77B3E">
      <w:pPr>
        <w:keepLines/>
        <w:numPr>
          <w:ilvl w:val="0"/>
          <w:numId w:val="6"/>
        </w:numPr>
        <w:rPr>
          <w:noProof/>
          <w:lang w:val="en-US" w:eastAsia="en-US" w:bidi="ar-SA"/>
        </w:rPr>
      </w:pPr>
      <w:r>
        <w:rPr>
          <w:noProof/>
          <w:lang w:val="en-US" w:eastAsia="en-US" w:bidi="ar-SA"/>
        </w:rPr>
        <w:t>Typically the software load procedure is not available at this point but this requirement likely decomposes to specific hardware I/Os that might enable this programming to be possible.</w:t>
      </w:r>
    </w:p>
    <w:p w14:paraId="08048347" w14:textId="77777777" w:rsidR="00A77B3E" w:rsidRDefault="00A77B3E">
      <w:pPr>
        <w:keepLines/>
        <w:numPr>
          <w:ilvl w:val="0"/>
          <w:numId w:val="6"/>
        </w:numPr>
        <w:rPr>
          <w:noProof/>
          <w:lang w:val="en-US" w:eastAsia="en-US" w:bidi="ar-SA"/>
        </w:rPr>
      </w:pPr>
      <w:r>
        <w:rPr>
          <w:noProof/>
          <w:lang w:val="en-US" w:eastAsia="en-US" w:bidi="ar-SA"/>
        </w:rPr>
        <w:t>UX should be replaced with the appropriate reference designator of the device being programmed in both the requirement name as well as the requirement description.</w:t>
      </w:r>
    </w:p>
    <w:p w14:paraId="302CE8E0" w14:textId="77777777" w:rsidR="00A77B3E" w:rsidRDefault="00A77B3E">
      <w:pPr>
        <w:keepLines/>
        <w:numPr>
          <w:ilvl w:val="0"/>
          <w:numId w:val="6"/>
        </w:numPr>
        <w:rPr>
          <w:noProof/>
          <w:lang w:val="en-US" w:eastAsia="en-US" w:bidi="ar-SA"/>
        </w:rPr>
      </w:pPr>
      <w:r>
        <w:rPr>
          <w:noProof/>
          <w:lang w:val="en-US" w:eastAsia="en-US" w:bidi="ar-SA"/>
        </w:rPr>
        <w:t>Keep in mind: How many are being built? Do you need faster programming methods? Do you have an estimated programming time? Different options for programming?</w:t>
      </w:r>
    </w:p>
    <w:p w14:paraId="45EEA80D" w14:textId="77777777" w:rsidR="00A77B3E" w:rsidRDefault="00A77B3E">
      <w:pPr>
        <w:keepLines/>
        <w:numPr>
          <w:ilvl w:val="0"/>
          <w:numId w:val="6"/>
        </w:numPr>
        <w:rPr>
          <w:noProof/>
          <w:lang w:val="en-US" w:eastAsia="en-US" w:bidi="ar-SA"/>
        </w:rPr>
      </w:pPr>
      <w:r>
        <w:rPr>
          <w:noProof/>
          <w:lang w:val="en-US" w:eastAsia="en-US" w:bidi="ar-SA"/>
        </w:rPr>
        <w:t>Specify if a certain file type is needed for programming. (Make sure the design engineers are generating the correct file types for boundary scan programming. Boundary scan is only compatible with certain file types.)</w:t>
      </w:r>
    </w:p>
    <w:tbl>
      <w:tblPr>
        <w:tblW w:w="5000" w:type="pct"/>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2046"/>
        <w:gridCol w:w="7530"/>
      </w:tblGrid>
      <w:tr w:rsidR="00000000" w14:paraId="0EC40577" w14:textId="77777777">
        <w:tc>
          <w:tcPr>
            <w:tcW w:w="2000" w:type="dxa"/>
          </w:tcPr>
          <w:p w14:paraId="6FB1C9EB" w14:textId="77777777" w:rsidR="00A77B3E" w:rsidRDefault="00A77B3E">
            <w:pPr>
              <w:keepLines/>
            </w:pPr>
            <w:r>
              <w:t># of Downstream Relationships</w:t>
            </w:r>
          </w:p>
        </w:tc>
        <w:tc>
          <w:tcPr>
            <w:tcW w:w="7360" w:type="dxa"/>
          </w:tcPr>
          <w:p w14:paraId="129C3C5A" w14:textId="77777777" w:rsidR="00A77B3E" w:rsidRDefault="00A77B3E">
            <w:pPr>
              <w:keepLines/>
            </w:pPr>
            <w:r>
              <w:rPr>
                <w:noProof/>
              </w:rPr>
              <w:t>0</w:t>
            </w:r>
          </w:p>
        </w:tc>
      </w:tr>
      <w:tr w:rsidR="00000000" w14:paraId="3E3E619A" w14:textId="77777777">
        <w:tc>
          <w:tcPr>
            <w:tcW w:w="2000" w:type="dxa"/>
          </w:tcPr>
          <w:p w14:paraId="1112659F" w14:textId="77777777" w:rsidR="00A77B3E" w:rsidRDefault="00A77B3E">
            <w:pPr>
              <w:keepLines/>
            </w:pPr>
            <w:r>
              <w:t>Connected Users</w:t>
            </w:r>
          </w:p>
        </w:tc>
        <w:tc>
          <w:tcPr>
            <w:tcW w:w="7360" w:type="dxa"/>
          </w:tcPr>
          <w:p w14:paraId="09D151DE" w14:textId="77777777" w:rsidR="00A77B3E" w:rsidRDefault="00A77B3E">
            <w:pPr>
              <w:keepLines/>
            </w:pPr>
            <w:r>
              <w:rPr>
                <w:noProof/>
              </w:rPr>
              <w:t>1</w:t>
            </w:r>
          </w:p>
        </w:tc>
      </w:tr>
      <w:tr w:rsidR="00000000" w14:paraId="0AC37BD9" w14:textId="77777777">
        <w:tc>
          <w:tcPr>
            <w:tcW w:w="2000" w:type="dxa"/>
          </w:tcPr>
          <w:p w14:paraId="7A33345F" w14:textId="77777777" w:rsidR="00A77B3E" w:rsidRDefault="00A77B3E">
            <w:pPr>
              <w:keepLines/>
            </w:pPr>
            <w:r>
              <w:t>Item Type</w:t>
            </w:r>
          </w:p>
        </w:tc>
        <w:tc>
          <w:tcPr>
            <w:tcW w:w="7360" w:type="dxa"/>
          </w:tcPr>
          <w:p w14:paraId="196D2224" w14:textId="77777777" w:rsidR="00A77B3E" w:rsidRDefault="00A77B3E">
            <w:pPr>
              <w:keepLines/>
            </w:pPr>
            <w:r>
              <w:rPr>
                <w:noProof/>
              </w:rPr>
              <w:t>Text</w:t>
            </w:r>
          </w:p>
        </w:tc>
      </w:tr>
      <w:tr w:rsidR="00000000" w14:paraId="697E4184" w14:textId="77777777">
        <w:tc>
          <w:tcPr>
            <w:tcW w:w="2000" w:type="dxa"/>
          </w:tcPr>
          <w:p w14:paraId="0872F33A" w14:textId="77777777" w:rsidR="00A77B3E" w:rsidRDefault="00A77B3E">
            <w:pPr>
              <w:keepLines/>
            </w:pPr>
            <w:r>
              <w:t>Release</w:t>
            </w:r>
          </w:p>
        </w:tc>
        <w:tc>
          <w:tcPr>
            <w:tcW w:w="7360" w:type="dxa"/>
          </w:tcPr>
          <w:p w14:paraId="3CE99ECF" w14:textId="77777777" w:rsidR="00000000" w:rsidRDefault="00000000"/>
        </w:tc>
      </w:tr>
      <w:tr w:rsidR="00000000" w14:paraId="4FCFAB44" w14:textId="77777777">
        <w:tc>
          <w:tcPr>
            <w:tcW w:w="2000" w:type="dxa"/>
          </w:tcPr>
          <w:p w14:paraId="2BA44862" w14:textId="77777777" w:rsidR="00A77B3E" w:rsidRDefault="00A77B3E">
            <w:pPr>
              <w:keepLines/>
            </w:pPr>
            <w:r>
              <w:t>Project</w:t>
            </w:r>
          </w:p>
        </w:tc>
        <w:tc>
          <w:tcPr>
            <w:tcW w:w="7360" w:type="dxa"/>
          </w:tcPr>
          <w:p w14:paraId="5879B2DD" w14:textId="77777777" w:rsidR="00A77B3E" w:rsidRDefault="00A77B3E">
            <w:pPr>
              <w:keepLines/>
            </w:pPr>
            <w:r>
              <w:rPr>
                <w:noProof/>
              </w:rPr>
              <w:t>Decagon_Boundary Scan</w:t>
            </w:r>
          </w:p>
        </w:tc>
      </w:tr>
      <w:tr w:rsidR="00000000" w14:paraId="4EA29F09" w14:textId="77777777">
        <w:tc>
          <w:tcPr>
            <w:tcW w:w="2000" w:type="dxa"/>
          </w:tcPr>
          <w:p w14:paraId="6CEA2784" w14:textId="77777777" w:rsidR="00A77B3E" w:rsidRDefault="00A77B3E">
            <w:pPr>
              <w:keepLines/>
            </w:pPr>
            <w:r>
              <w:t>Relationship Status</w:t>
            </w:r>
          </w:p>
        </w:tc>
        <w:tc>
          <w:tcPr>
            <w:tcW w:w="7360" w:type="dxa"/>
          </w:tcPr>
          <w:p w14:paraId="6DFAEEA8" w14:textId="77777777" w:rsidR="00000000" w:rsidRDefault="00000000"/>
        </w:tc>
      </w:tr>
      <w:tr w:rsidR="00000000" w14:paraId="7EEA2A4E" w14:textId="77777777">
        <w:tc>
          <w:tcPr>
            <w:tcW w:w="2000" w:type="dxa"/>
          </w:tcPr>
          <w:p w14:paraId="4FBC0DC9" w14:textId="77777777" w:rsidR="00A77B3E" w:rsidRDefault="00A77B3E">
            <w:pPr>
              <w:keepLines/>
            </w:pPr>
            <w:r>
              <w:t># of Attachments</w:t>
            </w:r>
          </w:p>
        </w:tc>
        <w:tc>
          <w:tcPr>
            <w:tcW w:w="7360" w:type="dxa"/>
          </w:tcPr>
          <w:p w14:paraId="7C69B8F9" w14:textId="77777777" w:rsidR="00A77B3E" w:rsidRDefault="00A77B3E">
            <w:pPr>
              <w:keepLines/>
            </w:pPr>
            <w:r>
              <w:rPr>
                <w:noProof/>
              </w:rPr>
              <w:t>0</w:t>
            </w:r>
          </w:p>
        </w:tc>
      </w:tr>
      <w:tr w:rsidR="00000000" w14:paraId="66A73D32" w14:textId="77777777">
        <w:tc>
          <w:tcPr>
            <w:tcW w:w="2000" w:type="dxa"/>
          </w:tcPr>
          <w:p w14:paraId="7865EA4B" w14:textId="77777777" w:rsidR="00A77B3E" w:rsidRDefault="00A77B3E">
            <w:pPr>
              <w:keepLines/>
            </w:pPr>
            <w:r>
              <w:t>Last Locked By</w:t>
            </w:r>
          </w:p>
        </w:tc>
        <w:tc>
          <w:tcPr>
            <w:tcW w:w="7360" w:type="dxa"/>
          </w:tcPr>
          <w:p w14:paraId="78DA381A" w14:textId="77777777" w:rsidR="00000000" w:rsidRDefault="00000000"/>
        </w:tc>
      </w:tr>
      <w:tr w:rsidR="00000000" w14:paraId="71E9A883" w14:textId="77777777">
        <w:tc>
          <w:tcPr>
            <w:tcW w:w="2000" w:type="dxa"/>
          </w:tcPr>
          <w:p w14:paraId="38E39BD4" w14:textId="77777777" w:rsidR="00A77B3E" w:rsidRDefault="00A77B3E">
            <w:pPr>
              <w:keepLines/>
            </w:pPr>
            <w:r>
              <w:t>Version</w:t>
            </w:r>
          </w:p>
        </w:tc>
        <w:tc>
          <w:tcPr>
            <w:tcW w:w="7360" w:type="dxa"/>
          </w:tcPr>
          <w:p w14:paraId="0EDDE6BD" w14:textId="77777777" w:rsidR="00A77B3E" w:rsidRDefault="00A77B3E">
            <w:pPr>
              <w:keepLines/>
            </w:pPr>
            <w:r>
              <w:rPr>
                <w:noProof/>
              </w:rPr>
              <w:t>2</w:t>
            </w:r>
          </w:p>
        </w:tc>
      </w:tr>
      <w:tr w:rsidR="00000000" w14:paraId="496C6F2D" w14:textId="77777777">
        <w:tc>
          <w:tcPr>
            <w:tcW w:w="2000" w:type="dxa"/>
          </w:tcPr>
          <w:p w14:paraId="2BF2B136" w14:textId="77777777" w:rsidR="00A77B3E" w:rsidRDefault="00A77B3E">
            <w:pPr>
              <w:keepLines/>
            </w:pPr>
            <w:r>
              <w:t>Upstream Cross Instance Relationships</w:t>
            </w:r>
          </w:p>
        </w:tc>
        <w:tc>
          <w:tcPr>
            <w:tcW w:w="7360" w:type="dxa"/>
          </w:tcPr>
          <w:p w14:paraId="188535C4" w14:textId="77777777" w:rsidR="00000000" w:rsidRDefault="00000000"/>
        </w:tc>
      </w:tr>
      <w:tr w:rsidR="00000000" w14:paraId="417BC86A" w14:textId="77777777">
        <w:tc>
          <w:tcPr>
            <w:tcW w:w="2000" w:type="dxa"/>
          </w:tcPr>
          <w:p w14:paraId="5FF1FC6B" w14:textId="77777777" w:rsidR="00A77B3E" w:rsidRDefault="00A77B3E">
            <w:pPr>
              <w:keepLines/>
            </w:pPr>
            <w:r>
              <w:t>Last Activity Date</w:t>
            </w:r>
          </w:p>
        </w:tc>
        <w:tc>
          <w:tcPr>
            <w:tcW w:w="7360" w:type="dxa"/>
          </w:tcPr>
          <w:p w14:paraId="616D845D" w14:textId="77777777" w:rsidR="00A77B3E" w:rsidRDefault="00A77B3E">
            <w:pPr>
              <w:keepLines/>
            </w:pPr>
            <w:r>
              <w:rPr>
                <w:noProof/>
              </w:rPr>
              <w:t>2025-03-17 15:38:40.0</w:t>
            </w:r>
          </w:p>
        </w:tc>
      </w:tr>
      <w:tr w:rsidR="00000000" w14:paraId="6F8A0CEC" w14:textId="77777777">
        <w:tc>
          <w:tcPr>
            <w:tcW w:w="2000" w:type="dxa"/>
          </w:tcPr>
          <w:p w14:paraId="44C4622D" w14:textId="77777777" w:rsidR="00A77B3E" w:rsidRDefault="00A77B3E">
            <w:pPr>
              <w:keepLines/>
            </w:pPr>
            <w:r>
              <w:t>Modified By</w:t>
            </w:r>
          </w:p>
        </w:tc>
        <w:tc>
          <w:tcPr>
            <w:tcW w:w="7360" w:type="dxa"/>
          </w:tcPr>
          <w:p w14:paraId="3CF71FC1" w14:textId="77777777" w:rsidR="00A77B3E" w:rsidRDefault="00A77B3E">
            <w:pPr>
              <w:keepLines/>
            </w:pPr>
            <w:r>
              <w:rPr>
                <w:noProof/>
              </w:rPr>
              <w:t>Anthony Su</w:t>
            </w:r>
          </w:p>
        </w:tc>
      </w:tr>
      <w:tr w:rsidR="00000000" w14:paraId="5AC982FB" w14:textId="77777777">
        <w:tc>
          <w:tcPr>
            <w:tcW w:w="2000" w:type="dxa"/>
          </w:tcPr>
          <w:p w14:paraId="1E1EA376" w14:textId="77777777" w:rsidR="00A77B3E" w:rsidRDefault="00A77B3E">
            <w:pPr>
              <w:keepLines/>
            </w:pPr>
            <w:r>
              <w:t>API ID</w:t>
            </w:r>
          </w:p>
        </w:tc>
        <w:tc>
          <w:tcPr>
            <w:tcW w:w="7360" w:type="dxa"/>
          </w:tcPr>
          <w:p w14:paraId="1871A4BC" w14:textId="77777777" w:rsidR="00A77B3E" w:rsidRDefault="00A77B3E">
            <w:pPr>
              <w:keepLines/>
            </w:pPr>
            <w:r>
              <w:rPr>
                <w:noProof/>
              </w:rPr>
              <w:t>18747347</w:t>
            </w:r>
          </w:p>
        </w:tc>
      </w:tr>
      <w:tr w:rsidR="00000000" w14:paraId="5044C7A1" w14:textId="77777777">
        <w:tc>
          <w:tcPr>
            <w:tcW w:w="2000" w:type="dxa"/>
          </w:tcPr>
          <w:p w14:paraId="7FB2CA58" w14:textId="77777777" w:rsidR="00A77B3E" w:rsidRDefault="00A77B3E">
            <w:pPr>
              <w:keepLines/>
            </w:pPr>
            <w:r>
              <w:t>Locked</w:t>
            </w:r>
          </w:p>
        </w:tc>
        <w:tc>
          <w:tcPr>
            <w:tcW w:w="7360" w:type="dxa"/>
          </w:tcPr>
          <w:p w14:paraId="09099925" w14:textId="77777777" w:rsidR="00A77B3E" w:rsidRDefault="00A77B3E">
            <w:pPr>
              <w:keepLines/>
            </w:pPr>
            <w:r>
              <w:rPr>
                <w:noProof/>
              </w:rPr>
              <w:t>false</w:t>
            </w:r>
          </w:p>
        </w:tc>
      </w:tr>
      <w:tr w:rsidR="00000000" w14:paraId="3EE29603" w14:textId="77777777">
        <w:tc>
          <w:tcPr>
            <w:tcW w:w="2000" w:type="dxa"/>
          </w:tcPr>
          <w:p w14:paraId="79AB4540" w14:textId="77777777" w:rsidR="00A77B3E" w:rsidRDefault="00A77B3E">
            <w:pPr>
              <w:keepLines/>
            </w:pPr>
            <w:r>
              <w:t xml:space="preserve">DOORS </w:t>
            </w:r>
            <w:r>
              <w:lastRenderedPageBreak/>
              <w:t>Relationship</w:t>
            </w:r>
          </w:p>
        </w:tc>
        <w:tc>
          <w:tcPr>
            <w:tcW w:w="7360" w:type="dxa"/>
          </w:tcPr>
          <w:p w14:paraId="3A8C9951" w14:textId="77777777" w:rsidR="00000000" w:rsidRDefault="00000000"/>
        </w:tc>
      </w:tr>
      <w:tr w:rsidR="00000000" w14:paraId="75D2E110" w14:textId="77777777">
        <w:tc>
          <w:tcPr>
            <w:tcW w:w="2000" w:type="dxa"/>
          </w:tcPr>
          <w:p w14:paraId="15A1C5E9" w14:textId="77777777" w:rsidR="00A77B3E" w:rsidRDefault="00A77B3E">
            <w:pPr>
              <w:keepLines/>
            </w:pPr>
            <w:r>
              <w:t>Status</w:t>
            </w:r>
          </w:p>
        </w:tc>
        <w:tc>
          <w:tcPr>
            <w:tcW w:w="7360" w:type="dxa"/>
          </w:tcPr>
          <w:p w14:paraId="7A3246CB" w14:textId="77777777" w:rsidR="00000000" w:rsidRDefault="00000000"/>
        </w:tc>
      </w:tr>
      <w:tr w:rsidR="00000000" w14:paraId="7ABBCC42" w14:textId="77777777">
        <w:tc>
          <w:tcPr>
            <w:tcW w:w="2000" w:type="dxa"/>
          </w:tcPr>
          <w:p w14:paraId="361124D0" w14:textId="77777777" w:rsidR="00A77B3E" w:rsidRDefault="00A77B3E">
            <w:pPr>
              <w:keepLines/>
            </w:pPr>
            <w:r>
              <w:t>DOORS ID</w:t>
            </w:r>
          </w:p>
        </w:tc>
        <w:tc>
          <w:tcPr>
            <w:tcW w:w="7360" w:type="dxa"/>
          </w:tcPr>
          <w:p w14:paraId="4ABE1F19" w14:textId="77777777" w:rsidR="00000000" w:rsidRDefault="00000000"/>
        </w:tc>
      </w:tr>
      <w:tr w:rsidR="00000000" w14:paraId="21E24CB4" w14:textId="77777777">
        <w:tc>
          <w:tcPr>
            <w:tcW w:w="2000" w:type="dxa"/>
          </w:tcPr>
          <w:p w14:paraId="1197F970" w14:textId="77777777" w:rsidR="00A77B3E" w:rsidRDefault="00A77B3E">
            <w:pPr>
              <w:keepLines/>
            </w:pPr>
            <w:r>
              <w:t>Change Request</w:t>
            </w:r>
          </w:p>
        </w:tc>
        <w:tc>
          <w:tcPr>
            <w:tcW w:w="7360" w:type="dxa"/>
          </w:tcPr>
          <w:p w14:paraId="0E49021A" w14:textId="77777777" w:rsidR="00000000" w:rsidRDefault="00000000"/>
        </w:tc>
      </w:tr>
      <w:tr w:rsidR="00000000" w14:paraId="27273962" w14:textId="77777777">
        <w:tc>
          <w:tcPr>
            <w:tcW w:w="2000" w:type="dxa"/>
          </w:tcPr>
          <w:p w14:paraId="01A56425" w14:textId="77777777" w:rsidR="00A77B3E" w:rsidRDefault="00A77B3E">
            <w:pPr>
              <w:keepLines/>
            </w:pPr>
            <w:r>
              <w:t>Global ID</w:t>
            </w:r>
          </w:p>
        </w:tc>
        <w:tc>
          <w:tcPr>
            <w:tcW w:w="7360" w:type="dxa"/>
          </w:tcPr>
          <w:p w14:paraId="40FF8F3F" w14:textId="77777777" w:rsidR="00A77B3E" w:rsidRDefault="00A77B3E">
            <w:pPr>
              <w:keepLines/>
            </w:pPr>
            <w:r>
              <w:rPr>
                <w:noProof/>
              </w:rPr>
              <w:t>COL02-TXT-10705240</w:t>
            </w:r>
          </w:p>
        </w:tc>
      </w:tr>
      <w:tr w:rsidR="00000000" w14:paraId="0343DDBF" w14:textId="77777777">
        <w:tc>
          <w:tcPr>
            <w:tcW w:w="2000" w:type="dxa"/>
          </w:tcPr>
          <w:p w14:paraId="26D12D35" w14:textId="77777777" w:rsidR="00A77B3E" w:rsidRDefault="00A77B3E">
            <w:pPr>
              <w:keepLines/>
            </w:pPr>
            <w:r>
              <w:t>Downstream Cross Instance Relationships</w:t>
            </w:r>
          </w:p>
        </w:tc>
        <w:tc>
          <w:tcPr>
            <w:tcW w:w="7360" w:type="dxa"/>
          </w:tcPr>
          <w:p w14:paraId="41C02478" w14:textId="77777777" w:rsidR="00000000" w:rsidRDefault="00000000"/>
        </w:tc>
      </w:tr>
      <w:tr w:rsidR="00000000" w14:paraId="0CDBBA25" w14:textId="77777777">
        <w:tc>
          <w:tcPr>
            <w:tcW w:w="2000" w:type="dxa"/>
          </w:tcPr>
          <w:p w14:paraId="5D9EAD2B" w14:textId="77777777" w:rsidR="00A77B3E" w:rsidRDefault="00A77B3E">
            <w:pPr>
              <w:keepLines/>
            </w:pPr>
            <w:r>
              <w:t>Last Locked</w:t>
            </w:r>
          </w:p>
        </w:tc>
        <w:tc>
          <w:tcPr>
            <w:tcW w:w="7360" w:type="dxa"/>
          </w:tcPr>
          <w:p w14:paraId="2B664116" w14:textId="77777777" w:rsidR="00000000" w:rsidRDefault="00000000"/>
        </w:tc>
      </w:tr>
      <w:tr w:rsidR="00000000" w14:paraId="59A91A3D" w14:textId="77777777">
        <w:tc>
          <w:tcPr>
            <w:tcW w:w="2000" w:type="dxa"/>
          </w:tcPr>
          <w:p w14:paraId="6480C60D" w14:textId="77777777" w:rsidR="00A77B3E" w:rsidRDefault="00A77B3E">
            <w:pPr>
              <w:keepLines/>
            </w:pPr>
            <w:r>
              <w:t># of Upstream Relationships</w:t>
            </w:r>
          </w:p>
        </w:tc>
        <w:tc>
          <w:tcPr>
            <w:tcW w:w="7360" w:type="dxa"/>
          </w:tcPr>
          <w:p w14:paraId="3B3ACBCC" w14:textId="77777777" w:rsidR="00A77B3E" w:rsidRDefault="00A77B3E">
            <w:pPr>
              <w:keepLines/>
            </w:pPr>
            <w:r>
              <w:rPr>
                <w:noProof/>
              </w:rPr>
              <w:t>0</w:t>
            </w:r>
          </w:p>
        </w:tc>
      </w:tr>
      <w:tr w:rsidR="00000000" w14:paraId="2AD80D22" w14:textId="77777777">
        <w:tc>
          <w:tcPr>
            <w:tcW w:w="2000" w:type="dxa"/>
          </w:tcPr>
          <w:p w14:paraId="47607ACA" w14:textId="77777777" w:rsidR="00A77B3E" w:rsidRDefault="00A77B3E">
            <w:pPr>
              <w:keepLines/>
            </w:pPr>
            <w:r>
              <w:t>Tags</w:t>
            </w:r>
          </w:p>
        </w:tc>
        <w:tc>
          <w:tcPr>
            <w:tcW w:w="7360" w:type="dxa"/>
          </w:tcPr>
          <w:p w14:paraId="5B536F0C" w14:textId="77777777" w:rsidR="00A77B3E" w:rsidRDefault="00A77B3E">
            <w:pPr>
              <w:keepLines/>
            </w:pPr>
            <w:r>
              <w:rPr>
                <w:noProof/>
              </w:rPr>
              <w:t>Boundary Scan</w:t>
            </w:r>
          </w:p>
        </w:tc>
      </w:tr>
      <w:tr w:rsidR="00000000" w14:paraId="1D694789" w14:textId="77777777">
        <w:tc>
          <w:tcPr>
            <w:tcW w:w="2000" w:type="dxa"/>
          </w:tcPr>
          <w:p w14:paraId="3D7C88CD" w14:textId="77777777" w:rsidR="00A77B3E" w:rsidRDefault="00A77B3E">
            <w:pPr>
              <w:keepLines/>
            </w:pPr>
            <w:r>
              <w:t>Heading</w:t>
            </w:r>
          </w:p>
        </w:tc>
        <w:tc>
          <w:tcPr>
            <w:tcW w:w="7360" w:type="dxa"/>
          </w:tcPr>
          <w:p w14:paraId="6D98E3D5" w14:textId="77777777" w:rsidR="00A77B3E" w:rsidRDefault="00A77B3E">
            <w:pPr>
              <w:keepLines/>
            </w:pPr>
            <w:r>
              <w:rPr>
                <w:noProof/>
              </w:rPr>
              <w:t>1.2.1.5.4</w:t>
            </w:r>
          </w:p>
        </w:tc>
      </w:tr>
      <w:tr w:rsidR="00000000" w14:paraId="30FF4B3E" w14:textId="77777777">
        <w:tc>
          <w:tcPr>
            <w:tcW w:w="2000" w:type="dxa"/>
          </w:tcPr>
          <w:p w14:paraId="6AEA0EA3" w14:textId="77777777" w:rsidR="00A77B3E" w:rsidRDefault="00A77B3E">
            <w:pPr>
              <w:keepLines/>
            </w:pPr>
            <w:r>
              <w:t>Created Date</w:t>
            </w:r>
          </w:p>
        </w:tc>
        <w:tc>
          <w:tcPr>
            <w:tcW w:w="7360" w:type="dxa"/>
          </w:tcPr>
          <w:p w14:paraId="30406213" w14:textId="77777777" w:rsidR="00A77B3E" w:rsidRDefault="00A77B3E">
            <w:pPr>
              <w:keepLines/>
            </w:pPr>
            <w:r>
              <w:rPr>
                <w:noProof/>
              </w:rPr>
              <w:t>12/05/2024</w:t>
            </w:r>
          </w:p>
        </w:tc>
      </w:tr>
      <w:tr w:rsidR="00000000" w14:paraId="25C1E742" w14:textId="77777777">
        <w:tc>
          <w:tcPr>
            <w:tcW w:w="2000" w:type="dxa"/>
          </w:tcPr>
          <w:p w14:paraId="4CF66948" w14:textId="77777777" w:rsidR="00A77B3E" w:rsidRDefault="00A77B3E">
            <w:pPr>
              <w:keepLines/>
            </w:pPr>
            <w:r>
              <w:t>Created By</w:t>
            </w:r>
          </w:p>
        </w:tc>
        <w:tc>
          <w:tcPr>
            <w:tcW w:w="7360" w:type="dxa"/>
          </w:tcPr>
          <w:p w14:paraId="2431CE3E" w14:textId="77777777" w:rsidR="00A77B3E" w:rsidRDefault="00A77B3E">
            <w:pPr>
              <w:keepLines/>
            </w:pPr>
            <w:r>
              <w:rPr>
                <w:noProof/>
              </w:rPr>
              <w:t>Anthony Su</w:t>
            </w:r>
          </w:p>
        </w:tc>
      </w:tr>
      <w:tr w:rsidR="00000000" w14:paraId="0C32E3B7" w14:textId="77777777">
        <w:tc>
          <w:tcPr>
            <w:tcW w:w="2000" w:type="dxa"/>
          </w:tcPr>
          <w:p w14:paraId="1AD19470" w14:textId="77777777" w:rsidR="00A77B3E" w:rsidRDefault="00A77B3E">
            <w:pPr>
              <w:keepLines/>
            </w:pPr>
            <w:r>
              <w:t>Item Path</w:t>
            </w:r>
          </w:p>
        </w:tc>
        <w:tc>
          <w:tcPr>
            <w:tcW w:w="7360" w:type="dxa"/>
          </w:tcPr>
          <w:p w14:paraId="75384EC5" w14:textId="77777777" w:rsidR="00000000" w:rsidRDefault="00000000"/>
        </w:tc>
      </w:tr>
      <w:tr w:rsidR="00000000" w14:paraId="7A1C0DD4" w14:textId="77777777">
        <w:tc>
          <w:tcPr>
            <w:tcW w:w="2000" w:type="dxa"/>
          </w:tcPr>
          <w:p w14:paraId="1756989C" w14:textId="77777777" w:rsidR="00A77B3E" w:rsidRDefault="00A77B3E">
            <w:pPr>
              <w:keepLines/>
            </w:pPr>
            <w:r>
              <w:t># of Comments</w:t>
            </w:r>
          </w:p>
        </w:tc>
        <w:tc>
          <w:tcPr>
            <w:tcW w:w="7360" w:type="dxa"/>
          </w:tcPr>
          <w:p w14:paraId="702943D4" w14:textId="77777777" w:rsidR="00A77B3E" w:rsidRDefault="00A77B3E">
            <w:pPr>
              <w:keepLines/>
            </w:pPr>
            <w:r>
              <w:rPr>
                <w:noProof/>
              </w:rPr>
              <w:t>0</w:t>
            </w:r>
          </w:p>
        </w:tc>
      </w:tr>
      <w:tr w:rsidR="00000000" w14:paraId="05FAAB87" w14:textId="77777777">
        <w:tc>
          <w:tcPr>
            <w:tcW w:w="2000" w:type="dxa"/>
          </w:tcPr>
          <w:p w14:paraId="214B7AEC" w14:textId="77777777" w:rsidR="00A77B3E" w:rsidRDefault="00A77B3E">
            <w:pPr>
              <w:keepLines/>
            </w:pPr>
            <w:r>
              <w:t>Modified Date</w:t>
            </w:r>
          </w:p>
        </w:tc>
        <w:tc>
          <w:tcPr>
            <w:tcW w:w="7360" w:type="dxa"/>
          </w:tcPr>
          <w:p w14:paraId="67B781C7" w14:textId="77777777" w:rsidR="00A77B3E" w:rsidRDefault="00A77B3E">
            <w:pPr>
              <w:keepLines/>
            </w:pPr>
            <w:r>
              <w:rPr>
                <w:noProof/>
              </w:rPr>
              <w:t>03/17/2025</w:t>
            </w:r>
          </w:p>
        </w:tc>
      </w:tr>
      <w:tr w:rsidR="00000000" w14:paraId="380E4656" w14:textId="77777777">
        <w:tc>
          <w:tcPr>
            <w:tcW w:w="2000" w:type="dxa"/>
          </w:tcPr>
          <w:p w14:paraId="7C9313A9" w14:textId="77777777" w:rsidR="00A77B3E" w:rsidRDefault="00A77B3E">
            <w:pPr>
              <w:keepLines/>
            </w:pPr>
            <w:r>
              <w:t>Current version</w:t>
            </w:r>
          </w:p>
        </w:tc>
        <w:tc>
          <w:tcPr>
            <w:tcW w:w="7360" w:type="dxa"/>
          </w:tcPr>
          <w:p w14:paraId="31662E62" w14:textId="77777777" w:rsidR="00A77B3E" w:rsidRDefault="00A77B3E">
            <w:pPr>
              <w:keepLines/>
            </w:pPr>
            <w:r>
              <w:rPr>
                <w:noProof/>
              </w:rPr>
              <w:t>2</w:t>
            </w:r>
          </w:p>
        </w:tc>
      </w:tr>
      <w:tr w:rsidR="00000000" w14:paraId="55949376" w14:textId="77777777">
        <w:tc>
          <w:tcPr>
            <w:tcW w:w="2000" w:type="dxa"/>
          </w:tcPr>
          <w:p w14:paraId="16AD17D4" w14:textId="77777777" w:rsidR="00A77B3E" w:rsidRDefault="00A77B3E">
            <w:pPr>
              <w:keepLines/>
            </w:pPr>
            <w:r>
              <w:t>Export Controlled</w:t>
            </w:r>
          </w:p>
        </w:tc>
        <w:tc>
          <w:tcPr>
            <w:tcW w:w="7360" w:type="dxa"/>
          </w:tcPr>
          <w:p w14:paraId="0977D78B" w14:textId="77777777" w:rsidR="00000000" w:rsidRDefault="00000000"/>
        </w:tc>
      </w:tr>
      <w:tr w:rsidR="00000000" w14:paraId="75ED187D" w14:textId="77777777">
        <w:tc>
          <w:tcPr>
            <w:tcW w:w="2000" w:type="dxa"/>
          </w:tcPr>
          <w:p w14:paraId="3FE9F6E6" w14:textId="77777777" w:rsidR="00A77B3E" w:rsidRDefault="00A77B3E">
            <w:pPr>
              <w:keepLines/>
            </w:pPr>
            <w:r>
              <w:t># of Links</w:t>
            </w:r>
          </w:p>
        </w:tc>
        <w:tc>
          <w:tcPr>
            <w:tcW w:w="7360" w:type="dxa"/>
          </w:tcPr>
          <w:p w14:paraId="0DB1B804" w14:textId="77777777" w:rsidR="00A77B3E" w:rsidRDefault="00A77B3E">
            <w:pPr>
              <w:keepLines/>
            </w:pPr>
            <w:r>
              <w:rPr>
                <w:noProof/>
              </w:rPr>
              <w:t>0</w:t>
            </w:r>
          </w:p>
        </w:tc>
      </w:tr>
      <w:tr w:rsidR="00000000" w14:paraId="5D56E296" w14:textId="77777777">
        <w:tc>
          <w:tcPr>
            <w:tcW w:w="2000" w:type="dxa"/>
          </w:tcPr>
          <w:p w14:paraId="23D1659A" w14:textId="77777777" w:rsidR="00A77B3E" w:rsidRDefault="00A77B3E">
            <w:pPr>
              <w:keepLines/>
            </w:pPr>
            <w:r>
              <w:t>Commentary</w:t>
            </w:r>
          </w:p>
        </w:tc>
        <w:tc>
          <w:tcPr>
            <w:tcW w:w="7360" w:type="dxa"/>
          </w:tcPr>
          <w:p w14:paraId="333397E4" w14:textId="77777777" w:rsidR="00000000" w:rsidRDefault="00000000"/>
        </w:tc>
      </w:tr>
    </w:tbl>
    <w:p w14:paraId="693F8FBF" w14:textId="77777777" w:rsidR="00A77B3E" w:rsidRDefault="00A77B3E">
      <w:pPr>
        <w:keepLines/>
      </w:pPr>
      <w:r>
        <w:t xml:space="preserve">Tags: </w:t>
      </w:r>
    </w:p>
    <w:p w14:paraId="467A8ADF" w14:textId="77777777" w:rsidR="00A77B3E" w:rsidRDefault="00A77B3E">
      <w:pPr>
        <w:keepLines/>
      </w:pPr>
      <w:r>
        <w:rPr>
          <w:noProof/>
        </w:rPr>
        <w:t>Boundary Scan</w:t>
      </w:r>
    </w:p>
    <w:p w14:paraId="662E69D9" w14:textId="77777777" w:rsidR="00A77B3E" w:rsidRDefault="00A77B3E">
      <w:pPr>
        <w:keepLines/>
      </w:pPr>
      <w:r>
        <w:t xml:space="preserve">Upstream Relationships: </w:t>
      </w:r>
    </w:p>
    <w:p w14:paraId="1D9F85B2" w14:textId="77777777" w:rsidR="00A77B3E" w:rsidRDefault="00A77B3E">
      <w:pPr>
        <w:keepLines/>
      </w:pPr>
      <w:r>
        <w:t xml:space="preserve">Relationships: </w:t>
      </w:r>
    </w:p>
    <w:p w14:paraId="0BD8CBAB" w14:textId="77777777" w:rsidR="00A77B3E" w:rsidRDefault="00A77B3E">
      <w:pPr>
        <w:keepLines/>
      </w:pPr>
      <w:r>
        <w:t xml:space="preserve">Synchronized Items: </w:t>
      </w:r>
    </w:p>
    <w:p w14:paraId="170A15F9" w14:textId="77777777" w:rsidR="00A77B3E" w:rsidRDefault="00A77B3E">
      <w:pPr>
        <w:keepLines/>
      </w:pPr>
      <w:r>
        <w:t xml:space="preserve">Comments: </w:t>
      </w:r>
    </w:p>
    <w:p w14:paraId="78F9A36E" w14:textId="77777777" w:rsidR="00A77B3E" w:rsidRDefault="00A77B3E">
      <w:pPr>
        <w:keepLines/>
      </w:pPr>
      <w:r>
        <w:t xml:space="preserve">URLs: </w:t>
      </w:r>
    </w:p>
    <w:p w14:paraId="1BFFB916" w14:textId="77777777" w:rsidR="00A77B3E" w:rsidRDefault="00A77B3E">
      <w:pPr>
        <w:keepLines/>
      </w:pPr>
      <w:r>
        <w:t xml:space="preserve">Versions: </w:t>
      </w:r>
    </w:p>
    <w:p w14:paraId="3C6C39DD" w14:textId="77777777" w:rsidR="00A77B3E" w:rsidRDefault="00A77B3E">
      <w:pPr>
        <w:keepLines/>
      </w:pPr>
      <w:r>
        <w:t>#</w:t>
      </w:r>
      <w:r>
        <w:rPr>
          <w:noProof/>
        </w:rPr>
        <w:t>2</w:t>
      </w:r>
      <w:r>
        <w:t xml:space="preserve">: </w:t>
      </w:r>
      <w:r>
        <w:rPr>
          <w:noProof/>
        </w:rPr>
        <w:t>03/17/2025</w:t>
      </w:r>
      <w:r>
        <w:t xml:space="preserve"> - </w:t>
      </w:r>
      <w:r>
        <w:rPr>
          <w:noProof/>
        </w:rPr>
        <w:t>Converted from Requirement to Text., "Status" changed from "Draft" to "", "Requirement Type" changed from "System" to "", "Verification Method/s" changed from "Demonstration,Test" to "", "Derived Requirement" changed from "No" to "", "Rationale" changed, "Safety Requirement" changed from "No" to "", "Security Requirement" changed from "No" to "", "Statement of Compliance" changed from "Unassigned" to "", "FDAL" changed from "Unassigned" to "", "Validation Method/s" changed from "Traceability" to "", "Validation Evidence" changed, "Validation Conclusion" changed from "Unassigned" to "", "Robust Requirement" changed from "Unassigned" to "", "Key Characteristics" changed from "Unassigned" to "", "Global ID" changed from "COL02-REQ_RC-10677714" to "COL02-TXT-10705240"</w:t>
      </w:r>
      <w:r>
        <w:t xml:space="preserve"> - . Baselines: </w:t>
      </w:r>
      <w:r>
        <w:rPr>
          <w:noProof/>
        </w:rPr>
        <w:t>B1 - Project Decagon Post SyRR - 07/11/2025,</w:t>
      </w:r>
    </w:p>
    <w:p w14:paraId="1EF4A7F5" w14:textId="77777777" w:rsidR="00A77B3E" w:rsidRDefault="00A77B3E">
      <w:pPr>
        <w:keepLines/>
      </w:pPr>
      <w:r>
        <w:t>#</w:t>
      </w:r>
      <w:r>
        <w:rPr>
          <w:noProof/>
        </w:rPr>
        <w:t>1</w:t>
      </w:r>
      <w:r>
        <w:t xml:space="preserve">: </w:t>
      </w:r>
      <w:r>
        <w:rPr>
          <w:noProof/>
        </w:rPr>
        <w:t>12/05/2024</w:t>
      </w:r>
      <w:r>
        <w:t xml:space="preserve"> - </w:t>
      </w:r>
      <w:r>
        <w:rPr>
          <w:noProof/>
        </w:rPr>
        <w:t>Copied from "StdTestReq-REQ_RC-1956 UX Device Programming"</w:t>
      </w:r>
      <w:r>
        <w:t xml:space="preserve"> - . Baselines: </w:t>
      </w:r>
    </w:p>
    <w:bookmarkStart w:id="94" w:name="DECAGON-TXT-3_1"/>
    <w:p w14:paraId="2ADC1F39" w14:textId="77777777" w:rsidR="00A77B3E" w:rsidRDefault="00A77B3E">
      <w:pPr>
        <w:pStyle w:val="Heading2"/>
        <w:keepLines/>
      </w:pPr>
      <w:r>
        <w:rPr>
          <w:noProof/>
        </w:rPr>
        <w:lastRenderedPageBreak/>
        <w:fldChar w:fldCharType="begin"/>
      </w:r>
      <w:r>
        <w:rPr>
          <w:noProof/>
        </w:rPr>
        <w:instrText xml:space="preserve"> HYPERLINK "https://jama02.rockwellcollins.com/contour/perspective.req?projectId=636&amp;docId=18747352" </w:instrText>
      </w:r>
      <w:r>
        <w:rPr>
          <w:noProof/>
        </w:rPr>
      </w:r>
      <w:r>
        <w:rPr>
          <w:noProof/>
        </w:rPr>
        <w:fldChar w:fldCharType="separate"/>
      </w:r>
      <w:r>
        <w:rPr>
          <w:noProof/>
        </w:rPr>
        <w:t>DECAGON-TXT-3</w:t>
      </w:r>
      <w:r>
        <w:rPr>
          <w:noProof/>
        </w:rPr>
        <w:fldChar w:fldCharType="end"/>
      </w:r>
      <w:bookmarkEnd w:id="94"/>
      <w:r>
        <w:t xml:space="preserve"> </w:t>
      </w:r>
      <w:bookmarkStart w:id="95" w:name="DECAGON-TXT-3_0_0"/>
      <w:r>
        <w:rPr>
          <w:noProof/>
        </w:rPr>
        <w:t>NA-I/O JTAG Signals</w:t>
      </w:r>
      <w:bookmarkEnd w:id="95"/>
    </w:p>
    <w:p w14:paraId="59A6908B" w14:textId="77777777" w:rsidR="00A77B3E" w:rsidRDefault="00A77B3E">
      <w:pPr>
        <w:keepLines/>
        <w:rPr>
          <w:noProof/>
          <w:lang w:val="en-US" w:eastAsia="en-US" w:bidi="ar-SA"/>
        </w:rPr>
      </w:pPr>
      <w:r>
        <w:rPr>
          <w:noProof/>
          <w:lang w:val="en-US" w:eastAsia="en-US" w:bidi="ar-SA"/>
        </w:rPr>
        <w:t>The Boundary Scan Test System shall</w:t>
      </w:r>
      <w:r>
        <w:rPr>
          <w:b/>
          <w:bCs/>
          <w:noProof/>
          <w:lang w:val="en-US" w:eastAsia="en-US" w:bidi="ar-SA"/>
        </w:rPr>
        <w:t> </w:t>
      </w:r>
      <w:r>
        <w:rPr>
          <w:noProof/>
          <w:lang w:val="en-US" w:eastAsia="en-US" w:bidi="ar-SA"/>
        </w:rPr>
        <w:t>interface with the following JTAG signals on the UUT scan path:</w:t>
      </w:r>
    </w:p>
    <w:tbl>
      <w:tblPr>
        <w:tblW w:w="7485" w:type="dxa"/>
        <w:tblInd w:w="30" w:type="dxa"/>
        <w:tblBorders>
          <w:top w:val="outset" w:sz="6" w:space="0" w:color="808080"/>
          <w:left w:val="outset" w:sz="6" w:space="0" w:color="808080"/>
          <w:bottom w:val="outset" w:sz="6" w:space="0" w:color="808080"/>
          <w:right w:val="outset" w:sz="6" w:space="0" w:color="808080"/>
          <w:insideH w:val="nil"/>
          <w:insideV w:val="nil"/>
        </w:tblBorders>
        <w:tblCellMar>
          <w:top w:w="15" w:type="dxa"/>
          <w:left w:w="15" w:type="dxa"/>
          <w:bottom w:w="15" w:type="dxa"/>
          <w:right w:w="15" w:type="dxa"/>
        </w:tblCellMar>
        <w:tblLook w:val="04A0" w:firstRow="1" w:lastRow="0" w:firstColumn="1" w:lastColumn="0" w:noHBand="0" w:noVBand="1"/>
      </w:tblPr>
      <w:tblGrid>
        <w:gridCol w:w="2890"/>
        <w:gridCol w:w="4595"/>
      </w:tblGrid>
      <w:tr w:rsidR="00000000" w14:paraId="7D33B315" w14:textId="77777777">
        <w:tc>
          <w:tcPr>
            <w:tcW w:w="0" w:type="auto"/>
            <w:tcBorders>
              <w:top w:val="outset" w:sz="6" w:space="0" w:color="808080"/>
              <w:left w:val="outset" w:sz="6" w:space="0" w:color="808080"/>
              <w:bottom w:val="outset" w:sz="6" w:space="0" w:color="808080"/>
              <w:right w:val="outset" w:sz="6" w:space="0" w:color="808080"/>
            </w:tcBorders>
            <w:tcMar>
              <w:top w:w="15" w:type="dxa"/>
              <w:left w:w="22" w:type="dxa"/>
              <w:bottom w:w="15" w:type="dxa"/>
              <w:right w:w="22" w:type="dxa"/>
            </w:tcMar>
            <w:vAlign w:val="center"/>
            <w:hideMark/>
          </w:tcPr>
          <w:p w14:paraId="6603FF3B" w14:textId="77777777" w:rsidR="00A77B3E" w:rsidRDefault="00A77B3E">
            <w:pPr>
              <w:keepLines/>
              <w:rPr>
                <w:noProof/>
                <w:lang w:val="en-US" w:eastAsia="en-US" w:bidi="ar-SA"/>
              </w:rPr>
            </w:pPr>
            <w:r>
              <w:rPr>
                <w:b/>
                <w:bCs/>
                <w:noProof/>
                <w:lang w:val="en-US" w:eastAsia="en-US" w:bidi="ar-SA"/>
              </w:rPr>
              <w:t>Signal Name</w:t>
            </w:r>
          </w:p>
        </w:tc>
        <w:tc>
          <w:tcPr>
            <w:tcW w:w="0" w:type="auto"/>
            <w:tcBorders>
              <w:top w:val="outset" w:sz="6" w:space="0" w:color="808080"/>
              <w:left w:val="outset" w:sz="6" w:space="0" w:color="808080"/>
              <w:bottom w:val="outset" w:sz="6" w:space="0" w:color="808080"/>
              <w:right w:val="outset" w:sz="6" w:space="0" w:color="808080"/>
            </w:tcBorders>
            <w:tcMar>
              <w:top w:w="15" w:type="dxa"/>
              <w:left w:w="22" w:type="dxa"/>
              <w:bottom w:w="15" w:type="dxa"/>
              <w:right w:w="22" w:type="dxa"/>
            </w:tcMar>
            <w:vAlign w:val="center"/>
            <w:hideMark/>
          </w:tcPr>
          <w:p w14:paraId="4263795D" w14:textId="77777777" w:rsidR="00A77B3E" w:rsidRDefault="00A77B3E">
            <w:pPr>
              <w:keepLines/>
              <w:rPr>
                <w:noProof/>
                <w:lang w:val="en-US" w:eastAsia="en-US" w:bidi="ar-SA"/>
              </w:rPr>
            </w:pPr>
            <w:r>
              <w:rPr>
                <w:b/>
                <w:bCs/>
                <w:noProof/>
                <w:lang w:val="en-US" w:eastAsia="en-US" w:bidi="ar-SA"/>
              </w:rPr>
              <w:t>UUT Pin Designator</w:t>
            </w:r>
          </w:p>
        </w:tc>
      </w:tr>
      <w:tr w:rsidR="00000000" w14:paraId="5714B57F" w14:textId="77777777">
        <w:tc>
          <w:tcPr>
            <w:tcW w:w="0" w:type="auto"/>
            <w:tcBorders>
              <w:top w:val="outset" w:sz="6" w:space="0" w:color="808080"/>
              <w:left w:val="outset" w:sz="6" w:space="0" w:color="808080"/>
              <w:bottom w:val="outset" w:sz="6" w:space="0" w:color="808080"/>
              <w:right w:val="outset" w:sz="6" w:space="0" w:color="808080"/>
            </w:tcBorders>
            <w:tcMar>
              <w:top w:w="15" w:type="dxa"/>
              <w:left w:w="22" w:type="dxa"/>
              <w:bottom w:w="15" w:type="dxa"/>
              <w:right w:w="22" w:type="dxa"/>
            </w:tcMar>
            <w:vAlign w:val="center"/>
            <w:hideMark/>
          </w:tcPr>
          <w:p w14:paraId="436A25B7" w14:textId="77777777" w:rsidR="00A77B3E" w:rsidRDefault="00A77B3E">
            <w:pPr>
              <w:keepLines/>
              <w:rPr>
                <w:noProof/>
                <w:lang w:val="en-US" w:eastAsia="en-US" w:bidi="ar-SA"/>
              </w:rPr>
            </w:pPr>
            <w:r>
              <w:rPr>
                <w:noProof/>
                <w:lang w:val="en-US" w:eastAsia="en-US" w:bidi="ar-SA"/>
              </w:rPr>
              <w:t>TDI</w:t>
            </w:r>
          </w:p>
        </w:tc>
        <w:tc>
          <w:tcPr>
            <w:tcW w:w="0" w:type="auto"/>
            <w:tcBorders>
              <w:top w:val="outset" w:sz="6" w:space="0" w:color="808080"/>
              <w:left w:val="outset" w:sz="6" w:space="0" w:color="808080"/>
              <w:bottom w:val="outset" w:sz="6" w:space="0" w:color="808080"/>
              <w:right w:val="outset" w:sz="6" w:space="0" w:color="808080"/>
            </w:tcBorders>
            <w:tcMar>
              <w:top w:w="15" w:type="dxa"/>
              <w:left w:w="22" w:type="dxa"/>
              <w:bottom w:w="15" w:type="dxa"/>
              <w:right w:w="22" w:type="dxa"/>
            </w:tcMar>
            <w:vAlign w:val="center"/>
            <w:hideMark/>
          </w:tcPr>
          <w:p w14:paraId="5A35A556" w14:textId="77777777" w:rsidR="00A77B3E" w:rsidRDefault="00A77B3E">
            <w:pPr>
              <w:keepLines/>
              <w:rPr>
                <w:noProof/>
                <w:lang w:val="en-US" w:eastAsia="en-US" w:bidi="ar-SA"/>
              </w:rPr>
            </w:pPr>
            <w:r>
              <w:rPr>
                <w:noProof/>
                <w:lang w:val="en-US" w:eastAsia="en-US" w:bidi="ar-SA"/>
              </w:rPr>
              <w:t> </w:t>
            </w:r>
          </w:p>
        </w:tc>
      </w:tr>
      <w:tr w:rsidR="00000000" w14:paraId="6F670E15" w14:textId="77777777">
        <w:tc>
          <w:tcPr>
            <w:tcW w:w="0" w:type="auto"/>
            <w:tcBorders>
              <w:top w:val="outset" w:sz="6" w:space="0" w:color="808080"/>
              <w:left w:val="outset" w:sz="6" w:space="0" w:color="808080"/>
              <w:bottom w:val="outset" w:sz="6" w:space="0" w:color="808080"/>
              <w:right w:val="outset" w:sz="6" w:space="0" w:color="808080"/>
            </w:tcBorders>
            <w:tcMar>
              <w:top w:w="15" w:type="dxa"/>
              <w:left w:w="22" w:type="dxa"/>
              <w:bottom w:w="15" w:type="dxa"/>
              <w:right w:w="22" w:type="dxa"/>
            </w:tcMar>
            <w:vAlign w:val="center"/>
            <w:hideMark/>
          </w:tcPr>
          <w:p w14:paraId="5083C07F" w14:textId="77777777" w:rsidR="00A77B3E" w:rsidRDefault="00A77B3E">
            <w:pPr>
              <w:keepLines/>
              <w:rPr>
                <w:noProof/>
                <w:lang w:val="en-US" w:eastAsia="en-US" w:bidi="ar-SA"/>
              </w:rPr>
            </w:pPr>
            <w:r>
              <w:rPr>
                <w:noProof/>
                <w:lang w:val="en-US" w:eastAsia="en-US" w:bidi="ar-SA"/>
              </w:rPr>
              <w:t>TDO</w:t>
            </w:r>
          </w:p>
        </w:tc>
        <w:tc>
          <w:tcPr>
            <w:tcW w:w="0" w:type="auto"/>
            <w:tcBorders>
              <w:top w:val="outset" w:sz="6" w:space="0" w:color="808080"/>
              <w:left w:val="outset" w:sz="6" w:space="0" w:color="808080"/>
              <w:bottom w:val="outset" w:sz="6" w:space="0" w:color="808080"/>
              <w:right w:val="outset" w:sz="6" w:space="0" w:color="808080"/>
            </w:tcBorders>
            <w:tcMar>
              <w:top w:w="15" w:type="dxa"/>
              <w:left w:w="22" w:type="dxa"/>
              <w:bottom w:w="15" w:type="dxa"/>
              <w:right w:w="22" w:type="dxa"/>
            </w:tcMar>
            <w:vAlign w:val="center"/>
            <w:hideMark/>
          </w:tcPr>
          <w:p w14:paraId="697CAF89" w14:textId="77777777" w:rsidR="00A77B3E" w:rsidRDefault="00A77B3E">
            <w:pPr>
              <w:keepLines/>
              <w:rPr>
                <w:noProof/>
                <w:lang w:val="en-US" w:eastAsia="en-US" w:bidi="ar-SA"/>
              </w:rPr>
            </w:pPr>
            <w:r>
              <w:rPr>
                <w:noProof/>
                <w:lang w:val="en-US" w:eastAsia="en-US" w:bidi="ar-SA"/>
              </w:rPr>
              <w:t> </w:t>
            </w:r>
          </w:p>
        </w:tc>
      </w:tr>
      <w:tr w:rsidR="00000000" w14:paraId="403E2754" w14:textId="77777777">
        <w:tc>
          <w:tcPr>
            <w:tcW w:w="0" w:type="auto"/>
            <w:tcBorders>
              <w:top w:val="outset" w:sz="6" w:space="0" w:color="808080"/>
              <w:left w:val="outset" w:sz="6" w:space="0" w:color="808080"/>
              <w:bottom w:val="outset" w:sz="6" w:space="0" w:color="808080"/>
              <w:right w:val="outset" w:sz="6" w:space="0" w:color="808080"/>
            </w:tcBorders>
            <w:tcMar>
              <w:top w:w="15" w:type="dxa"/>
              <w:left w:w="22" w:type="dxa"/>
              <w:bottom w:w="15" w:type="dxa"/>
              <w:right w:w="22" w:type="dxa"/>
            </w:tcMar>
            <w:vAlign w:val="center"/>
            <w:hideMark/>
          </w:tcPr>
          <w:p w14:paraId="5F942A5F" w14:textId="77777777" w:rsidR="00A77B3E" w:rsidRDefault="00A77B3E">
            <w:pPr>
              <w:keepLines/>
              <w:rPr>
                <w:noProof/>
                <w:lang w:val="en-US" w:eastAsia="en-US" w:bidi="ar-SA"/>
              </w:rPr>
            </w:pPr>
            <w:r>
              <w:rPr>
                <w:noProof/>
                <w:lang w:val="en-US" w:eastAsia="en-US" w:bidi="ar-SA"/>
              </w:rPr>
              <w:t>TMS</w:t>
            </w:r>
          </w:p>
        </w:tc>
        <w:tc>
          <w:tcPr>
            <w:tcW w:w="0" w:type="auto"/>
            <w:tcBorders>
              <w:top w:val="outset" w:sz="6" w:space="0" w:color="808080"/>
              <w:left w:val="outset" w:sz="6" w:space="0" w:color="808080"/>
              <w:bottom w:val="outset" w:sz="6" w:space="0" w:color="808080"/>
              <w:right w:val="outset" w:sz="6" w:space="0" w:color="808080"/>
            </w:tcBorders>
            <w:tcMar>
              <w:top w:w="15" w:type="dxa"/>
              <w:left w:w="22" w:type="dxa"/>
              <w:bottom w:w="15" w:type="dxa"/>
              <w:right w:w="22" w:type="dxa"/>
            </w:tcMar>
            <w:vAlign w:val="center"/>
            <w:hideMark/>
          </w:tcPr>
          <w:p w14:paraId="522A6A55" w14:textId="77777777" w:rsidR="00A77B3E" w:rsidRDefault="00A77B3E">
            <w:pPr>
              <w:keepLines/>
              <w:rPr>
                <w:noProof/>
                <w:lang w:val="en-US" w:eastAsia="en-US" w:bidi="ar-SA"/>
              </w:rPr>
            </w:pPr>
            <w:r>
              <w:rPr>
                <w:noProof/>
                <w:lang w:val="en-US" w:eastAsia="en-US" w:bidi="ar-SA"/>
              </w:rPr>
              <w:t> </w:t>
            </w:r>
          </w:p>
        </w:tc>
      </w:tr>
      <w:tr w:rsidR="00000000" w14:paraId="1D7C8EBC" w14:textId="77777777">
        <w:tc>
          <w:tcPr>
            <w:tcW w:w="0" w:type="auto"/>
            <w:tcBorders>
              <w:top w:val="outset" w:sz="6" w:space="0" w:color="808080"/>
              <w:left w:val="outset" w:sz="6" w:space="0" w:color="808080"/>
              <w:bottom w:val="outset" w:sz="6" w:space="0" w:color="808080"/>
              <w:right w:val="outset" w:sz="6" w:space="0" w:color="808080"/>
            </w:tcBorders>
            <w:tcMar>
              <w:top w:w="15" w:type="dxa"/>
              <w:left w:w="22" w:type="dxa"/>
              <w:bottom w:w="15" w:type="dxa"/>
              <w:right w:w="22" w:type="dxa"/>
            </w:tcMar>
            <w:vAlign w:val="center"/>
            <w:hideMark/>
          </w:tcPr>
          <w:p w14:paraId="2B77A34C" w14:textId="77777777" w:rsidR="00A77B3E" w:rsidRDefault="00A77B3E">
            <w:pPr>
              <w:keepLines/>
              <w:rPr>
                <w:noProof/>
                <w:lang w:val="en-US" w:eastAsia="en-US" w:bidi="ar-SA"/>
              </w:rPr>
            </w:pPr>
            <w:r>
              <w:rPr>
                <w:noProof/>
                <w:lang w:val="en-US" w:eastAsia="en-US" w:bidi="ar-SA"/>
              </w:rPr>
              <w:t>TCK</w:t>
            </w:r>
          </w:p>
        </w:tc>
        <w:tc>
          <w:tcPr>
            <w:tcW w:w="0" w:type="auto"/>
            <w:tcBorders>
              <w:top w:val="outset" w:sz="6" w:space="0" w:color="808080"/>
              <w:left w:val="outset" w:sz="6" w:space="0" w:color="808080"/>
              <w:bottom w:val="outset" w:sz="6" w:space="0" w:color="808080"/>
              <w:right w:val="outset" w:sz="6" w:space="0" w:color="808080"/>
            </w:tcBorders>
            <w:tcMar>
              <w:top w:w="15" w:type="dxa"/>
              <w:left w:w="22" w:type="dxa"/>
              <w:bottom w:w="15" w:type="dxa"/>
              <w:right w:w="22" w:type="dxa"/>
            </w:tcMar>
            <w:vAlign w:val="center"/>
            <w:hideMark/>
          </w:tcPr>
          <w:p w14:paraId="27C07606" w14:textId="77777777" w:rsidR="00A77B3E" w:rsidRDefault="00A77B3E">
            <w:pPr>
              <w:keepLines/>
              <w:rPr>
                <w:noProof/>
                <w:lang w:val="en-US" w:eastAsia="en-US" w:bidi="ar-SA"/>
              </w:rPr>
            </w:pPr>
            <w:r>
              <w:rPr>
                <w:noProof/>
                <w:lang w:val="en-US" w:eastAsia="en-US" w:bidi="ar-SA"/>
              </w:rPr>
              <w:t> </w:t>
            </w:r>
          </w:p>
        </w:tc>
      </w:tr>
      <w:tr w:rsidR="00000000" w14:paraId="1E5F5056" w14:textId="77777777">
        <w:tc>
          <w:tcPr>
            <w:tcW w:w="0" w:type="auto"/>
            <w:tcBorders>
              <w:top w:val="outset" w:sz="6" w:space="0" w:color="808080"/>
              <w:left w:val="outset" w:sz="6" w:space="0" w:color="808080"/>
              <w:bottom w:val="outset" w:sz="6" w:space="0" w:color="808080"/>
              <w:right w:val="outset" w:sz="6" w:space="0" w:color="808080"/>
            </w:tcBorders>
            <w:tcMar>
              <w:top w:w="15" w:type="dxa"/>
              <w:left w:w="22" w:type="dxa"/>
              <w:bottom w:w="15" w:type="dxa"/>
              <w:right w:w="22" w:type="dxa"/>
            </w:tcMar>
            <w:vAlign w:val="center"/>
            <w:hideMark/>
          </w:tcPr>
          <w:p w14:paraId="4E7C91DF" w14:textId="77777777" w:rsidR="00A77B3E" w:rsidRDefault="00A77B3E">
            <w:pPr>
              <w:keepLines/>
              <w:rPr>
                <w:noProof/>
                <w:lang w:val="en-US" w:eastAsia="en-US" w:bidi="ar-SA"/>
              </w:rPr>
            </w:pPr>
            <w:r>
              <w:rPr>
                <w:noProof/>
                <w:lang w:val="en-US" w:eastAsia="en-US" w:bidi="ar-SA"/>
              </w:rPr>
              <w:t>TRST</w:t>
            </w:r>
          </w:p>
        </w:tc>
        <w:tc>
          <w:tcPr>
            <w:tcW w:w="0" w:type="auto"/>
            <w:tcBorders>
              <w:top w:val="outset" w:sz="6" w:space="0" w:color="808080"/>
              <w:left w:val="outset" w:sz="6" w:space="0" w:color="808080"/>
              <w:bottom w:val="outset" w:sz="6" w:space="0" w:color="808080"/>
              <w:right w:val="outset" w:sz="6" w:space="0" w:color="808080"/>
            </w:tcBorders>
            <w:tcMar>
              <w:top w:w="15" w:type="dxa"/>
              <w:left w:w="22" w:type="dxa"/>
              <w:bottom w:w="15" w:type="dxa"/>
              <w:right w:w="22" w:type="dxa"/>
            </w:tcMar>
            <w:vAlign w:val="center"/>
            <w:hideMark/>
          </w:tcPr>
          <w:p w14:paraId="1BF4EE1B" w14:textId="77777777" w:rsidR="00A77B3E" w:rsidRDefault="00A77B3E">
            <w:pPr>
              <w:keepLines/>
              <w:rPr>
                <w:noProof/>
                <w:lang w:val="en-US" w:eastAsia="en-US" w:bidi="ar-SA"/>
              </w:rPr>
            </w:pPr>
            <w:r>
              <w:rPr>
                <w:noProof/>
                <w:lang w:val="en-US" w:eastAsia="en-US" w:bidi="ar-SA"/>
              </w:rPr>
              <w:t> </w:t>
            </w:r>
          </w:p>
        </w:tc>
      </w:tr>
    </w:tbl>
    <w:p w14:paraId="4999B481" w14:textId="77777777" w:rsidR="00A77B3E" w:rsidRDefault="00A77B3E">
      <w:pPr>
        <w:keepLines/>
        <w:rPr>
          <w:noProof/>
          <w:lang w:val="en-US" w:eastAsia="en-US" w:bidi="ar-SA"/>
        </w:rPr>
      </w:pPr>
      <w:r>
        <w:rPr>
          <w:noProof/>
          <w:lang w:val="en-US" w:eastAsia="en-US" w:bidi="ar-SA"/>
        </w:rPr>
        <w:t>NOTE: </w:t>
      </w:r>
    </w:p>
    <w:p w14:paraId="28AE9AB9" w14:textId="77777777" w:rsidR="00A77B3E" w:rsidRDefault="00A77B3E">
      <w:pPr>
        <w:keepLines/>
        <w:numPr>
          <w:ilvl w:val="0"/>
          <w:numId w:val="7"/>
        </w:numPr>
        <w:rPr>
          <w:noProof/>
          <w:lang w:val="en-US" w:eastAsia="en-US" w:bidi="ar-SA"/>
        </w:rPr>
      </w:pPr>
      <w:r>
        <w:rPr>
          <w:noProof/>
          <w:lang w:val="en-US" w:eastAsia="en-US" w:bidi="ar-SA"/>
        </w:rPr>
        <w:t>TRST is in many cases optional</w:t>
      </w:r>
    </w:p>
    <w:p w14:paraId="4D726739" w14:textId="77777777" w:rsidR="00A77B3E" w:rsidRDefault="00A77B3E">
      <w:pPr>
        <w:keepLines/>
        <w:numPr>
          <w:ilvl w:val="0"/>
          <w:numId w:val="7"/>
        </w:numPr>
        <w:rPr>
          <w:noProof/>
          <w:lang w:val="en-US" w:eastAsia="en-US" w:bidi="ar-SA"/>
        </w:rPr>
      </w:pPr>
      <w:r>
        <w:rPr>
          <w:noProof/>
          <w:lang w:val="en-US" w:eastAsia="en-US" w:bidi="ar-SA"/>
        </w:rPr>
        <w:t>The UUT Pin designator for each signal needs to be populated</w:t>
      </w:r>
    </w:p>
    <w:p w14:paraId="38EEE281" w14:textId="77777777" w:rsidR="00A77B3E" w:rsidRDefault="00A77B3E">
      <w:pPr>
        <w:keepLines/>
        <w:numPr>
          <w:ilvl w:val="0"/>
          <w:numId w:val="7"/>
        </w:numPr>
        <w:rPr>
          <w:noProof/>
          <w:lang w:val="en-US" w:eastAsia="en-US" w:bidi="ar-SA"/>
        </w:rPr>
      </w:pPr>
      <w:r>
        <w:rPr>
          <w:noProof/>
          <w:lang w:val="en-US" w:eastAsia="en-US" w:bidi="ar-SA"/>
        </w:rPr>
        <w:t>Should identify scan chain paths that are being combined</w:t>
      </w:r>
    </w:p>
    <w:p w14:paraId="3F743ED0" w14:textId="77777777" w:rsidR="00A77B3E" w:rsidRDefault="00A77B3E">
      <w:pPr>
        <w:keepLines/>
        <w:numPr>
          <w:ilvl w:val="0"/>
          <w:numId w:val="7"/>
        </w:numPr>
        <w:rPr>
          <w:noProof/>
          <w:lang w:val="en-US" w:eastAsia="en-US" w:bidi="ar-SA"/>
        </w:rPr>
      </w:pPr>
      <w:r>
        <w:rPr>
          <w:noProof/>
          <w:lang w:val="en-US" w:eastAsia="en-US" w:bidi="ar-SA"/>
        </w:rPr>
        <w:t>This has been allocated to a hardware requirement.</w:t>
      </w:r>
    </w:p>
    <w:tbl>
      <w:tblPr>
        <w:tblW w:w="5000" w:type="pct"/>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2046"/>
        <w:gridCol w:w="7530"/>
      </w:tblGrid>
      <w:tr w:rsidR="00000000" w14:paraId="1541EC5B" w14:textId="77777777">
        <w:tc>
          <w:tcPr>
            <w:tcW w:w="2000" w:type="dxa"/>
          </w:tcPr>
          <w:p w14:paraId="699A8422" w14:textId="77777777" w:rsidR="00A77B3E" w:rsidRDefault="00A77B3E">
            <w:pPr>
              <w:keepLines/>
            </w:pPr>
            <w:r>
              <w:t># of Downstream Relationships</w:t>
            </w:r>
          </w:p>
        </w:tc>
        <w:tc>
          <w:tcPr>
            <w:tcW w:w="7360" w:type="dxa"/>
          </w:tcPr>
          <w:p w14:paraId="67CBECA2" w14:textId="77777777" w:rsidR="00A77B3E" w:rsidRDefault="00A77B3E">
            <w:pPr>
              <w:keepLines/>
            </w:pPr>
            <w:r>
              <w:rPr>
                <w:noProof/>
              </w:rPr>
              <w:t>0</w:t>
            </w:r>
          </w:p>
        </w:tc>
      </w:tr>
      <w:tr w:rsidR="00000000" w14:paraId="18114D70" w14:textId="77777777">
        <w:tc>
          <w:tcPr>
            <w:tcW w:w="2000" w:type="dxa"/>
          </w:tcPr>
          <w:p w14:paraId="1D1508F2" w14:textId="77777777" w:rsidR="00A77B3E" w:rsidRDefault="00A77B3E">
            <w:pPr>
              <w:keepLines/>
            </w:pPr>
            <w:r>
              <w:t>Connected Users</w:t>
            </w:r>
          </w:p>
        </w:tc>
        <w:tc>
          <w:tcPr>
            <w:tcW w:w="7360" w:type="dxa"/>
          </w:tcPr>
          <w:p w14:paraId="4B04F3FF" w14:textId="77777777" w:rsidR="00A77B3E" w:rsidRDefault="00A77B3E">
            <w:pPr>
              <w:keepLines/>
            </w:pPr>
            <w:r>
              <w:rPr>
                <w:noProof/>
              </w:rPr>
              <w:t>1</w:t>
            </w:r>
          </w:p>
        </w:tc>
      </w:tr>
      <w:tr w:rsidR="00000000" w14:paraId="727745E2" w14:textId="77777777">
        <w:tc>
          <w:tcPr>
            <w:tcW w:w="2000" w:type="dxa"/>
          </w:tcPr>
          <w:p w14:paraId="6AD48652" w14:textId="77777777" w:rsidR="00A77B3E" w:rsidRDefault="00A77B3E">
            <w:pPr>
              <w:keepLines/>
            </w:pPr>
            <w:r>
              <w:t>Item Type</w:t>
            </w:r>
          </w:p>
        </w:tc>
        <w:tc>
          <w:tcPr>
            <w:tcW w:w="7360" w:type="dxa"/>
          </w:tcPr>
          <w:p w14:paraId="7631E050" w14:textId="77777777" w:rsidR="00A77B3E" w:rsidRDefault="00A77B3E">
            <w:pPr>
              <w:keepLines/>
            </w:pPr>
            <w:r>
              <w:rPr>
                <w:noProof/>
              </w:rPr>
              <w:t>Text</w:t>
            </w:r>
          </w:p>
        </w:tc>
      </w:tr>
      <w:tr w:rsidR="00000000" w14:paraId="4BB2B86D" w14:textId="77777777">
        <w:tc>
          <w:tcPr>
            <w:tcW w:w="2000" w:type="dxa"/>
          </w:tcPr>
          <w:p w14:paraId="64C0F3CC" w14:textId="77777777" w:rsidR="00A77B3E" w:rsidRDefault="00A77B3E">
            <w:pPr>
              <w:keepLines/>
            </w:pPr>
            <w:r>
              <w:t>Release</w:t>
            </w:r>
          </w:p>
        </w:tc>
        <w:tc>
          <w:tcPr>
            <w:tcW w:w="7360" w:type="dxa"/>
          </w:tcPr>
          <w:p w14:paraId="5955CD52" w14:textId="77777777" w:rsidR="00000000" w:rsidRDefault="00000000"/>
        </w:tc>
      </w:tr>
      <w:tr w:rsidR="00000000" w14:paraId="47534DF9" w14:textId="77777777">
        <w:tc>
          <w:tcPr>
            <w:tcW w:w="2000" w:type="dxa"/>
          </w:tcPr>
          <w:p w14:paraId="225A0E2F" w14:textId="77777777" w:rsidR="00A77B3E" w:rsidRDefault="00A77B3E">
            <w:pPr>
              <w:keepLines/>
            </w:pPr>
            <w:r>
              <w:t>Project</w:t>
            </w:r>
          </w:p>
        </w:tc>
        <w:tc>
          <w:tcPr>
            <w:tcW w:w="7360" w:type="dxa"/>
          </w:tcPr>
          <w:p w14:paraId="73DED9B8" w14:textId="77777777" w:rsidR="00A77B3E" w:rsidRDefault="00A77B3E">
            <w:pPr>
              <w:keepLines/>
            </w:pPr>
            <w:r>
              <w:rPr>
                <w:noProof/>
              </w:rPr>
              <w:t>Decagon_Boundary Scan</w:t>
            </w:r>
          </w:p>
        </w:tc>
      </w:tr>
      <w:tr w:rsidR="00000000" w14:paraId="2885072A" w14:textId="77777777">
        <w:tc>
          <w:tcPr>
            <w:tcW w:w="2000" w:type="dxa"/>
          </w:tcPr>
          <w:p w14:paraId="61E3131C" w14:textId="77777777" w:rsidR="00A77B3E" w:rsidRDefault="00A77B3E">
            <w:pPr>
              <w:keepLines/>
            </w:pPr>
            <w:r>
              <w:t>Relationship Status</w:t>
            </w:r>
          </w:p>
        </w:tc>
        <w:tc>
          <w:tcPr>
            <w:tcW w:w="7360" w:type="dxa"/>
          </w:tcPr>
          <w:p w14:paraId="5F610837" w14:textId="77777777" w:rsidR="00000000" w:rsidRDefault="00000000"/>
        </w:tc>
      </w:tr>
      <w:tr w:rsidR="00000000" w14:paraId="7DEEFE92" w14:textId="77777777">
        <w:tc>
          <w:tcPr>
            <w:tcW w:w="2000" w:type="dxa"/>
          </w:tcPr>
          <w:p w14:paraId="1270A04A" w14:textId="77777777" w:rsidR="00A77B3E" w:rsidRDefault="00A77B3E">
            <w:pPr>
              <w:keepLines/>
            </w:pPr>
            <w:r>
              <w:t># of Attachments</w:t>
            </w:r>
          </w:p>
        </w:tc>
        <w:tc>
          <w:tcPr>
            <w:tcW w:w="7360" w:type="dxa"/>
          </w:tcPr>
          <w:p w14:paraId="05C1FC0C" w14:textId="77777777" w:rsidR="00A77B3E" w:rsidRDefault="00A77B3E">
            <w:pPr>
              <w:keepLines/>
            </w:pPr>
            <w:r>
              <w:rPr>
                <w:noProof/>
              </w:rPr>
              <w:t>0</w:t>
            </w:r>
          </w:p>
        </w:tc>
      </w:tr>
      <w:tr w:rsidR="00000000" w14:paraId="0EB912C4" w14:textId="77777777">
        <w:tc>
          <w:tcPr>
            <w:tcW w:w="2000" w:type="dxa"/>
          </w:tcPr>
          <w:p w14:paraId="54A9194E" w14:textId="77777777" w:rsidR="00A77B3E" w:rsidRDefault="00A77B3E">
            <w:pPr>
              <w:keepLines/>
            </w:pPr>
            <w:r>
              <w:t>Last Locked By</w:t>
            </w:r>
          </w:p>
        </w:tc>
        <w:tc>
          <w:tcPr>
            <w:tcW w:w="7360" w:type="dxa"/>
          </w:tcPr>
          <w:p w14:paraId="763C9F52" w14:textId="77777777" w:rsidR="00A77B3E" w:rsidRDefault="00A77B3E">
            <w:pPr>
              <w:keepLines/>
            </w:pPr>
            <w:r>
              <w:rPr>
                <w:noProof/>
              </w:rPr>
              <w:t>Anthony Su</w:t>
            </w:r>
          </w:p>
        </w:tc>
      </w:tr>
      <w:tr w:rsidR="00000000" w14:paraId="4D3F0C53" w14:textId="77777777">
        <w:tc>
          <w:tcPr>
            <w:tcW w:w="2000" w:type="dxa"/>
          </w:tcPr>
          <w:p w14:paraId="6D1193FC" w14:textId="77777777" w:rsidR="00A77B3E" w:rsidRDefault="00A77B3E">
            <w:pPr>
              <w:keepLines/>
            </w:pPr>
            <w:r>
              <w:t>Version</w:t>
            </w:r>
          </w:p>
        </w:tc>
        <w:tc>
          <w:tcPr>
            <w:tcW w:w="7360" w:type="dxa"/>
          </w:tcPr>
          <w:p w14:paraId="56671FE2" w14:textId="77777777" w:rsidR="00A77B3E" w:rsidRDefault="00A77B3E">
            <w:pPr>
              <w:keepLines/>
            </w:pPr>
            <w:r>
              <w:rPr>
                <w:noProof/>
              </w:rPr>
              <w:t>2</w:t>
            </w:r>
          </w:p>
        </w:tc>
      </w:tr>
      <w:tr w:rsidR="00000000" w14:paraId="2A40195A" w14:textId="77777777">
        <w:tc>
          <w:tcPr>
            <w:tcW w:w="2000" w:type="dxa"/>
          </w:tcPr>
          <w:p w14:paraId="06C8A339" w14:textId="77777777" w:rsidR="00A77B3E" w:rsidRDefault="00A77B3E">
            <w:pPr>
              <w:keepLines/>
            </w:pPr>
            <w:r>
              <w:t>Upstream Cross Instance Relationships</w:t>
            </w:r>
          </w:p>
        </w:tc>
        <w:tc>
          <w:tcPr>
            <w:tcW w:w="7360" w:type="dxa"/>
          </w:tcPr>
          <w:p w14:paraId="5A2A77BB" w14:textId="77777777" w:rsidR="00000000" w:rsidRDefault="00000000"/>
        </w:tc>
      </w:tr>
      <w:tr w:rsidR="00000000" w14:paraId="58E07DC3" w14:textId="77777777">
        <w:tc>
          <w:tcPr>
            <w:tcW w:w="2000" w:type="dxa"/>
          </w:tcPr>
          <w:p w14:paraId="7819520E" w14:textId="77777777" w:rsidR="00A77B3E" w:rsidRDefault="00A77B3E">
            <w:pPr>
              <w:keepLines/>
            </w:pPr>
            <w:r>
              <w:t>Last Activity Date</w:t>
            </w:r>
          </w:p>
        </w:tc>
        <w:tc>
          <w:tcPr>
            <w:tcW w:w="7360" w:type="dxa"/>
          </w:tcPr>
          <w:p w14:paraId="7E6DE469" w14:textId="77777777" w:rsidR="00A77B3E" w:rsidRDefault="00A77B3E">
            <w:pPr>
              <w:keepLines/>
            </w:pPr>
            <w:r>
              <w:rPr>
                <w:noProof/>
              </w:rPr>
              <w:t>2025-03-17 14:22:12.0</w:t>
            </w:r>
          </w:p>
        </w:tc>
      </w:tr>
      <w:tr w:rsidR="00000000" w14:paraId="65094CF1" w14:textId="77777777">
        <w:tc>
          <w:tcPr>
            <w:tcW w:w="2000" w:type="dxa"/>
          </w:tcPr>
          <w:p w14:paraId="37459827" w14:textId="77777777" w:rsidR="00A77B3E" w:rsidRDefault="00A77B3E">
            <w:pPr>
              <w:keepLines/>
            </w:pPr>
            <w:r>
              <w:t>Modified By</w:t>
            </w:r>
          </w:p>
        </w:tc>
        <w:tc>
          <w:tcPr>
            <w:tcW w:w="7360" w:type="dxa"/>
          </w:tcPr>
          <w:p w14:paraId="03EAE2BE" w14:textId="77777777" w:rsidR="00A77B3E" w:rsidRDefault="00A77B3E">
            <w:pPr>
              <w:keepLines/>
            </w:pPr>
            <w:r>
              <w:rPr>
                <w:noProof/>
              </w:rPr>
              <w:t>Anthony Su</w:t>
            </w:r>
          </w:p>
        </w:tc>
      </w:tr>
      <w:tr w:rsidR="00000000" w14:paraId="45928D8A" w14:textId="77777777">
        <w:tc>
          <w:tcPr>
            <w:tcW w:w="2000" w:type="dxa"/>
          </w:tcPr>
          <w:p w14:paraId="30D9A30D" w14:textId="77777777" w:rsidR="00A77B3E" w:rsidRDefault="00A77B3E">
            <w:pPr>
              <w:keepLines/>
            </w:pPr>
            <w:r>
              <w:t>API ID</w:t>
            </w:r>
          </w:p>
        </w:tc>
        <w:tc>
          <w:tcPr>
            <w:tcW w:w="7360" w:type="dxa"/>
          </w:tcPr>
          <w:p w14:paraId="2850F9F9" w14:textId="77777777" w:rsidR="00A77B3E" w:rsidRDefault="00A77B3E">
            <w:pPr>
              <w:keepLines/>
            </w:pPr>
            <w:r>
              <w:rPr>
                <w:noProof/>
              </w:rPr>
              <w:t>18747352</w:t>
            </w:r>
          </w:p>
        </w:tc>
      </w:tr>
      <w:tr w:rsidR="00000000" w14:paraId="0C7B7808" w14:textId="77777777">
        <w:tc>
          <w:tcPr>
            <w:tcW w:w="2000" w:type="dxa"/>
          </w:tcPr>
          <w:p w14:paraId="224CB6EF" w14:textId="77777777" w:rsidR="00A77B3E" w:rsidRDefault="00A77B3E">
            <w:pPr>
              <w:keepLines/>
            </w:pPr>
            <w:r>
              <w:t>Locked</w:t>
            </w:r>
          </w:p>
        </w:tc>
        <w:tc>
          <w:tcPr>
            <w:tcW w:w="7360" w:type="dxa"/>
          </w:tcPr>
          <w:p w14:paraId="7412B375" w14:textId="77777777" w:rsidR="00A77B3E" w:rsidRDefault="00A77B3E">
            <w:pPr>
              <w:keepLines/>
            </w:pPr>
            <w:r>
              <w:rPr>
                <w:noProof/>
              </w:rPr>
              <w:t>false</w:t>
            </w:r>
          </w:p>
        </w:tc>
      </w:tr>
      <w:tr w:rsidR="00000000" w14:paraId="671EDC19" w14:textId="77777777">
        <w:tc>
          <w:tcPr>
            <w:tcW w:w="2000" w:type="dxa"/>
          </w:tcPr>
          <w:p w14:paraId="77B88D5D" w14:textId="77777777" w:rsidR="00A77B3E" w:rsidRDefault="00A77B3E">
            <w:pPr>
              <w:keepLines/>
            </w:pPr>
            <w:r>
              <w:t>DOORS Relationship</w:t>
            </w:r>
          </w:p>
        </w:tc>
        <w:tc>
          <w:tcPr>
            <w:tcW w:w="7360" w:type="dxa"/>
          </w:tcPr>
          <w:p w14:paraId="7E142D68" w14:textId="77777777" w:rsidR="00000000" w:rsidRDefault="00000000"/>
        </w:tc>
      </w:tr>
      <w:tr w:rsidR="00000000" w14:paraId="7D583D50" w14:textId="77777777">
        <w:tc>
          <w:tcPr>
            <w:tcW w:w="2000" w:type="dxa"/>
          </w:tcPr>
          <w:p w14:paraId="25EEABE3" w14:textId="77777777" w:rsidR="00A77B3E" w:rsidRDefault="00A77B3E">
            <w:pPr>
              <w:keepLines/>
            </w:pPr>
            <w:r>
              <w:t>Status</w:t>
            </w:r>
          </w:p>
        </w:tc>
        <w:tc>
          <w:tcPr>
            <w:tcW w:w="7360" w:type="dxa"/>
          </w:tcPr>
          <w:p w14:paraId="5044E028" w14:textId="77777777" w:rsidR="00000000" w:rsidRDefault="00000000"/>
        </w:tc>
      </w:tr>
      <w:tr w:rsidR="00000000" w14:paraId="78EA3AD6" w14:textId="77777777">
        <w:tc>
          <w:tcPr>
            <w:tcW w:w="2000" w:type="dxa"/>
          </w:tcPr>
          <w:p w14:paraId="3D351DA6" w14:textId="77777777" w:rsidR="00A77B3E" w:rsidRDefault="00A77B3E">
            <w:pPr>
              <w:keepLines/>
            </w:pPr>
            <w:r>
              <w:t>DOORS ID</w:t>
            </w:r>
          </w:p>
        </w:tc>
        <w:tc>
          <w:tcPr>
            <w:tcW w:w="7360" w:type="dxa"/>
          </w:tcPr>
          <w:p w14:paraId="39BF3F40" w14:textId="77777777" w:rsidR="00000000" w:rsidRDefault="00000000"/>
        </w:tc>
      </w:tr>
      <w:tr w:rsidR="00000000" w14:paraId="4FF52396" w14:textId="77777777">
        <w:tc>
          <w:tcPr>
            <w:tcW w:w="2000" w:type="dxa"/>
          </w:tcPr>
          <w:p w14:paraId="4CE0139C" w14:textId="77777777" w:rsidR="00A77B3E" w:rsidRDefault="00A77B3E">
            <w:pPr>
              <w:keepLines/>
            </w:pPr>
            <w:r>
              <w:t>Change Request</w:t>
            </w:r>
          </w:p>
        </w:tc>
        <w:tc>
          <w:tcPr>
            <w:tcW w:w="7360" w:type="dxa"/>
          </w:tcPr>
          <w:p w14:paraId="4B5D28DA" w14:textId="77777777" w:rsidR="00000000" w:rsidRDefault="00000000"/>
        </w:tc>
      </w:tr>
      <w:tr w:rsidR="00000000" w14:paraId="634AD1CF" w14:textId="77777777">
        <w:tc>
          <w:tcPr>
            <w:tcW w:w="2000" w:type="dxa"/>
          </w:tcPr>
          <w:p w14:paraId="0A631D05" w14:textId="77777777" w:rsidR="00A77B3E" w:rsidRDefault="00A77B3E">
            <w:pPr>
              <w:keepLines/>
            </w:pPr>
            <w:r>
              <w:t>Global ID</w:t>
            </w:r>
          </w:p>
        </w:tc>
        <w:tc>
          <w:tcPr>
            <w:tcW w:w="7360" w:type="dxa"/>
          </w:tcPr>
          <w:p w14:paraId="175CEF08" w14:textId="77777777" w:rsidR="00A77B3E" w:rsidRDefault="00A77B3E">
            <w:pPr>
              <w:keepLines/>
            </w:pPr>
            <w:r>
              <w:rPr>
                <w:noProof/>
              </w:rPr>
              <w:t>COL02-TXT-10677719</w:t>
            </w:r>
          </w:p>
        </w:tc>
      </w:tr>
      <w:tr w:rsidR="00000000" w14:paraId="3E6B8C9E" w14:textId="77777777">
        <w:tc>
          <w:tcPr>
            <w:tcW w:w="2000" w:type="dxa"/>
          </w:tcPr>
          <w:p w14:paraId="485FCC1D" w14:textId="77777777" w:rsidR="00A77B3E" w:rsidRDefault="00A77B3E">
            <w:pPr>
              <w:keepLines/>
            </w:pPr>
            <w:r>
              <w:t>Downstream Cross Instance Relationships</w:t>
            </w:r>
          </w:p>
        </w:tc>
        <w:tc>
          <w:tcPr>
            <w:tcW w:w="7360" w:type="dxa"/>
          </w:tcPr>
          <w:p w14:paraId="1E264D2D" w14:textId="77777777" w:rsidR="00000000" w:rsidRDefault="00000000"/>
        </w:tc>
      </w:tr>
      <w:tr w:rsidR="00000000" w14:paraId="3915752B" w14:textId="77777777">
        <w:tc>
          <w:tcPr>
            <w:tcW w:w="2000" w:type="dxa"/>
          </w:tcPr>
          <w:p w14:paraId="3EFE5800" w14:textId="77777777" w:rsidR="00A77B3E" w:rsidRDefault="00A77B3E">
            <w:pPr>
              <w:keepLines/>
            </w:pPr>
            <w:r>
              <w:t>Last Locked</w:t>
            </w:r>
          </w:p>
        </w:tc>
        <w:tc>
          <w:tcPr>
            <w:tcW w:w="7360" w:type="dxa"/>
          </w:tcPr>
          <w:p w14:paraId="3E82C03B" w14:textId="77777777" w:rsidR="00A77B3E" w:rsidRDefault="00A77B3E">
            <w:pPr>
              <w:keepLines/>
            </w:pPr>
            <w:r>
              <w:rPr>
                <w:noProof/>
              </w:rPr>
              <w:t>2025-03-17 14:22:09.0</w:t>
            </w:r>
          </w:p>
        </w:tc>
      </w:tr>
      <w:tr w:rsidR="00000000" w14:paraId="04496C84" w14:textId="77777777">
        <w:tc>
          <w:tcPr>
            <w:tcW w:w="2000" w:type="dxa"/>
          </w:tcPr>
          <w:p w14:paraId="073CD561" w14:textId="77777777" w:rsidR="00A77B3E" w:rsidRDefault="00A77B3E">
            <w:pPr>
              <w:keepLines/>
            </w:pPr>
            <w:r>
              <w:t xml:space="preserve"># of Upstream </w:t>
            </w:r>
            <w:r>
              <w:lastRenderedPageBreak/>
              <w:t>Relationships</w:t>
            </w:r>
          </w:p>
        </w:tc>
        <w:tc>
          <w:tcPr>
            <w:tcW w:w="7360" w:type="dxa"/>
          </w:tcPr>
          <w:p w14:paraId="43D2AD26" w14:textId="77777777" w:rsidR="00A77B3E" w:rsidRDefault="00A77B3E">
            <w:pPr>
              <w:keepLines/>
            </w:pPr>
            <w:r>
              <w:rPr>
                <w:noProof/>
              </w:rPr>
              <w:lastRenderedPageBreak/>
              <w:t>0</w:t>
            </w:r>
          </w:p>
        </w:tc>
      </w:tr>
      <w:tr w:rsidR="00000000" w14:paraId="4C89001D" w14:textId="77777777">
        <w:tc>
          <w:tcPr>
            <w:tcW w:w="2000" w:type="dxa"/>
          </w:tcPr>
          <w:p w14:paraId="0FD4B20A" w14:textId="77777777" w:rsidR="00A77B3E" w:rsidRDefault="00A77B3E">
            <w:pPr>
              <w:keepLines/>
            </w:pPr>
            <w:r>
              <w:t>Tags</w:t>
            </w:r>
          </w:p>
        </w:tc>
        <w:tc>
          <w:tcPr>
            <w:tcW w:w="7360" w:type="dxa"/>
          </w:tcPr>
          <w:p w14:paraId="6DBED1F1" w14:textId="77777777" w:rsidR="00A77B3E" w:rsidRDefault="00A77B3E">
            <w:pPr>
              <w:keepLines/>
            </w:pPr>
            <w:r>
              <w:rPr>
                <w:noProof/>
              </w:rPr>
              <w:t>Boundary Scan</w:t>
            </w:r>
          </w:p>
        </w:tc>
      </w:tr>
      <w:tr w:rsidR="00000000" w14:paraId="68462677" w14:textId="77777777">
        <w:tc>
          <w:tcPr>
            <w:tcW w:w="2000" w:type="dxa"/>
          </w:tcPr>
          <w:p w14:paraId="3ED6323A" w14:textId="77777777" w:rsidR="00A77B3E" w:rsidRDefault="00A77B3E">
            <w:pPr>
              <w:keepLines/>
            </w:pPr>
            <w:r>
              <w:t>Heading</w:t>
            </w:r>
          </w:p>
        </w:tc>
        <w:tc>
          <w:tcPr>
            <w:tcW w:w="7360" w:type="dxa"/>
          </w:tcPr>
          <w:p w14:paraId="3A519ECE" w14:textId="77777777" w:rsidR="00A77B3E" w:rsidRDefault="00A77B3E">
            <w:pPr>
              <w:keepLines/>
            </w:pPr>
            <w:r>
              <w:rPr>
                <w:noProof/>
              </w:rPr>
              <w:t>1.2.1.5.5</w:t>
            </w:r>
          </w:p>
        </w:tc>
      </w:tr>
      <w:tr w:rsidR="00000000" w14:paraId="631A9211" w14:textId="77777777">
        <w:tc>
          <w:tcPr>
            <w:tcW w:w="2000" w:type="dxa"/>
          </w:tcPr>
          <w:p w14:paraId="663E9711" w14:textId="77777777" w:rsidR="00A77B3E" w:rsidRDefault="00A77B3E">
            <w:pPr>
              <w:keepLines/>
            </w:pPr>
            <w:r>
              <w:t>Created Date</w:t>
            </w:r>
          </w:p>
        </w:tc>
        <w:tc>
          <w:tcPr>
            <w:tcW w:w="7360" w:type="dxa"/>
          </w:tcPr>
          <w:p w14:paraId="0A366057" w14:textId="77777777" w:rsidR="00A77B3E" w:rsidRDefault="00A77B3E">
            <w:pPr>
              <w:keepLines/>
            </w:pPr>
            <w:r>
              <w:rPr>
                <w:noProof/>
              </w:rPr>
              <w:t>12/05/2024</w:t>
            </w:r>
          </w:p>
        </w:tc>
      </w:tr>
      <w:tr w:rsidR="00000000" w14:paraId="1FE7A735" w14:textId="77777777">
        <w:tc>
          <w:tcPr>
            <w:tcW w:w="2000" w:type="dxa"/>
          </w:tcPr>
          <w:p w14:paraId="0D627351" w14:textId="77777777" w:rsidR="00A77B3E" w:rsidRDefault="00A77B3E">
            <w:pPr>
              <w:keepLines/>
            </w:pPr>
            <w:r>
              <w:t>Created By</w:t>
            </w:r>
          </w:p>
        </w:tc>
        <w:tc>
          <w:tcPr>
            <w:tcW w:w="7360" w:type="dxa"/>
          </w:tcPr>
          <w:p w14:paraId="14EE9570" w14:textId="77777777" w:rsidR="00A77B3E" w:rsidRDefault="00A77B3E">
            <w:pPr>
              <w:keepLines/>
            </w:pPr>
            <w:r>
              <w:rPr>
                <w:noProof/>
              </w:rPr>
              <w:t>Anthony Su</w:t>
            </w:r>
          </w:p>
        </w:tc>
      </w:tr>
      <w:tr w:rsidR="00000000" w14:paraId="240C1898" w14:textId="77777777">
        <w:tc>
          <w:tcPr>
            <w:tcW w:w="2000" w:type="dxa"/>
          </w:tcPr>
          <w:p w14:paraId="1506549A" w14:textId="77777777" w:rsidR="00A77B3E" w:rsidRDefault="00A77B3E">
            <w:pPr>
              <w:keepLines/>
            </w:pPr>
            <w:r>
              <w:t>Item Path</w:t>
            </w:r>
          </w:p>
        </w:tc>
        <w:tc>
          <w:tcPr>
            <w:tcW w:w="7360" w:type="dxa"/>
          </w:tcPr>
          <w:p w14:paraId="2EE86233" w14:textId="77777777" w:rsidR="00000000" w:rsidRDefault="00000000"/>
        </w:tc>
      </w:tr>
      <w:tr w:rsidR="00000000" w14:paraId="04D2160C" w14:textId="77777777">
        <w:tc>
          <w:tcPr>
            <w:tcW w:w="2000" w:type="dxa"/>
          </w:tcPr>
          <w:p w14:paraId="7F183F6E" w14:textId="77777777" w:rsidR="00A77B3E" w:rsidRDefault="00A77B3E">
            <w:pPr>
              <w:keepLines/>
            </w:pPr>
            <w:r>
              <w:t># of Comments</w:t>
            </w:r>
          </w:p>
        </w:tc>
        <w:tc>
          <w:tcPr>
            <w:tcW w:w="7360" w:type="dxa"/>
          </w:tcPr>
          <w:p w14:paraId="60465259" w14:textId="77777777" w:rsidR="00A77B3E" w:rsidRDefault="00A77B3E">
            <w:pPr>
              <w:keepLines/>
            </w:pPr>
            <w:r>
              <w:rPr>
                <w:noProof/>
              </w:rPr>
              <w:t>0</w:t>
            </w:r>
          </w:p>
        </w:tc>
      </w:tr>
      <w:tr w:rsidR="00000000" w14:paraId="06E209E4" w14:textId="77777777">
        <w:tc>
          <w:tcPr>
            <w:tcW w:w="2000" w:type="dxa"/>
          </w:tcPr>
          <w:p w14:paraId="0AA48B8D" w14:textId="77777777" w:rsidR="00A77B3E" w:rsidRDefault="00A77B3E">
            <w:pPr>
              <w:keepLines/>
            </w:pPr>
            <w:r>
              <w:t>Modified Date</w:t>
            </w:r>
          </w:p>
        </w:tc>
        <w:tc>
          <w:tcPr>
            <w:tcW w:w="7360" w:type="dxa"/>
          </w:tcPr>
          <w:p w14:paraId="658A54BF" w14:textId="77777777" w:rsidR="00A77B3E" w:rsidRDefault="00A77B3E">
            <w:pPr>
              <w:keepLines/>
            </w:pPr>
            <w:r>
              <w:rPr>
                <w:noProof/>
              </w:rPr>
              <w:t>03/17/2025</w:t>
            </w:r>
          </w:p>
        </w:tc>
      </w:tr>
      <w:tr w:rsidR="00000000" w14:paraId="229B7001" w14:textId="77777777">
        <w:tc>
          <w:tcPr>
            <w:tcW w:w="2000" w:type="dxa"/>
          </w:tcPr>
          <w:p w14:paraId="28A235E3" w14:textId="77777777" w:rsidR="00A77B3E" w:rsidRDefault="00A77B3E">
            <w:pPr>
              <w:keepLines/>
            </w:pPr>
            <w:r>
              <w:t>Current version</w:t>
            </w:r>
          </w:p>
        </w:tc>
        <w:tc>
          <w:tcPr>
            <w:tcW w:w="7360" w:type="dxa"/>
          </w:tcPr>
          <w:p w14:paraId="71FA18EF" w14:textId="77777777" w:rsidR="00A77B3E" w:rsidRDefault="00A77B3E">
            <w:pPr>
              <w:keepLines/>
            </w:pPr>
            <w:r>
              <w:rPr>
                <w:noProof/>
              </w:rPr>
              <w:t>2</w:t>
            </w:r>
          </w:p>
        </w:tc>
      </w:tr>
      <w:tr w:rsidR="00000000" w14:paraId="6BBF26E7" w14:textId="77777777">
        <w:tc>
          <w:tcPr>
            <w:tcW w:w="2000" w:type="dxa"/>
          </w:tcPr>
          <w:p w14:paraId="40248E7C" w14:textId="77777777" w:rsidR="00A77B3E" w:rsidRDefault="00A77B3E">
            <w:pPr>
              <w:keepLines/>
            </w:pPr>
            <w:r>
              <w:t>Export Controlled</w:t>
            </w:r>
          </w:p>
        </w:tc>
        <w:tc>
          <w:tcPr>
            <w:tcW w:w="7360" w:type="dxa"/>
          </w:tcPr>
          <w:p w14:paraId="557B06C2" w14:textId="77777777" w:rsidR="00000000" w:rsidRDefault="00000000"/>
        </w:tc>
      </w:tr>
      <w:tr w:rsidR="00000000" w14:paraId="645568FD" w14:textId="77777777">
        <w:tc>
          <w:tcPr>
            <w:tcW w:w="2000" w:type="dxa"/>
          </w:tcPr>
          <w:p w14:paraId="1F445160" w14:textId="77777777" w:rsidR="00A77B3E" w:rsidRDefault="00A77B3E">
            <w:pPr>
              <w:keepLines/>
            </w:pPr>
            <w:r>
              <w:t># of Links</w:t>
            </w:r>
          </w:p>
        </w:tc>
        <w:tc>
          <w:tcPr>
            <w:tcW w:w="7360" w:type="dxa"/>
          </w:tcPr>
          <w:p w14:paraId="1AF28141" w14:textId="77777777" w:rsidR="00A77B3E" w:rsidRDefault="00A77B3E">
            <w:pPr>
              <w:keepLines/>
            </w:pPr>
            <w:r>
              <w:rPr>
                <w:noProof/>
              </w:rPr>
              <w:t>0</w:t>
            </w:r>
          </w:p>
        </w:tc>
      </w:tr>
      <w:tr w:rsidR="00000000" w14:paraId="01D332D9" w14:textId="77777777">
        <w:tc>
          <w:tcPr>
            <w:tcW w:w="2000" w:type="dxa"/>
          </w:tcPr>
          <w:p w14:paraId="3BA98B9A" w14:textId="77777777" w:rsidR="00A77B3E" w:rsidRDefault="00A77B3E">
            <w:pPr>
              <w:keepLines/>
            </w:pPr>
            <w:r>
              <w:t>Commentary</w:t>
            </w:r>
          </w:p>
        </w:tc>
        <w:tc>
          <w:tcPr>
            <w:tcW w:w="7360" w:type="dxa"/>
          </w:tcPr>
          <w:p w14:paraId="725D56AE" w14:textId="77777777" w:rsidR="00000000" w:rsidRDefault="00000000"/>
        </w:tc>
      </w:tr>
    </w:tbl>
    <w:p w14:paraId="1E525606" w14:textId="77777777" w:rsidR="00A77B3E" w:rsidRDefault="00A77B3E">
      <w:pPr>
        <w:keepLines/>
      </w:pPr>
      <w:r>
        <w:t xml:space="preserve">Tags: </w:t>
      </w:r>
    </w:p>
    <w:p w14:paraId="57BAD795" w14:textId="77777777" w:rsidR="00A77B3E" w:rsidRDefault="00A77B3E">
      <w:pPr>
        <w:keepLines/>
      </w:pPr>
      <w:r>
        <w:rPr>
          <w:noProof/>
        </w:rPr>
        <w:t>Boundary Scan</w:t>
      </w:r>
    </w:p>
    <w:p w14:paraId="35ED50D6" w14:textId="77777777" w:rsidR="00A77B3E" w:rsidRDefault="00A77B3E">
      <w:pPr>
        <w:keepLines/>
      </w:pPr>
      <w:r>
        <w:t xml:space="preserve">Upstream Relationships: </w:t>
      </w:r>
    </w:p>
    <w:p w14:paraId="6C42F62F" w14:textId="77777777" w:rsidR="00A77B3E" w:rsidRDefault="00A77B3E">
      <w:pPr>
        <w:keepLines/>
      </w:pPr>
      <w:r>
        <w:t xml:space="preserve">Relationships: </w:t>
      </w:r>
    </w:p>
    <w:p w14:paraId="5FEB5E1C" w14:textId="77777777" w:rsidR="00A77B3E" w:rsidRDefault="00A77B3E">
      <w:pPr>
        <w:keepLines/>
      </w:pPr>
      <w:r>
        <w:t xml:space="preserve">Synchronized Items: </w:t>
      </w:r>
    </w:p>
    <w:p w14:paraId="63864DE2" w14:textId="77777777" w:rsidR="00A77B3E" w:rsidRDefault="00A77B3E">
      <w:pPr>
        <w:keepLines/>
      </w:pPr>
      <w:r>
        <w:t xml:space="preserve">Comments: </w:t>
      </w:r>
    </w:p>
    <w:p w14:paraId="3266BEA7" w14:textId="77777777" w:rsidR="00A77B3E" w:rsidRDefault="00A77B3E">
      <w:pPr>
        <w:keepLines/>
      </w:pPr>
      <w:r>
        <w:t xml:space="preserve">URLs: </w:t>
      </w:r>
    </w:p>
    <w:p w14:paraId="2AACE78F" w14:textId="77777777" w:rsidR="00A77B3E" w:rsidRDefault="00A77B3E">
      <w:pPr>
        <w:keepLines/>
      </w:pPr>
      <w:r>
        <w:t xml:space="preserve">Versions: </w:t>
      </w:r>
    </w:p>
    <w:p w14:paraId="463C1916" w14:textId="77777777" w:rsidR="00A77B3E" w:rsidRDefault="00A77B3E">
      <w:pPr>
        <w:keepLines/>
      </w:pPr>
      <w:r>
        <w:t>#</w:t>
      </w:r>
      <w:r>
        <w:rPr>
          <w:noProof/>
        </w:rPr>
        <w:t>2</w:t>
      </w:r>
      <w:r>
        <w:t xml:space="preserve">: </w:t>
      </w:r>
      <w:r>
        <w:rPr>
          <w:noProof/>
        </w:rPr>
        <w:t>03/17/2025</w:t>
      </w:r>
      <w:r>
        <w:t xml:space="preserve"> - </w:t>
      </w:r>
      <w:r>
        <w:rPr>
          <w:noProof/>
        </w:rPr>
        <w:t>"Name" changed from "I/O JTAG Signals" to "NA-I/O JTAG Signals", "Description" changed</w:t>
      </w:r>
      <w:r>
        <w:t xml:space="preserve"> - . Baselines: </w:t>
      </w:r>
      <w:r>
        <w:rPr>
          <w:noProof/>
        </w:rPr>
        <w:t>B1 - Project Decagon Post SyRR - 07/11/2025,</w:t>
      </w:r>
    </w:p>
    <w:p w14:paraId="0A9B4D6B" w14:textId="77777777" w:rsidR="00A77B3E" w:rsidRDefault="00A77B3E">
      <w:pPr>
        <w:keepLines/>
      </w:pPr>
      <w:r>
        <w:t>#</w:t>
      </w:r>
      <w:r>
        <w:rPr>
          <w:noProof/>
        </w:rPr>
        <w:t>1</w:t>
      </w:r>
      <w:r>
        <w:t xml:space="preserve">: </w:t>
      </w:r>
      <w:r>
        <w:rPr>
          <w:noProof/>
        </w:rPr>
        <w:t>12/05/2024</w:t>
      </w:r>
      <w:r>
        <w:t xml:space="preserve"> - </w:t>
      </w:r>
      <w:r>
        <w:rPr>
          <w:noProof/>
        </w:rPr>
        <w:t>Copied from "StdTestReq-TXT-698 I/O JTAG Signals"</w:t>
      </w:r>
      <w:r>
        <w:t xml:space="preserve"> - . Baselines: </w:t>
      </w:r>
    </w:p>
    <w:bookmarkStart w:id="96" w:name="DECAGON-TXT-40_1"/>
    <w:p w14:paraId="02F5AEFB" w14:textId="77777777" w:rsidR="00A77B3E" w:rsidRDefault="00A77B3E">
      <w:pPr>
        <w:pStyle w:val="Heading2"/>
        <w:keepLines/>
      </w:pPr>
      <w:r>
        <w:rPr>
          <w:noProof/>
        </w:rPr>
        <w:fldChar w:fldCharType="begin"/>
      </w:r>
      <w:r>
        <w:rPr>
          <w:noProof/>
        </w:rPr>
        <w:instrText xml:space="preserve"> HYPERLINK "https://jama02.rockwellcollins.com/contour/perspective.req?projectId=636&amp;docId=18747359" </w:instrText>
      </w:r>
      <w:r>
        <w:rPr>
          <w:noProof/>
        </w:rPr>
      </w:r>
      <w:r>
        <w:rPr>
          <w:noProof/>
        </w:rPr>
        <w:fldChar w:fldCharType="separate"/>
      </w:r>
      <w:r>
        <w:rPr>
          <w:noProof/>
        </w:rPr>
        <w:t>DECAGON-TXT-40</w:t>
      </w:r>
      <w:r>
        <w:rPr>
          <w:noProof/>
        </w:rPr>
        <w:fldChar w:fldCharType="end"/>
      </w:r>
      <w:bookmarkEnd w:id="96"/>
      <w:r>
        <w:t xml:space="preserve"> </w:t>
      </w:r>
      <w:bookmarkStart w:id="97" w:name="DECAGON-TXT-40_0_0"/>
      <w:r>
        <w:rPr>
          <w:noProof/>
        </w:rPr>
        <w:t>NA - Manual Data Validation</w:t>
      </w:r>
      <w:bookmarkEnd w:id="97"/>
    </w:p>
    <w:p w14:paraId="26469400" w14:textId="77777777" w:rsidR="00A77B3E" w:rsidRDefault="00A77B3E">
      <w:pPr>
        <w:keepLines/>
        <w:rPr>
          <w:noProof/>
          <w:lang w:val="en-US" w:eastAsia="en-US" w:bidi="ar-SA"/>
        </w:rPr>
      </w:pPr>
      <w:r>
        <w:rPr>
          <w:noProof/>
          <w:lang w:val="en-US" w:eastAsia="en-US" w:bidi="ar-SA"/>
        </w:rPr>
        <w:t>The Test System Software shall provide a means to validate manual data prior to its acceptance.</w:t>
      </w:r>
    </w:p>
    <w:p w14:paraId="7CA87C0C" w14:textId="77777777" w:rsidR="00A77B3E" w:rsidRDefault="00A77B3E">
      <w:pPr>
        <w:keepLines/>
        <w:rPr>
          <w:noProof/>
          <w:lang w:val="en-US" w:eastAsia="en-US" w:bidi="ar-SA"/>
        </w:rPr>
      </w:pPr>
      <w:r>
        <w:rPr>
          <w:noProof/>
          <w:lang w:val="en-US" w:eastAsia="en-US" w:bidi="ar-SA"/>
        </w:rPr>
        <w:t> </w:t>
      </w:r>
    </w:p>
    <w:p w14:paraId="66ABC41B" w14:textId="77777777" w:rsidR="00A77B3E" w:rsidRDefault="00A77B3E">
      <w:pPr>
        <w:keepLines/>
        <w:rPr>
          <w:noProof/>
          <w:lang w:val="en-US" w:eastAsia="en-US" w:bidi="ar-SA"/>
        </w:rPr>
      </w:pPr>
      <w:r>
        <w:rPr>
          <w:noProof/>
          <w:lang w:val="en-US" w:eastAsia="en-US" w:bidi="ar-SA"/>
        </w:rPr>
        <w:t>NOTE: Checking for user error when manually entering information.</w:t>
      </w:r>
    </w:p>
    <w:p w14:paraId="668F2170" w14:textId="77777777" w:rsidR="00A77B3E" w:rsidRDefault="00A77B3E">
      <w:pPr>
        <w:keepLines/>
        <w:rPr>
          <w:noProof/>
          <w:lang w:val="en-US" w:eastAsia="en-US" w:bidi="ar-SA"/>
        </w:rPr>
      </w:pPr>
      <w:r>
        <w:rPr>
          <w:noProof/>
          <w:lang w:val="en-US" w:eastAsia="en-US" w:bidi="ar-SA"/>
        </w:rPr>
        <w:t>Examples: </w:t>
      </w:r>
    </w:p>
    <w:p w14:paraId="1C02B987" w14:textId="77777777" w:rsidR="00A77B3E" w:rsidRDefault="00A77B3E">
      <w:pPr>
        <w:keepLines/>
        <w:rPr>
          <w:noProof/>
          <w:lang w:val="en-US" w:eastAsia="en-US" w:bidi="ar-SA"/>
        </w:rPr>
      </w:pPr>
      <w:r>
        <w:rPr>
          <w:noProof/>
          <w:lang w:val="en-US" w:eastAsia="en-US" w:bidi="ar-SA"/>
        </w:rPr>
        <w:t>Entering data twice, or once forward and once backwards.</w:t>
      </w:r>
    </w:p>
    <w:p w14:paraId="2F9442D7" w14:textId="77777777" w:rsidR="00A77B3E" w:rsidRDefault="00A77B3E">
      <w:pPr>
        <w:keepLines/>
        <w:rPr>
          <w:noProof/>
          <w:lang w:val="en-US" w:eastAsia="en-US" w:bidi="ar-SA"/>
        </w:rPr>
      </w:pPr>
      <w:r>
        <w:rPr>
          <w:noProof/>
          <w:lang w:val="en-US" w:eastAsia="en-US" w:bidi="ar-SA"/>
        </w:rPr>
        <w:t>SW checks the SN or PN exists or has proper amount of characters.</w:t>
      </w:r>
    </w:p>
    <w:tbl>
      <w:tblPr>
        <w:tblW w:w="5000" w:type="pct"/>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2046"/>
        <w:gridCol w:w="7530"/>
      </w:tblGrid>
      <w:tr w:rsidR="00000000" w14:paraId="650BC9F4" w14:textId="77777777">
        <w:tc>
          <w:tcPr>
            <w:tcW w:w="2000" w:type="dxa"/>
          </w:tcPr>
          <w:p w14:paraId="65D500EE" w14:textId="77777777" w:rsidR="00A77B3E" w:rsidRDefault="00A77B3E">
            <w:pPr>
              <w:keepLines/>
            </w:pPr>
            <w:r>
              <w:t># of Downstream Relationships</w:t>
            </w:r>
          </w:p>
        </w:tc>
        <w:tc>
          <w:tcPr>
            <w:tcW w:w="7360" w:type="dxa"/>
          </w:tcPr>
          <w:p w14:paraId="37918799" w14:textId="77777777" w:rsidR="00A77B3E" w:rsidRDefault="00A77B3E">
            <w:pPr>
              <w:keepLines/>
            </w:pPr>
            <w:r>
              <w:rPr>
                <w:noProof/>
              </w:rPr>
              <w:t>0</w:t>
            </w:r>
          </w:p>
        </w:tc>
      </w:tr>
      <w:tr w:rsidR="00000000" w14:paraId="162150CD" w14:textId="77777777">
        <w:tc>
          <w:tcPr>
            <w:tcW w:w="2000" w:type="dxa"/>
          </w:tcPr>
          <w:p w14:paraId="104F7986" w14:textId="77777777" w:rsidR="00A77B3E" w:rsidRDefault="00A77B3E">
            <w:pPr>
              <w:keepLines/>
            </w:pPr>
            <w:r>
              <w:t>Connected Users</w:t>
            </w:r>
          </w:p>
        </w:tc>
        <w:tc>
          <w:tcPr>
            <w:tcW w:w="7360" w:type="dxa"/>
          </w:tcPr>
          <w:p w14:paraId="53F5C206" w14:textId="77777777" w:rsidR="00A77B3E" w:rsidRDefault="00A77B3E">
            <w:pPr>
              <w:keepLines/>
            </w:pPr>
            <w:r>
              <w:rPr>
                <w:noProof/>
              </w:rPr>
              <w:t>1</w:t>
            </w:r>
          </w:p>
        </w:tc>
      </w:tr>
      <w:tr w:rsidR="00000000" w14:paraId="32E58357" w14:textId="77777777">
        <w:tc>
          <w:tcPr>
            <w:tcW w:w="2000" w:type="dxa"/>
          </w:tcPr>
          <w:p w14:paraId="17257C2D" w14:textId="77777777" w:rsidR="00A77B3E" w:rsidRDefault="00A77B3E">
            <w:pPr>
              <w:keepLines/>
            </w:pPr>
            <w:r>
              <w:t>Item Type</w:t>
            </w:r>
          </w:p>
        </w:tc>
        <w:tc>
          <w:tcPr>
            <w:tcW w:w="7360" w:type="dxa"/>
          </w:tcPr>
          <w:p w14:paraId="14198A90" w14:textId="77777777" w:rsidR="00A77B3E" w:rsidRDefault="00A77B3E">
            <w:pPr>
              <w:keepLines/>
            </w:pPr>
            <w:r>
              <w:rPr>
                <w:noProof/>
              </w:rPr>
              <w:t>Text</w:t>
            </w:r>
          </w:p>
        </w:tc>
      </w:tr>
      <w:tr w:rsidR="00000000" w14:paraId="1D72F1B1" w14:textId="77777777">
        <w:tc>
          <w:tcPr>
            <w:tcW w:w="2000" w:type="dxa"/>
          </w:tcPr>
          <w:p w14:paraId="29EC6FF5" w14:textId="77777777" w:rsidR="00A77B3E" w:rsidRDefault="00A77B3E">
            <w:pPr>
              <w:keepLines/>
            </w:pPr>
            <w:r>
              <w:t>Release</w:t>
            </w:r>
          </w:p>
        </w:tc>
        <w:tc>
          <w:tcPr>
            <w:tcW w:w="7360" w:type="dxa"/>
          </w:tcPr>
          <w:p w14:paraId="6E8FCB30" w14:textId="77777777" w:rsidR="00000000" w:rsidRDefault="00000000"/>
        </w:tc>
      </w:tr>
      <w:tr w:rsidR="00000000" w14:paraId="590ADB88" w14:textId="77777777">
        <w:tc>
          <w:tcPr>
            <w:tcW w:w="2000" w:type="dxa"/>
          </w:tcPr>
          <w:p w14:paraId="5DAED383" w14:textId="77777777" w:rsidR="00A77B3E" w:rsidRDefault="00A77B3E">
            <w:pPr>
              <w:keepLines/>
            </w:pPr>
            <w:r>
              <w:t>Project</w:t>
            </w:r>
          </w:p>
        </w:tc>
        <w:tc>
          <w:tcPr>
            <w:tcW w:w="7360" w:type="dxa"/>
          </w:tcPr>
          <w:p w14:paraId="16F53BFB" w14:textId="77777777" w:rsidR="00A77B3E" w:rsidRDefault="00A77B3E">
            <w:pPr>
              <w:keepLines/>
            </w:pPr>
            <w:r>
              <w:rPr>
                <w:noProof/>
              </w:rPr>
              <w:t>Decagon_Boundary Scan</w:t>
            </w:r>
          </w:p>
        </w:tc>
      </w:tr>
      <w:tr w:rsidR="00000000" w14:paraId="284E8D55" w14:textId="77777777">
        <w:tc>
          <w:tcPr>
            <w:tcW w:w="2000" w:type="dxa"/>
          </w:tcPr>
          <w:p w14:paraId="1094D7F6" w14:textId="77777777" w:rsidR="00A77B3E" w:rsidRDefault="00A77B3E">
            <w:pPr>
              <w:keepLines/>
            </w:pPr>
            <w:r>
              <w:t>Relationship Status</w:t>
            </w:r>
          </w:p>
        </w:tc>
        <w:tc>
          <w:tcPr>
            <w:tcW w:w="7360" w:type="dxa"/>
          </w:tcPr>
          <w:p w14:paraId="392DACE5" w14:textId="77777777" w:rsidR="00000000" w:rsidRDefault="00000000"/>
        </w:tc>
      </w:tr>
      <w:tr w:rsidR="00000000" w14:paraId="328D4935" w14:textId="77777777">
        <w:tc>
          <w:tcPr>
            <w:tcW w:w="2000" w:type="dxa"/>
          </w:tcPr>
          <w:p w14:paraId="6890BBEF" w14:textId="77777777" w:rsidR="00A77B3E" w:rsidRDefault="00A77B3E">
            <w:pPr>
              <w:keepLines/>
            </w:pPr>
            <w:r>
              <w:t># of Attachments</w:t>
            </w:r>
          </w:p>
        </w:tc>
        <w:tc>
          <w:tcPr>
            <w:tcW w:w="7360" w:type="dxa"/>
          </w:tcPr>
          <w:p w14:paraId="1386B9A9" w14:textId="77777777" w:rsidR="00A77B3E" w:rsidRDefault="00A77B3E">
            <w:pPr>
              <w:keepLines/>
            </w:pPr>
            <w:r>
              <w:rPr>
                <w:noProof/>
              </w:rPr>
              <w:t>0</w:t>
            </w:r>
          </w:p>
        </w:tc>
      </w:tr>
      <w:tr w:rsidR="00000000" w14:paraId="41926320" w14:textId="77777777">
        <w:tc>
          <w:tcPr>
            <w:tcW w:w="2000" w:type="dxa"/>
          </w:tcPr>
          <w:p w14:paraId="713E54A9" w14:textId="77777777" w:rsidR="00A77B3E" w:rsidRDefault="00A77B3E">
            <w:pPr>
              <w:keepLines/>
            </w:pPr>
            <w:r>
              <w:t>Last Locked By</w:t>
            </w:r>
          </w:p>
        </w:tc>
        <w:tc>
          <w:tcPr>
            <w:tcW w:w="7360" w:type="dxa"/>
          </w:tcPr>
          <w:p w14:paraId="7F42D280" w14:textId="77777777" w:rsidR="00A77B3E" w:rsidRDefault="00A77B3E">
            <w:pPr>
              <w:keepLines/>
            </w:pPr>
            <w:r>
              <w:rPr>
                <w:noProof/>
              </w:rPr>
              <w:t>Anthony Su</w:t>
            </w:r>
          </w:p>
        </w:tc>
      </w:tr>
      <w:tr w:rsidR="00000000" w14:paraId="311E669C" w14:textId="77777777">
        <w:tc>
          <w:tcPr>
            <w:tcW w:w="2000" w:type="dxa"/>
          </w:tcPr>
          <w:p w14:paraId="27F18863" w14:textId="77777777" w:rsidR="00A77B3E" w:rsidRDefault="00A77B3E">
            <w:pPr>
              <w:keepLines/>
            </w:pPr>
            <w:r>
              <w:t>Version</w:t>
            </w:r>
          </w:p>
        </w:tc>
        <w:tc>
          <w:tcPr>
            <w:tcW w:w="7360" w:type="dxa"/>
          </w:tcPr>
          <w:p w14:paraId="7809F58F" w14:textId="77777777" w:rsidR="00A77B3E" w:rsidRDefault="00A77B3E">
            <w:pPr>
              <w:keepLines/>
            </w:pPr>
            <w:r>
              <w:rPr>
                <w:noProof/>
              </w:rPr>
              <w:t>3</w:t>
            </w:r>
          </w:p>
        </w:tc>
      </w:tr>
      <w:tr w:rsidR="00000000" w14:paraId="7A0B9222" w14:textId="77777777">
        <w:tc>
          <w:tcPr>
            <w:tcW w:w="2000" w:type="dxa"/>
          </w:tcPr>
          <w:p w14:paraId="76534BA8" w14:textId="77777777" w:rsidR="00A77B3E" w:rsidRDefault="00A77B3E">
            <w:pPr>
              <w:keepLines/>
            </w:pPr>
            <w:r>
              <w:t xml:space="preserve">Upstream Cross Instance </w:t>
            </w:r>
            <w:r>
              <w:lastRenderedPageBreak/>
              <w:t>Relationships</w:t>
            </w:r>
          </w:p>
        </w:tc>
        <w:tc>
          <w:tcPr>
            <w:tcW w:w="7360" w:type="dxa"/>
          </w:tcPr>
          <w:p w14:paraId="748A55D4" w14:textId="77777777" w:rsidR="00000000" w:rsidRDefault="00000000"/>
        </w:tc>
      </w:tr>
      <w:tr w:rsidR="00000000" w14:paraId="6CD08E1D" w14:textId="77777777">
        <w:tc>
          <w:tcPr>
            <w:tcW w:w="2000" w:type="dxa"/>
          </w:tcPr>
          <w:p w14:paraId="28F226C0" w14:textId="77777777" w:rsidR="00A77B3E" w:rsidRDefault="00A77B3E">
            <w:pPr>
              <w:keepLines/>
            </w:pPr>
            <w:r>
              <w:t>Last Activity Date</w:t>
            </w:r>
          </w:p>
        </w:tc>
        <w:tc>
          <w:tcPr>
            <w:tcW w:w="7360" w:type="dxa"/>
          </w:tcPr>
          <w:p w14:paraId="6CC56C17" w14:textId="77777777" w:rsidR="00A77B3E" w:rsidRDefault="00A77B3E">
            <w:pPr>
              <w:keepLines/>
            </w:pPr>
            <w:r>
              <w:rPr>
                <w:noProof/>
              </w:rPr>
              <w:t>2025-03-17 15:38:50.0</w:t>
            </w:r>
          </w:p>
        </w:tc>
      </w:tr>
      <w:tr w:rsidR="00000000" w14:paraId="5AF9683F" w14:textId="77777777">
        <w:tc>
          <w:tcPr>
            <w:tcW w:w="2000" w:type="dxa"/>
          </w:tcPr>
          <w:p w14:paraId="17E8CDC6" w14:textId="77777777" w:rsidR="00A77B3E" w:rsidRDefault="00A77B3E">
            <w:pPr>
              <w:keepLines/>
            </w:pPr>
            <w:r>
              <w:t>Modified By</w:t>
            </w:r>
          </w:p>
        </w:tc>
        <w:tc>
          <w:tcPr>
            <w:tcW w:w="7360" w:type="dxa"/>
          </w:tcPr>
          <w:p w14:paraId="592AD34F" w14:textId="77777777" w:rsidR="00A77B3E" w:rsidRDefault="00A77B3E">
            <w:pPr>
              <w:keepLines/>
            </w:pPr>
            <w:r>
              <w:rPr>
                <w:noProof/>
              </w:rPr>
              <w:t>Anthony Su</w:t>
            </w:r>
          </w:p>
        </w:tc>
      </w:tr>
      <w:tr w:rsidR="00000000" w14:paraId="67A79E83" w14:textId="77777777">
        <w:tc>
          <w:tcPr>
            <w:tcW w:w="2000" w:type="dxa"/>
          </w:tcPr>
          <w:p w14:paraId="2D211DF7" w14:textId="77777777" w:rsidR="00A77B3E" w:rsidRDefault="00A77B3E">
            <w:pPr>
              <w:keepLines/>
            </w:pPr>
            <w:r>
              <w:t>API ID</w:t>
            </w:r>
          </w:p>
        </w:tc>
        <w:tc>
          <w:tcPr>
            <w:tcW w:w="7360" w:type="dxa"/>
          </w:tcPr>
          <w:p w14:paraId="6A8767D7" w14:textId="77777777" w:rsidR="00A77B3E" w:rsidRDefault="00A77B3E">
            <w:pPr>
              <w:keepLines/>
            </w:pPr>
            <w:r>
              <w:rPr>
                <w:noProof/>
              </w:rPr>
              <w:t>18747359</w:t>
            </w:r>
          </w:p>
        </w:tc>
      </w:tr>
      <w:tr w:rsidR="00000000" w14:paraId="4F12172A" w14:textId="77777777">
        <w:tc>
          <w:tcPr>
            <w:tcW w:w="2000" w:type="dxa"/>
          </w:tcPr>
          <w:p w14:paraId="2478E7A6" w14:textId="77777777" w:rsidR="00A77B3E" w:rsidRDefault="00A77B3E">
            <w:pPr>
              <w:keepLines/>
            </w:pPr>
            <w:r>
              <w:t>Locked</w:t>
            </w:r>
          </w:p>
        </w:tc>
        <w:tc>
          <w:tcPr>
            <w:tcW w:w="7360" w:type="dxa"/>
          </w:tcPr>
          <w:p w14:paraId="4D5B9FE6" w14:textId="77777777" w:rsidR="00A77B3E" w:rsidRDefault="00A77B3E">
            <w:pPr>
              <w:keepLines/>
            </w:pPr>
            <w:r>
              <w:rPr>
                <w:noProof/>
              </w:rPr>
              <w:t>false</w:t>
            </w:r>
          </w:p>
        </w:tc>
      </w:tr>
      <w:tr w:rsidR="00000000" w14:paraId="06BD2114" w14:textId="77777777">
        <w:tc>
          <w:tcPr>
            <w:tcW w:w="2000" w:type="dxa"/>
          </w:tcPr>
          <w:p w14:paraId="040F9395" w14:textId="77777777" w:rsidR="00A77B3E" w:rsidRDefault="00A77B3E">
            <w:pPr>
              <w:keepLines/>
            </w:pPr>
            <w:r>
              <w:t>DOORS Relationship</w:t>
            </w:r>
          </w:p>
        </w:tc>
        <w:tc>
          <w:tcPr>
            <w:tcW w:w="7360" w:type="dxa"/>
          </w:tcPr>
          <w:p w14:paraId="649D6F21" w14:textId="77777777" w:rsidR="00000000" w:rsidRDefault="00000000"/>
        </w:tc>
      </w:tr>
      <w:tr w:rsidR="00000000" w14:paraId="73A1DBD2" w14:textId="77777777">
        <w:tc>
          <w:tcPr>
            <w:tcW w:w="2000" w:type="dxa"/>
          </w:tcPr>
          <w:p w14:paraId="20AAB8CF" w14:textId="77777777" w:rsidR="00A77B3E" w:rsidRDefault="00A77B3E">
            <w:pPr>
              <w:keepLines/>
            </w:pPr>
            <w:r>
              <w:t>Status</w:t>
            </w:r>
          </w:p>
        </w:tc>
        <w:tc>
          <w:tcPr>
            <w:tcW w:w="7360" w:type="dxa"/>
          </w:tcPr>
          <w:p w14:paraId="5080AE0C" w14:textId="77777777" w:rsidR="00000000" w:rsidRDefault="00000000"/>
        </w:tc>
      </w:tr>
      <w:tr w:rsidR="00000000" w14:paraId="5DECAF74" w14:textId="77777777">
        <w:tc>
          <w:tcPr>
            <w:tcW w:w="2000" w:type="dxa"/>
          </w:tcPr>
          <w:p w14:paraId="237B02D9" w14:textId="77777777" w:rsidR="00A77B3E" w:rsidRDefault="00A77B3E">
            <w:pPr>
              <w:keepLines/>
            </w:pPr>
            <w:r>
              <w:t>DOORS ID</w:t>
            </w:r>
          </w:p>
        </w:tc>
        <w:tc>
          <w:tcPr>
            <w:tcW w:w="7360" w:type="dxa"/>
          </w:tcPr>
          <w:p w14:paraId="4129068A" w14:textId="77777777" w:rsidR="00000000" w:rsidRDefault="00000000"/>
        </w:tc>
      </w:tr>
      <w:tr w:rsidR="00000000" w14:paraId="23430FD3" w14:textId="77777777">
        <w:tc>
          <w:tcPr>
            <w:tcW w:w="2000" w:type="dxa"/>
          </w:tcPr>
          <w:p w14:paraId="5C13CE61" w14:textId="77777777" w:rsidR="00A77B3E" w:rsidRDefault="00A77B3E">
            <w:pPr>
              <w:keepLines/>
            </w:pPr>
            <w:r>
              <w:t>Change Request</w:t>
            </w:r>
          </w:p>
        </w:tc>
        <w:tc>
          <w:tcPr>
            <w:tcW w:w="7360" w:type="dxa"/>
          </w:tcPr>
          <w:p w14:paraId="7EE145E3" w14:textId="77777777" w:rsidR="00000000" w:rsidRDefault="00000000"/>
        </w:tc>
      </w:tr>
      <w:tr w:rsidR="00000000" w14:paraId="3C613A04" w14:textId="77777777">
        <w:tc>
          <w:tcPr>
            <w:tcW w:w="2000" w:type="dxa"/>
          </w:tcPr>
          <w:p w14:paraId="5EC2DCF4" w14:textId="77777777" w:rsidR="00A77B3E" w:rsidRDefault="00A77B3E">
            <w:pPr>
              <w:keepLines/>
            </w:pPr>
            <w:r>
              <w:t>Global ID</w:t>
            </w:r>
          </w:p>
        </w:tc>
        <w:tc>
          <w:tcPr>
            <w:tcW w:w="7360" w:type="dxa"/>
          </w:tcPr>
          <w:p w14:paraId="74A36B88" w14:textId="77777777" w:rsidR="00A77B3E" w:rsidRDefault="00A77B3E">
            <w:pPr>
              <w:keepLines/>
            </w:pPr>
            <w:r>
              <w:rPr>
                <w:noProof/>
              </w:rPr>
              <w:t>COL02-TXT-10705241</w:t>
            </w:r>
          </w:p>
        </w:tc>
      </w:tr>
      <w:tr w:rsidR="00000000" w14:paraId="5B2C36D8" w14:textId="77777777">
        <w:tc>
          <w:tcPr>
            <w:tcW w:w="2000" w:type="dxa"/>
          </w:tcPr>
          <w:p w14:paraId="78FB7DCC" w14:textId="77777777" w:rsidR="00A77B3E" w:rsidRDefault="00A77B3E">
            <w:pPr>
              <w:keepLines/>
            </w:pPr>
            <w:r>
              <w:t>Downstream Cross Instance Relationships</w:t>
            </w:r>
          </w:p>
        </w:tc>
        <w:tc>
          <w:tcPr>
            <w:tcW w:w="7360" w:type="dxa"/>
          </w:tcPr>
          <w:p w14:paraId="6315ECD9" w14:textId="77777777" w:rsidR="00000000" w:rsidRDefault="00000000"/>
        </w:tc>
      </w:tr>
      <w:tr w:rsidR="00000000" w14:paraId="76B9ED32" w14:textId="77777777">
        <w:tc>
          <w:tcPr>
            <w:tcW w:w="2000" w:type="dxa"/>
          </w:tcPr>
          <w:p w14:paraId="4A40D988" w14:textId="77777777" w:rsidR="00A77B3E" w:rsidRDefault="00A77B3E">
            <w:pPr>
              <w:keepLines/>
            </w:pPr>
            <w:r>
              <w:t>Last Locked</w:t>
            </w:r>
          </w:p>
        </w:tc>
        <w:tc>
          <w:tcPr>
            <w:tcW w:w="7360" w:type="dxa"/>
          </w:tcPr>
          <w:p w14:paraId="34E600D0" w14:textId="77777777" w:rsidR="00A77B3E" w:rsidRDefault="00A77B3E">
            <w:pPr>
              <w:keepLines/>
            </w:pPr>
            <w:r>
              <w:rPr>
                <w:noProof/>
              </w:rPr>
              <w:t>2025-03-17 14:24:46.0</w:t>
            </w:r>
          </w:p>
        </w:tc>
      </w:tr>
      <w:tr w:rsidR="00000000" w14:paraId="1AA67CFE" w14:textId="77777777">
        <w:tc>
          <w:tcPr>
            <w:tcW w:w="2000" w:type="dxa"/>
          </w:tcPr>
          <w:p w14:paraId="55CD9BDC" w14:textId="77777777" w:rsidR="00A77B3E" w:rsidRDefault="00A77B3E">
            <w:pPr>
              <w:keepLines/>
            </w:pPr>
            <w:r>
              <w:t># of Upstream Relationships</w:t>
            </w:r>
          </w:p>
        </w:tc>
        <w:tc>
          <w:tcPr>
            <w:tcW w:w="7360" w:type="dxa"/>
          </w:tcPr>
          <w:p w14:paraId="4BE13B23" w14:textId="77777777" w:rsidR="00A77B3E" w:rsidRDefault="00A77B3E">
            <w:pPr>
              <w:keepLines/>
            </w:pPr>
            <w:r>
              <w:rPr>
                <w:noProof/>
              </w:rPr>
              <w:t>0</w:t>
            </w:r>
          </w:p>
        </w:tc>
      </w:tr>
      <w:tr w:rsidR="00000000" w14:paraId="0656A4CA" w14:textId="77777777">
        <w:tc>
          <w:tcPr>
            <w:tcW w:w="2000" w:type="dxa"/>
          </w:tcPr>
          <w:p w14:paraId="0015D67F" w14:textId="77777777" w:rsidR="00A77B3E" w:rsidRDefault="00A77B3E">
            <w:pPr>
              <w:keepLines/>
            </w:pPr>
            <w:r>
              <w:t>Tags</w:t>
            </w:r>
          </w:p>
        </w:tc>
        <w:tc>
          <w:tcPr>
            <w:tcW w:w="7360" w:type="dxa"/>
          </w:tcPr>
          <w:p w14:paraId="60D27EC8" w14:textId="77777777" w:rsidR="00000000" w:rsidRDefault="00000000"/>
        </w:tc>
      </w:tr>
      <w:tr w:rsidR="00000000" w14:paraId="44A1176F" w14:textId="77777777">
        <w:tc>
          <w:tcPr>
            <w:tcW w:w="2000" w:type="dxa"/>
          </w:tcPr>
          <w:p w14:paraId="44FC8A3C" w14:textId="77777777" w:rsidR="00A77B3E" w:rsidRDefault="00A77B3E">
            <w:pPr>
              <w:keepLines/>
            </w:pPr>
            <w:r>
              <w:t>Heading</w:t>
            </w:r>
          </w:p>
        </w:tc>
        <w:tc>
          <w:tcPr>
            <w:tcW w:w="7360" w:type="dxa"/>
          </w:tcPr>
          <w:p w14:paraId="27500A1F" w14:textId="77777777" w:rsidR="00A77B3E" w:rsidRDefault="00A77B3E">
            <w:pPr>
              <w:keepLines/>
            </w:pPr>
            <w:r>
              <w:rPr>
                <w:noProof/>
              </w:rPr>
              <w:t>1.2.1.5.6</w:t>
            </w:r>
          </w:p>
        </w:tc>
      </w:tr>
      <w:tr w:rsidR="00000000" w14:paraId="6628C6F3" w14:textId="77777777">
        <w:tc>
          <w:tcPr>
            <w:tcW w:w="2000" w:type="dxa"/>
          </w:tcPr>
          <w:p w14:paraId="730CE4CC" w14:textId="77777777" w:rsidR="00A77B3E" w:rsidRDefault="00A77B3E">
            <w:pPr>
              <w:keepLines/>
            </w:pPr>
            <w:r>
              <w:t>Created Date</w:t>
            </w:r>
          </w:p>
        </w:tc>
        <w:tc>
          <w:tcPr>
            <w:tcW w:w="7360" w:type="dxa"/>
          </w:tcPr>
          <w:p w14:paraId="50B26064" w14:textId="77777777" w:rsidR="00A77B3E" w:rsidRDefault="00A77B3E">
            <w:pPr>
              <w:keepLines/>
            </w:pPr>
            <w:r>
              <w:rPr>
                <w:noProof/>
              </w:rPr>
              <w:t>12/05/2024</w:t>
            </w:r>
          </w:p>
        </w:tc>
      </w:tr>
      <w:tr w:rsidR="00000000" w14:paraId="2F818FDC" w14:textId="77777777">
        <w:tc>
          <w:tcPr>
            <w:tcW w:w="2000" w:type="dxa"/>
          </w:tcPr>
          <w:p w14:paraId="45654453" w14:textId="77777777" w:rsidR="00A77B3E" w:rsidRDefault="00A77B3E">
            <w:pPr>
              <w:keepLines/>
            </w:pPr>
            <w:r>
              <w:t>Created By</w:t>
            </w:r>
          </w:p>
        </w:tc>
        <w:tc>
          <w:tcPr>
            <w:tcW w:w="7360" w:type="dxa"/>
          </w:tcPr>
          <w:p w14:paraId="58FAFB25" w14:textId="77777777" w:rsidR="00A77B3E" w:rsidRDefault="00A77B3E">
            <w:pPr>
              <w:keepLines/>
            </w:pPr>
            <w:r>
              <w:rPr>
                <w:noProof/>
              </w:rPr>
              <w:t>Anthony Su</w:t>
            </w:r>
          </w:p>
        </w:tc>
      </w:tr>
      <w:tr w:rsidR="00000000" w14:paraId="544EE50B" w14:textId="77777777">
        <w:tc>
          <w:tcPr>
            <w:tcW w:w="2000" w:type="dxa"/>
          </w:tcPr>
          <w:p w14:paraId="1878C776" w14:textId="77777777" w:rsidR="00A77B3E" w:rsidRDefault="00A77B3E">
            <w:pPr>
              <w:keepLines/>
            </w:pPr>
            <w:r>
              <w:t>Item Path</w:t>
            </w:r>
          </w:p>
        </w:tc>
        <w:tc>
          <w:tcPr>
            <w:tcW w:w="7360" w:type="dxa"/>
          </w:tcPr>
          <w:p w14:paraId="6C88B9DB" w14:textId="77777777" w:rsidR="00000000" w:rsidRDefault="00000000"/>
        </w:tc>
      </w:tr>
      <w:tr w:rsidR="00000000" w14:paraId="11DB240F" w14:textId="77777777">
        <w:tc>
          <w:tcPr>
            <w:tcW w:w="2000" w:type="dxa"/>
          </w:tcPr>
          <w:p w14:paraId="71B5B2C8" w14:textId="77777777" w:rsidR="00A77B3E" w:rsidRDefault="00A77B3E">
            <w:pPr>
              <w:keepLines/>
            </w:pPr>
            <w:r>
              <w:t># of Comments</w:t>
            </w:r>
          </w:p>
        </w:tc>
        <w:tc>
          <w:tcPr>
            <w:tcW w:w="7360" w:type="dxa"/>
          </w:tcPr>
          <w:p w14:paraId="6298900D" w14:textId="77777777" w:rsidR="00A77B3E" w:rsidRDefault="00A77B3E">
            <w:pPr>
              <w:keepLines/>
            </w:pPr>
            <w:r>
              <w:rPr>
                <w:noProof/>
              </w:rPr>
              <w:t>0</w:t>
            </w:r>
          </w:p>
        </w:tc>
      </w:tr>
      <w:tr w:rsidR="00000000" w14:paraId="72449EB0" w14:textId="77777777">
        <w:tc>
          <w:tcPr>
            <w:tcW w:w="2000" w:type="dxa"/>
          </w:tcPr>
          <w:p w14:paraId="1F03050E" w14:textId="77777777" w:rsidR="00A77B3E" w:rsidRDefault="00A77B3E">
            <w:pPr>
              <w:keepLines/>
            </w:pPr>
            <w:r>
              <w:t>Modified Date</w:t>
            </w:r>
          </w:p>
        </w:tc>
        <w:tc>
          <w:tcPr>
            <w:tcW w:w="7360" w:type="dxa"/>
          </w:tcPr>
          <w:p w14:paraId="51E5A700" w14:textId="77777777" w:rsidR="00A77B3E" w:rsidRDefault="00A77B3E">
            <w:pPr>
              <w:keepLines/>
            </w:pPr>
            <w:r>
              <w:rPr>
                <w:noProof/>
              </w:rPr>
              <w:t>03/17/2025</w:t>
            </w:r>
          </w:p>
        </w:tc>
      </w:tr>
      <w:tr w:rsidR="00000000" w14:paraId="1C5BC1A0" w14:textId="77777777">
        <w:tc>
          <w:tcPr>
            <w:tcW w:w="2000" w:type="dxa"/>
          </w:tcPr>
          <w:p w14:paraId="4D88B129" w14:textId="77777777" w:rsidR="00A77B3E" w:rsidRDefault="00A77B3E">
            <w:pPr>
              <w:keepLines/>
            </w:pPr>
            <w:r>
              <w:t>Current version</w:t>
            </w:r>
          </w:p>
        </w:tc>
        <w:tc>
          <w:tcPr>
            <w:tcW w:w="7360" w:type="dxa"/>
          </w:tcPr>
          <w:p w14:paraId="1001490A" w14:textId="77777777" w:rsidR="00A77B3E" w:rsidRDefault="00A77B3E">
            <w:pPr>
              <w:keepLines/>
            </w:pPr>
            <w:r>
              <w:rPr>
                <w:noProof/>
              </w:rPr>
              <w:t>3</w:t>
            </w:r>
          </w:p>
        </w:tc>
      </w:tr>
      <w:tr w:rsidR="00000000" w14:paraId="3DBD7DE6" w14:textId="77777777">
        <w:tc>
          <w:tcPr>
            <w:tcW w:w="2000" w:type="dxa"/>
          </w:tcPr>
          <w:p w14:paraId="071FEB6C" w14:textId="77777777" w:rsidR="00A77B3E" w:rsidRDefault="00A77B3E">
            <w:pPr>
              <w:keepLines/>
            </w:pPr>
            <w:r>
              <w:t>Export Controlled</w:t>
            </w:r>
          </w:p>
        </w:tc>
        <w:tc>
          <w:tcPr>
            <w:tcW w:w="7360" w:type="dxa"/>
          </w:tcPr>
          <w:p w14:paraId="6E974EF8" w14:textId="77777777" w:rsidR="00000000" w:rsidRDefault="00000000"/>
        </w:tc>
      </w:tr>
      <w:tr w:rsidR="00000000" w14:paraId="6A7C807C" w14:textId="77777777">
        <w:tc>
          <w:tcPr>
            <w:tcW w:w="2000" w:type="dxa"/>
          </w:tcPr>
          <w:p w14:paraId="2993B97F" w14:textId="77777777" w:rsidR="00A77B3E" w:rsidRDefault="00A77B3E">
            <w:pPr>
              <w:keepLines/>
            </w:pPr>
            <w:r>
              <w:t># of Links</w:t>
            </w:r>
          </w:p>
        </w:tc>
        <w:tc>
          <w:tcPr>
            <w:tcW w:w="7360" w:type="dxa"/>
          </w:tcPr>
          <w:p w14:paraId="234007EB" w14:textId="77777777" w:rsidR="00A77B3E" w:rsidRDefault="00A77B3E">
            <w:pPr>
              <w:keepLines/>
            </w:pPr>
            <w:r>
              <w:rPr>
                <w:noProof/>
              </w:rPr>
              <w:t>0</w:t>
            </w:r>
          </w:p>
        </w:tc>
      </w:tr>
      <w:tr w:rsidR="00000000" w14:paraId="48DC8DA2" w14:textId="77777777">
        <w:tc>
          <w:tcPr>
            <w:tcW w:w="2000" w:type="dxa"/>
          </w:tcPr>
          <w:p w14:paraId="455A0524" w14:textId="77777777" w:rsidR="00A77B3E" w:rsidRDefault="00A77B3E">
            <w:pPr>
              <w:keepLines/>
            </w:pPr>
            <w:r>
              <w:t>Commentary</w:t>
            </w:r>
          </w:p>
        </w:tc>
        <w:tc>
          <w:tcPr>
            <w:tcW w:w="7360" w:type="dxa"/>
          </w:tcPr>
          <w:p w14:paraId="298405BB" w14:textId="77777777" w:rsidR="00000000" w:rsidRDefault="00000000"/>
        </w:tc>
      </w:tr>
    </w:tbl>
    <w:p w14:paraId="50324A41" w14:textId="77777777" w:rsidR="00A77B3E" w:rsidRDefault="00A77B3E">
      <w:pPr>
        <w:keepLines/>
      </w:pPr>
      <w:r>
        <w:t xml:space="preserve">Tags: </w:t>
      </w:r>
    </w:p>
    <w:p w14:paraId="3457879D" w14:textId="77777777" w:rsidR="00A77B3E" w:rsidRDefault="00A77B3E">
      <w:pPr>
        <w:keepLines/>
      </w:pPr>
      <w:r>
        <w:t xml:space="preserve">Upstream Relationships: </w:t>
      </w:r>
    </w:p>
    <w:p w14:paraId="1CFA705F" w14:textId="77777777" w:rsidR="00A77B3E" w:rsidRDefault="00A77B3E">
      <w:pPr>
        <w:keepLines/>
      </w:pPr>
      <w:r>
        <w:t xml:space="preserve">Relationships: </w:t>
      </w:r>
    </w:p>
    <w:p w14:paraId="4EB5BA49" w14:textId="77777777" w:rsidR="00A77B3E" w:rsidRDefault="00A77B3E">
      <w:pPr>
        <w:keepLines/>
      </w:pPr>
      <w:r>
        <w:t xml:space="preserve">Synchronized Items: </w:t>
      </w:r>
    </w:p>
    <w:p w14:paraId="2CB87131" w14:textId="77777777" w:rsidR="00A77B3E" w:rsidRDefault="00A77B3E">
      <w:pPr>
        <w:keepLines/>
      </w:pPr>
      <w:r>
        <w:t xml:space="preserve">Comments: </w:t>
      </w:r>
    </w:p>
    <w:p w14:paraId="3ADB2324" w14:textId="77777777" w:rsidR="00A77B3E" w:rsidRDefault="00A77B3E">
      <w:pPr>
        <w:keepLines/>
      </w:pPr>
      <w:r>
        <w:t xml:space="preserve">URLs: </w:t>
      </w:r>
    </w:p>
    <w:p w14:paraId="03DFFAB7" w14:textId="77777777" w:rsidR="00A77B3E" w:rsidRDefault="00A77B3E">
      <w:pPr>
        <w:keepLines/>
      </w:pPr>
      <w:r>
        <w:t xml:space="preserve">Versions: </w:t>
      </w:r>
    </w:p>
    <w:p w14:paraId="42A201C4" w14:textId="77777777" w:rsidR="00A77B3E" w:rsidRDefault="00A77B3E">
      <w:pPr>
        <w:keepLines/>
      </w:pPr>
      <w:r>
        <w:lastRenderedPageBreak/>
        <w:t>#</w:t>
      </w:r>
      <w:r>
        <w:rPr>
          <w:noProof/>
        </w:rPr>
        <w:t>3</w:t>
      </w:r>
      <w:r>
        <w:t xml:space="preserve">: </w:t>
      </w:r>
      <w:r>
        <w:rPr>
          <w:noProof/>
        </w:rPr>
        <w:t>03/17/2025</w:t>
      </w:r>
      <w:r>
        <w:t xml:space="preserve"> - </w:t>
      </w:r>
      <w:r>
        <w:rPr>
          <w:noProof/>
        </w:rPr>
        <w:t>Converted from Requirement to Text., "Status" changed from "Ready For Review" to "", "Requirement Type" changed from "Software" to "", "Verification Method/s" changed from "Demonstration" to "", "Derived Requirement" changed from "Yes" to "", "Rationale" changed, "Safety Requirement" changed from "No" to "", "Security Requirement" changed from "No" to "", "Statement of Compliance" changed from "Unassigned" to "", "FDAL" changed from "Unassigned" to "", "Validation Method/s" changed from "Engineering Judgement" to "", "Validation Evidence" changed, "Validation Conclusion" changed from "Unassigned" to "", "Robust Requirement" changed from "Unassigned" to "", "Key Characteristics" changed from "Unassigned" to "", "Global ID" changed from "COL02-REQ_RC-10677726" to "COL02-TXT-10705241"</w:t>
      </w:r>
      <w:r>
        <w:t xml:space="preserve"> - . Baselines: </w:t>
      </w:r>
      <w:r>
        <w:rPr>
          <w:noProof/>
        </w:rPr>
        <w:t>B1 - Project Decagon Post SyRR - 07/11/2025,</w:t>
      </w:r>
    </w:p>
    <w:p w14:paraId="5C2A9A63" w14:textId="77777777" w:rsidR="00A77B3E" w:rsidRDefault="00A77B3E">
      <w:pPr>
        <w:keepLines/>
      </w:pPr>
      <w:r>
        <w:t>#</w:t>
      </w:r>
      <w:r>
        <w:rPr>
          <w:noProof/>
        </w:rPr>
        <w:t>2</w:t>
      </w:r>
      <w:r>
        <w:t xml:space="preserve">: </w:t>
      </w:r>
      <w:r>
        <w:rPr>
          <w:noProof/>
        </w:rPr>
        <w:t>03/17/2025</w:t>
      </w:r>
      <w:r>
        <w:t xml:space="preserve"> - </w:t>
      </w:r>
      <w:r>
        <w:rPr>
          <w:noProof/>
        </w:rPr>
        <w:t>"Name" changed from "Manual Data Validation" to "NA - Manual Data Validation"</w:t>
      </w:r>
      <w:r>
        <w:t xml:space="preserve"> - . Baselines: </w:t>
      </w:r>
    </w:p>
    <w:p w14:paraId="6971AE2A" w14:textId="77777777" w:rsidR="00A77B3E" w:rsidRDefault="00A77B3E">
      <w:pPr>
        <w:keepLines/>
      </w:pPr>
      <w:r>
        <w:t>#</w:t>
      </w:r>
      <w:r>
        <w:rPr>
          <w:noProof/>
        </w:rPr>
        <w:t>1</w:t>
      </w:r>
      <w:r>
        <w:t xml:space="preserve">: </w:t>
      </w:r>
      <w:r>
        <w:rPr>
          <w:noProof/>
        </w:rPr>
        <w:t>12/05/2024</w:t>
      </w:r>
      <w:r>
        <w:t xml:space="preserve"> - </w:t>
      </w:r>
      <w:r>
        <w:rPr>
          <w:noProof/>
        </w:rPr>
        <w:t>Copied from "StdTestReq-REQ_RC-1762 Manual Data Validation"</w:t>
      </w:r>
      <w:r>
        <w:t xml:space="preserve"> - . Baselines: </w:t>
      </w:r>
    </w:p>
    <w:bookmarkStart w:id="98" w:name="DECAGON-TXT-41_1"/>
    <w:p w14:paraId="4933782B" w14:textId="77777777" w:rsidR="00A77B3E" w:rsidRDefault="00A77B3E">
      <w:pPr>
        <w:pStyle w:val="Heading2"/>
        <w:keepLines/>
      </w:pPr>
      <w:r>
        <w:rPr>
          <w:noProof/>
        </w:rPr>
        <w:fldChar w:fldCharType="begin"/>
      </w:r>
      <w:r>
        <w:rPr>
          <w:noProof/>
        </w:rPr>
        <w:instrText xml:space="preserve"> HYPERLINK "https://jama02.rockwellcollins.com/contour/perspective.req?projectId=636&amp;docId=18747366" </w:instrText>
      </w:r>
      <w:r>
        <w:rPr>
          <w:noProof/>
        </w:rPr>
      </w:r>
      <w:r>
        <w:rPr>
          <w:noProof/>
        </w:rPr>
        <w:fldChar w:fldCharType="separate"/>
      </w:r>
      <w:r>
        <w:rPr>
          <w:noProof/>
        </w:rPr>
        <w:t>DECAGON-TXT-41</w:t>
      </w:r>
      <w:r>
        <w:rPr>
          <w:noProof/>
        </w:rPr>
        <w:fldChar w:fldCharType="end"/>
      </w:r>
      <w:bookmarkEnd w:id="98"/>
      <w:r>
        <w:t xml:space="preserve"> </w:t>
      </w:r>
      <w:bookmarkStart w:id="99" w:name="DECAGON-TXT-41_0_0"/>
      <w:r>
        <w:rPr>
          <w:noProof/>
        </w:rPr>
        <w:t>Test Sequences</w:t>
      </w:r>
      <w:bookmarkEnd w:id="99"/>
    </w:p>
    <w:p w14:paraId="5695ED93" w14:textId="77777777" w:rsidR="00A77B3E" w:rsidRDefault="00A77B3E">
      <w:pPr>
        <w:keepLines/>
        <w:rPr>
          <w:noProof/>
          <w:lang w:val="en-US" w:eastAsia="en-US" w:bidi="ar-SA"/>
        </w:rPr>
      </w:pPr>
      <w:r>
        <w:rPr>
          <w:noProof/>
          <w:lang w:val="en-US" w:eastAsia="en-US" w:bidi="ar-SA"/>
        </w:rPr>
        <w:t>The Test System shall</w:t>
      </w:r>
      <w:r>
        <w:rPr>
          <w:b/>
          <w:bCs/>
          <w:noProof/>
          <w:lang w:val="en-US" w:eastAsia="en-US" w:bidi="ar-SA"/>
        </w:rPr>
        <w:t> </w:t>
      </w:r>
      <w:r>
        <w:rPr>
          <w:noProof/>
          <w:lang w:val="en-US" w:eastAsia="en-US" w:bidi="ar-SA"/>
        </w:rPr>
        <w:t>include/define the following sequences:</w:t>
      </w:r>
    </w:p>
    <w:p w14:paraId="50C80614" w14:textId="77777777" w:rsidR="00A77B3E" w:rsidRDefault="00A77B3E">
      <w:pPr>
        <w:keepLines/>
        <w:rPr>
          <w:noProof/>
          <w:lang w:val="en-US" w:eastAsia="en-US" w:bidi="ar-SA"/>
        </w:rPr>
      </w:pPr>
      <w:r>
        <w:rPr>
          <w:noProof/>
          <w:lang w:val="en-US" w:eastAsia="en-US" w:bidi="ar-SA"/>
        </w:rPr>
        <w:t> </w:t>
      </w:r>
    </w:p>
    <w:p w14:paraId="249E19C4" w14:textId="77777777" w:rsidR="00A77B3E" w:rsidRDefault="00A77B3E">
      <w:pPr>
        <w:keepLines/>
        <w:rPr>
          <w:noProof/>
          <w:lang w:val="en-US" w:eastAsia="en-US" w:bidi="ar-SA"/>
        </w:rPr>
      </w:pPr>
      <w:r>
        <w:rPr>
          <w:noProof/>
          <w:lang w:val="en-US" w:eastAsia="en-US" w:bidi="ar-SA"/>
        </w:rPr>
        <w:t>NOTE: May include test, programming, troubleshooting, alignment, a combination, etc.</w:t>
      </w:r>
    </w:p>
    <w:tbl>
      <w:tblPr>
        <w:tblW w:w="5000" w:type="pct"/>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2046"/>
        <w:gridCol w:w="7530"/>
      </w:tblGrid>
      <w:tr w:rsidR="00000000" w14:paraId="574B799D" w14:textId="77777777">
        <w:tc>
          <w:tcPr>
            <w:tcW w:w="2000" w:type="dxa"/>
          </w:tcPr>
          <w:p w14:paraId="604F2847" w14:textId="77777777" w:rsidR="00A77B3E" w:rsidRDefault="00A77B3E">
            <w:pPr>
              <w:keepLines/>
            </w:pPr>
            <w:r>
              <w:t># of Downstream Relationships</w:t>
            </w:r>
          </w:p>
        </w:tc>
        <w:tc>
          <w:tcPr>
            <w:tcW w:w="7360" w:type="dxa"/>
          </w:tcPr>
          <w:p w14:paraId="57C90ED9" w14:textId="77777777" w:rsidR="00A77B3E" w:rsidRDefault="00A77B3E">
            <w:pPr>
              <w:keepLines/>
            </w:pPr>
            <w:r>
              <w:rPr>
                <w:noProof/>
              </w:rPr>
              <w:t>0</w:t>
            </w:r>
          </w:p>
        </w:tc>
      </w:tr>
      <w:tr w:rsidR="00000000" w14:paraId="113D9058" w14:textId="77777777">
        <w:tc>
          <w:tcPr>
            <w:tcW w:w="2000" w:type="dxa"/>
          </w:tcPr>
          <w:p w14:paraId="058573A0" w14:textId="77777777" w:rsidR="00A77B3E" w:rsidRDefault="00A77B3E">
            <w:pPr>
              <w:keepLines/>
            </w:pPr>
            <w:r>
              <w:t>Connected Users</w:t>
            </w:r>
          </w:p>
        </w:tc>
        <w:tc>
          <w:tcPr>
            <w:tcW w:w="7360" w:type="dxa"/>
          </w:tcPr>
          <w:p w14:paraId="6BB170B4" w14:textId="77777777" w:rsidR="00A77B3E" w:rsidRDefault="00A77B3E">
            <w:pPr>
              <w:keepLines/>
            </w:pPr>
            <w:r>
              <w:rPr>
                <w:noProof/>
              </w:rPr>
              <w:t>1</w:t>
            </w:r>
          </w:p>
        </w:tc>
      </w:tr>
      <w:tr w:rsidR="00000000" w14:paraId="463F8B05" w14:textId="77777777">
        <w:tc>
          <w:tcPr>
            <w:tcW w:w="2000" w:type="dxa"/>
          </w:tcPr>
          <w:p w14:paraId="01D749A1" w14:textId="77777777" w:rsidR="00A77B3E" w:rsidRDefault="00A77B3E">
            <w:pPr>
              <w:keepLines/>
            </w:pPr>
            <w:r>
              <w:t>Item Type</w:t>
            </w:r>
          </w:p>
        </w:tc>
        <w:tc>
          <w:tcPr>
            <w:tcW w:w="7360" w:type="dxa"/>
          </w:tcPr>
          <w:p w14:paraId="3B3047CE" w14:textId="77777777" w:rsidR="00A77B3E" w:rsidRDefault="00A77B3E">
            <w:pPr>
              <w:keepLines/>
            </w:pPr>
            <w:r>
              <w:rPr>
                <w:noProof/>
              </w:rPr>
              <w:t>Text</w:t>
            </w:r>
          </w:p>
        </w:tc>
      </w:tr>
      <w:tr w:rsidR="00000000" w14:paraId="7988A648" w14:textId="77777777">
        <w:tc>
          <w:tcPr>
            <w:tcW w:w="2000" w:type="dxa"/>
          </w:tcPr>
          <w:p w14:paraId="0EC51FDA" w14:textId="77777777" w:rsidR="00A77B3E" w:rsidRDefault="00A77B3E">
            <w:pPr>
              <w:keepLines/>
            </w:pPr>
            <w:r>
              <w:t>Release</w:t>
            </w:r>
          </w:p>
        </w:tc>
        <w:tc>
          <w:tcPr>
            <w:tcW w:w="7360" w:type="dxa"/>
          </w:tcPr>
          <w:p w14:paraId="3B63AA4A" w14:textId="77777777" w:rsidR="00000000" w:rsidRDefault="00000000"/>
        </w:tc>
      </w:tr>
      <w:tr w:rsidR="00000000" w14:paraId="58783F8E" w14:textId="77777777">
        <w:tc>
          <w:tcPr>
            <w:tcW w:w="2000" w:type="dxa"/>
          </w:tcPr>
          <w:p w14:paraId="0A600A5A" w14:textId="77777777" w:rsidR="00A77B3E" w:rsidRDefault="00A77B3E">
            <w:pPr>
              <w:keepLines/>
            </w:pPr>
            <w:r>
              <w:t>Project</w:t>
            </w:r>
          </w:p>
        </w:tc>
        <w:tc>
          <w:tcPr>
            <w:tcW w:w="7360" w:type="dxa"/>
          </w:tcPr>
          <w:p w14:paraId="2179CB48" w14:textId="77777777" w:rsidR="00A77B3E" w:rsidRDefault="00A77B3E">
            <w:pPr>
              <w:keepLines/>
            </w:pPr>
            <w:r>
              <w:rPr>
                <w:noProof/>
              </w:rPr>
              <w:t>Decagon_Boundary Scan</w:t>
            </w:r>
          </w:p>
        </w:tc>
      </w:tr>
      <w:tr w:rsidR="00000000" w14:paraId="120B32AD" w14:textId="77777777">
        <w:tc>
          <w:tcPr>
            <w:tcW w:w="2000" w:type="dxa"/>
          </w:tcPr>
          <w:p w14:paraId="182AFF7C" w14:textId="77777777" w:rsidR="00A77B3E" w:rsidRDefault="00A77B3E">
            <w:pPr>
              <w:keepLines/>
            </w:pPr>
            <w:r>
              <w:t>Relationship Status</w:t>
            </w:r>
          </w:p>
        </w:tc>
        <w:tc>
          <w:tcPr>
            <w:tcW w:w="7360" w:type="dxa"/>
          </w:tcPr>
          <w:p w14:paraId="4497E3CE" w14:textId="77777777" w:rsidR="00000000" w:rsidRDefault="00000000"/>
        </w:tc>
      </w:tr>
      <w:tr w:rsidR="00000000" w14:paraId="5927DA17" w14:textId="77777777">
        <w:tc>
          <w:tcPr>
            <w:tcW w:w="2000" w:type="dxa"/>
          </w:tcPr>
          <w:p w14:paraId="52A3CC58" w14:textId="77777777" w:rsidR="00A77B3E" w:rsidRDefault="00A77B3E">
            <w:pPr>
              <w:keepLines/>
            </w:pPr>
            <w:r>
              <w:t># of Attachments</w:t>
            </w:r>
          </w:p>
        </w:tc>
        <w:tc>
          <w:tcPr>
            <w:tcW w:w="7360" w:type="dxa"/>
          </w:tcPr>
          <w:p w14:paraId="70E34054" w14:textId="77777777" w:rsidR="00A77B3E" w:rsidRDefault="00A77B3E">
            <w:pPr>
              <w:keepLines/>
            </w:pPr>
            <w:r>
              <w:rPr>
                <w:noProof/>
              </w:rPr>
              <w:t>0</w:t>
            </w:r>
          </w:p>
        </w:tc>
      </w:tr>
      <w:tr w:rsidR="00000000" w14:paraId="61C64651" w14:textId="77777777">
        <w:tc>
          <w:tcPr>
            <w:tcW w:w="2000" w:type="dxa"/>
          </w:tcPr>
          <w:p w14:paraId="68E67CB2" w14:textId="77777777" w:rsidR="00A77B3E" w:rsidRDefault="00A77B3E">
            <w:pPr>
              <w:keepLines/>
            </w:pPr>
            <w:r>
              <w:t>Last Locked By</w:t>
            </w:r>
          </w:p>
        </w:tc>
        <w:tc>
          <w:tcPr>
            <w:tcW w:w="7360" w:type="dxa"/>
          </w:tcPr>
          <w:p w14:paraId="6D4A986C" w14:textId="77777777" w:rsidR="00000000" w:rsidRDefault="00000000"/>
        </w:tc>
      </w:tr>
      <w:tr w:rsidR="00000000" w14:paraId="7DB0B10D" w14:textId="77777777">
        <w:tc>
          <w:tcPr>
            <w:tcW w:w="2000" w:type="dxa"/>
          </w:tcPr>
          <w:p w14:paraId="0E847E9A" w14:textId="77777777" w:rsidR="00A77B3E" w:rsidRDefault="00A77B3E">
            <w:pPr>
              <w:keepLines/>
            </w:pPr>
            <w:r>
              <w:t>Version</w:t>
            </w:r>
          </w:p>
        </w:tc>
        <w:tc>
          <w:tcPr>
            <w:tcW w:w="7360" w:type="dxa"/>
          </w:tcPr>
          <w:p w14:paraId="0BF98003" w14:textId="77777777" w:rsidR="00A77B3E" w:rsidRDefault="00A77B3E">
            <w:pPr>
              <w:keepLines/>
            </w:pPr>
            <w:r>
              <w:rPr>
                <w:noProof/>
              </w:rPr>
              <w:t>2</w:t>
            </w:r>
          </w:p>
        </w:tc>
      </w:tr>
      <w:tr w:rsidR="00000000" w14:paraId="300660A3" w14:textId="77777777">
        <w:tc>
          <w:tcPr>
            <w:tcW w:w="2000" w:type="dxa"/>
          </w:tcPr>
          <w:p w14:paraId="7E85483D" w14:textId="77777777" w:rsidR="00A77B3E" w:rsidRDefault="00A77B3E">
            <w:pPr>
              <w:keepLines/>
            </w:pPr>
            <w:r>
              <w:t>Upstream Cross Instance Relationships</w:t>
            </w:r>
          </w:p>
        </w:tc>
        <w:tc>
          <w:tcPr>
            <w:tcW w:w="7360" w:type="dxa"/>
          </w:tcPr>
          <w:p w14:paraId="5A314A90" w14:textId="77777777" w:rsidR="00000000" w:rsidRDefault="00000000"/>
        </w:tc>
      </w:tr>
      <w:tr w:rsidR="00000000" w14:paraId="6EA5310B" w14:textId="77777777">
        <w:tc>
          <w:tcPr>
            <w:tcW w:w="2000" w:type="dxa"/>
          </w:tcPr>
          <w:p w14:paraId="7FB61D62" w14:textId="77777777" w:rsidR="00A77B3E" w:rsidRDefault="00A77B3E">
            <w:pPr>
              <w:keepLines/>
            </w:pPr>
            <w:r>
              <w:t>Last Activity Date</w:t>
            </w:r>
          </w:p>
        </w:tc>
        <w:tc>
          <w:tcPr>
            <w:tcW w:w="7360" w:type="dxa"/>
          </w:tcPr>
          <w:p w14:paraId="08924672" w14:textId="77777777" w:rsidR="00A77B3E" w:rsidRDefault="00A77B3E">
            <w:pPr>
              <w:keepLines/>
            </w:pPr>
            <w:r>
              <w:rPr>
                <w:noProof/>
              </w:rPr>
              <w:t>2025-03-17 15:38:59.0</w:t>
            </w:r>
          </w:p>
        </w:tc>
      </w:tr>
      <w:tr w:rsidR="00000000" w14:paraId="7EF4FE3C" w14:textId="77777777">
        <w:tc>
          <w:tcPr>
            <w:tcW w:w="2000" w:type="dxa"/>
          </w:tcPr>
          <w:p w14:paraId="52576496" w14:textId="77777777" w:rsidR="00A77B3E" w:rsidRDefault="00A77B3E">
            <w:pPr>
              <w:keepLines/>
            </w:pPr>
            <w:r>
              <w:t>Modified By</w:t>
            </w:r>
          </w:p>
        </w:tc>
        <w:tc>
          <w:tcPr>
            <w:tcW w:w="7360" w:type="dxa"/>
          </w:tcPr>
          <w:p w14:paraId="7DBAB66A" w14:textId="77777777" w:rsidR="00A77B3E" w:rsidRDefault="00A77B3E">
            <w:pPr>
              <w:keepLines/>
            </w:pPr>
            <w:r>
              <w:rPr>
                <w:noProof/>
              </w:rPr>
              <w:t>Anthony Su</w:t>
            </w:r>
          </w:p>
        </w:tc>
      </w:tr>
      <w:tr w:rsidR="00000000" w14:paraId="473FCC1E" w14:textId="77777777">
        <w:tc>
          <w:tcPr>
            <w:tcW w:w="2000" w:type="dxa"/>
          </w:tcPr>
          <w:p w14:paraId="17CA3C36" w14:textId="77777777" w:rsidR="00A77B3E" w:rsidRDefault="00A77B3E">
            <w:pPr>
              <w:keepLines/>
            </w:pPr>
            <w:r>
              <w:t>API ID</w:t>
            </w:r>
          </w:p>
        </w:tc>
        <w:tc>
          <w:tcPr>
            <w:tcW w:w="7360" w:type="dxa"/>
          </w:tcPr>
          <w:p w14:paraId="44749332" w14:textId="77777777" w:rsidR="00A77B3E" w:rsidRDefault="00A77B3E">
            <w:pPr>
              <w:keepLines/>
            </w:pPr>
            <w:r>
              <w:rPr>
                <w:noProof/>
              </w:rPr>
              <w:t>18747366</w:t>
            </w:r>
          </w:p>
        </w:tc>
      </w:tr>
      <w:tr w:rsidR="00000000" w14:paraId="42A2921B" w14:textId="77777777">
        <w:tc>
          <w:tcPr>
            <w:tcW w:w="2000" w:type="dxa"/>
          </w:tcPr>
          <w:p w14:paraId="75866466" w14:textId="77777777" w:rsidR="00A77B3E" w:rsidRDefault="00A77B3E">
            <w:pPr>
              <w:keepLines/>
            </w:pPr>
            <w:r>
              <w:t>Locked</w:t>
            </w:r>
          </w:p>
        </w:tc>
        <w:tc>
          <w:tcPr>
            <w:tcW w:w="7360" w:type="dxa"/>
          </w:tcPr>
          <w:p w14:paraId="3FC6A486" w14:textId="77777777" w:rsidR="00A77B3E" w:rsidRDefault="00A77B3E">
            <w:pPr>
              <w:keepLines/>
            </w:pPr>
            <w:r>
              <w:rPr>
                <w:noProof/>
              </w:rPr>
              <w:t>false</w:t>
            </w:r>
          </w:p>
        </w:tc>
      </w:tr>
      <w:tr w:rsidR="00000000" w14:paraId="16F1DA73" w14:textId="77777777">
        <w:tc>
          <w:tcPr>
            <w:tcW w:w="2000" w:type="dxa"/>
          </w:tcPr>
          <w:p w14:paraId="71CBDF16" w14:textId="77777777" w:rsidR="00A77B3E" w:rsidRDefault="00A77B3E">
            <w:pPr>
              <w:keepLines/>
            </w:pPr>
            <w:r>
              <w:t>DOORS Relationship</w:t>
            </w:r>
          </w:p>
        </w:tc>
        <w:tc>
          <w:tcPr>
            <w:tcW w:w="7360" w:type="dxa"/>
          </w:tcPr>
          <w:p w14:paraId="353A418F" w14:textId="77777777" w:rsidR="00000000" w:rsidRDefault="00000000"/>
        </w:tc>
      </w:tr>
      <w:tr w:rsidR="00000000" w14:paraId="06FF4791" w14:textId="77777777">
        <w:tc>
          <w:tcPr>
            <w:tcW w:w="2000" w:type="dxa"/>
          </w:tcPr>
          <w:p w14:paraId="57563CE7" w14:textId="77777777" w:rsidR="00A77B3E" w:rsidRDefault="00A77B3E">
            <w:pPr>
              <w:keepLines/>
            </w:pPr>
            <w:r>
              <w:t>Status</w:t>
            </w:r>
          </w:p>
        </w:tc>
        <w:tc>
          <w:tcPr>
            <w:tcW w:w="7360" w:type="dxa"/>
          </w:tcPr>
          <w:p w14:paraId="226B3C91" w14:textId="77777777" w:rsidR="00000000" w:rsidRDefault="00000000"/>
        </w:tc>
      </w:tr>
      <w:tr w:rsidR="00000000" w14:paraId="6F18EAA8" w14:textId="77777777">
        <w:tc>
          <w:tcPr>
            <w:tcW w:w="2000" w:type="dxa"/>
          </w:tcPr>
          <w:p w14:paraId="0A6944B2" w14:textId="77777777" w:rsidR="00A77B3E" w:rsidRDefault="00A77B3E">
            <w:pPr>
              <w:keepLines/>
            </w:pPr>
            <w:r>
              <w:t>DOORS ID</w:t>
            </w:r>
          </w:p>
        </w:tc>
        <w:tc>
          <w:tcPr>
            <w:tcW w:w="7360" w:type="dxa"/>
          </w:tcPr>
          <w:p w14:paraId="037D0AED" w14:textId="77777777" w:rsidR="00000000" w:rsidRDefault="00000000"/>
        </w:tc>
      </w:tr>
      <w:tr w:rsidR="00000000" w14:paraId="13CA8172" w14:textId="77777777">
        <w:tc>
          <w:tcPr>
            <w:tcW w:w="2000" w:type="dxa"/>
          </w:tcPr>
          <w:p w14:paraId="29EF1097" w14:textId="77777777" w:rsidR="00A77B3E" w:rsidRDefault="00A77B3E">
            <w:pPr>
              <w:keepLines/>
            </w:pPr>
            <w:r>
              <w:t>Change Request</w:t>
            </w:r>
          </w:p>
        </w:tc>
        <w:tc>
          <w:tcPr>
            <w:tcW w:w="7360" w:type="dxa"/>
          </w:tcPr>
          <w:p w14:paraId="535C3783" w14:textId="77777777" w:rsidR="00000000" w:rsidRDefault="00000000"/>
        </w:tc>
      </w:tr>
      <w:tr w:rsidR="00000000" w14:paraId="0F23898F" w14:textId="77777777">
        <w:tc>
          <w:tcPr>
            <w:tcW w:w="2000" w:type="dxa"/>
          </w:tcPr>
          <w:p w14:paraId="5AD4B89F" w14:textId="77777777" w:rsidR="00A77B3E" w:rsidRDefault="00A77B3E">
            <w:pPr>
              <w:keepLines/>
            </w:pPr>
            <w:r>
              <w:t>Global ID</w:t>
            </w:r>
          </w:p>
        </w:tc>
        <w:tc>
          <w:tcPr>
            <w:tcW w:w="7360" w:type="dxa"/>
          </w:tcPr>
          <w:p w14:paraId="2DBB8D2C" w14:textId="77777777" w:rsidR="00A77B3E" w:rsidRDefault="00A77B3E">
            <w:pPr>
              <w:keepLines/>
            </w:pPr>
            <w:r>
              <w:rPr>
                <w:noProof/>
              </w:rPr>
              <w:t>COL02-TXT-10705242</w:t>
            </w:r>
          </w:p>
        </w:tc>
      </w:tr>
      <w:tr w:rsidR="00000000" w14:paraId="76E24FB1" w14:textId="77777777">
        <w:tc>
          <w:tcPr>
            <w:tcW w:w="2000" w:type="dxa"/>
          </w:tcPr>
          <w:p w14:paraId="6160EBBE" w14:textId="77777777" w:rsidR="00A77B3E" w:rsidRDefault="00A77B3E">
            <w:pPr>
              <w:keepLines/>
            </w:pPr>
            <w:r>
              <w:t xml:space="preserve">Downstream </w:t>
            </w:r>
            <w:r>
              <w:lastRenderedPageBreak/>
              <w:t>Cross Instance Relationships</w:t>
            </w:r>
          </w:p>
        </w:tc>
        <w:tc>
          <w:tcPr>
            <w:tcW w:w="7360" w:type="dxa"/>
          </w:tcPr>
          <w:p w14:paraId="5E40CC16" w14:textId="77777777" w:rsidR="00000000" w:rsidRDefault="00000000"/>
        </w:tc>
      </w:tr>
      <w:tr w:rsidR="00000000" w14:paraId="0CBEC225" w14:textId="77777777">
        <w:tc>
          <w:tcPr>
            <w:tcW w:w="2000" w:type="dxa"/>
          </w:tcPr>
          <w:p w14:paraId="63182220" w14:textId="77777777" w:rsidR="00A77B3E" w:rsidRDefault="00A77B3E">
            <w:pPr>
              <w:keepLines/>
            </w:pPr>
            <w:r>
              <w:t>Last Locked</w:t>
            </w:r>
          </w:p>
        </w:tc>
        <w:tc>
          <w:tcPr>
            <w:tcW w:w="7360" w:type="dxa"/>
          </w:tcPr>
          <w:p w14:paraId="2FE203F6" w14:textId="77777777" w:rsidR="00000000" w:rsidRDefault="00000000"/>
        </w:tc>
      </w:tr>
      <w:tr w:rsidR="00000000" w14:paraId="05B139FE" w14:textId="77777777">
        <w:tc>
          <w:tcPr>
            <w:tcW w:w="2000" w:type="dxa"/>
          </w:tcPr>
          <w:p w14:paraId="0D2ACDC0" w14:textId="77777777" w:rsidR="00A77B3E" w:rsidRDefault="00A77B3E">
            <w:pPr>
              <w:keepLines/>
            </w:pPr>
            <w:r>
              <w:t># of Upstream Relationships</w:t>
            </w:r>
          </w:p>
        </w:tc>
        <w:tc>
          <w:tcPr>
            <w:tcW w:w="7360" w:type="dxa"/>
          </w:tcPr>
          <w:p w14:paraId="3E23FD17" w14:textId="77777777" w:rsidR="00A77B3E" w:rsidRDefault="00A77B3E">
            <w:pPr>
              <w:keepLines/>
            </w:pPr>
            <w:r>
              <w:rPr>
                <w:noProof/>
              </w:rPr>
              <w:t>0</w:t>
            </w:r>
          </w:p>
        </w:tc>
      </w:tr>
      <w:tr w:rsidR="00000000" w14:paraId="677C62A0" w14:textId="77777777">
        <w:tc>
          <w:tcPr>
            <w:tcW w:w="2000" w:type="dxa"/>
          </w:tcPr>
          <w:p w14:paraId="7B0A888E" w14:textId="77777777" w:rsidR="00A77B3E" w:rsidRDefault="00A77B3E">
            <w:pPr>
              <w:keepLines/>
            </w:pPr>
            <w:r>
              <w:t>Tags</w:t>
            </w:r>
          </w:p>
        </w:tc>
        <w:tc>
          <w:tcPr>
            <w:tcW w:w="7360" w:type="dxa"/>
          </w:tcPr>
          <w:p w14:paraId="5E25B422" w14:textId="77777777" w:rsidR="00000000" w:rsidRDefault="00000000"/>
        </w:tc>
      </w:tr>
      <w:tr w:rsidR="00000000" w14:paraId="78D03437" w14:textId="77777777">
        <w:tc>
          <w:tcPr>
            <w:tcW w:w="2000" w:type="dxa"/>
          </w:tcPr>
          <w:p w14:paraId="29E09202" w14:textId="77777777" w:rsidR="00A77B3E" w:rsidRDefault="00A77B3E">
            <w:pPr>
              <w:keepLines/>
            </w:pPr>
            <w:r>
              <w:t>Heading</w:t>
            </w:r>
          </w:p>
        </w:tc>
        <w:tc>
          <w:tcPr>
            <w:tcW w:w="7360" w:type="dxa"/>
          </w:tcPr>
          <w:p w14:paraId="274E1033" w14:textId="77777777" w:rsidR="00A77B3E" w:rsidRDefault="00A77B3E">
            <w:pPr>
              <w:keepLines/>
            </w:pPr>
            <w:r>
              <w:rPr>
                <w:noProof/>
              </w:rPr>
              <w:t>1.2.1.5.7</w:t>
            </w:r>
          </w:p>
        </w:tc>
      </w:tr>
      <w:tr w:rsidR="00000000" w14:paraId="6FEBBC8A" w14:textId="77777777">
        <w:tc>
          <w:tcPr>
            <w:tcW w:w="2000" w:type="dxa"/>
          </w:tcPr>
          <w:p w14:paraId="66700AF4" w14:textId="77777777" w:rsidR="00A77B3E" w:rsidRDefault="00A77B3E">
            <w:pPr>
              <w:keepLines/>
            </w:pPr>
            <w:r>
              <w:t>Created Date</w:t>
            </w:r>
          </w:p>
        </w:tc>
        <w:tc>
          <w:tcPr>
            <w:tcW w:w="7360" w:type="dxa"/>
          </w:tcPr>
          <w:p w14:paraId="73611EE9" w14:textId="77777777" w:rsidR="00A77B3E" w:rsidRDefault="00A77B3E">
            <w:pPr>
              <w:keepLines/>
            </w:pPr>
            <w:r>
              <w:rPr>
                <w:noProof/>
              </w:rPr>
              <w:t>12/05/2024</w:t>
            </w:r>
          </w:p>
        </w:tc>
      </w:tr>
      <w:tr w:rsidR="00000000" w14:paraId="1206D0C3" w14:textId="77777777">
        <w:tc>
          <w:tcPr>
            <w:tcW w:w="2000" w:type="dxa"/>
          </w:tcPr>
          <w:p w14:paraId="41ACE98D" w14:textId="77777777" w:rsidR="00A77B3E" w:rsidRDefault="00A77B3E">
            <w:pPr>
              <w:keepLines/>
            </w:pPr>
            <w:r>
              <w:t>Created By</w:t>
            </w:r>
          </w:p>
        </w:tc>
        <w:tc>
          <w:tcPr>
            <w:tcW w:w="7360" w:type="dxa"/>
          </w:tcPr>
          <w:p w14:paraId="2188A3F6" w14:textId="77777777" w:rsidR="00A77B3E" w:rsidRDefault="00A77B3E">
            <w:pPr>
              <w:keepLines/>
            </w:pPr>
            <w:r>
              <w:rPr>
                <w:noProof/>
              </w:rPr>
              <w:t>Anthony Su</w:t>
            </w:r>
          </w:p>
        </w:tc>
      </w:tr>
      <w:tr w:rsidR="00000000" w14:paraId="5BF12AF2" w14:textId="77777777">
        <w:tc>
          <w:tcPr>
            <w:tcW w:w="2000" w:type="dxa"/>
          </w:tcPr>
          <w:p w14:paraId="2A838BC1" w14:textId="77777777" w:rsidR="00A77B3E" w:rsidRDefault="00A77B3E">
            <w:pPr>
              <w:keepLines/>
            </w:pPr>
            <w:r>
              <w:t>Item Path</w:t>
            </w:r>
          </w:p>
        </w:tc>
        <w:tc>
          <w:tcPr>
            <w:tcW w:w="7360" w:type="dxa"/>
          </w:tcPr>
          <w:p w14:paraId="13952676" w14:textId="77777777" w:rsidR="00000000" w:rsidRDefault="00000000"/>
        </w:tc>
      </w:tr>
      <w:tr w:rsidR="00000000" w14:paraId="1AB95EB9" w14:textId="77777777">
        <w:tc>
          <w:tcPr>
            <w:tcW w:w="2000" w:type="dxa"/>
          </w:tcPr>
          <w:p w14:paraId="4E097AF4" w14:textId="77777777" w:rsidR="00A77B3E" w:rsidRDefault="00A77B3E">
            <w:pPr>
              <w:keepLines/>
            </w:pPr>
            <w:r>
              <w:t># of Comments</w:t>
            </w:r>
          </w:p>
        </w:tc>
        <w:tc>
          <w:tcPr>
            <w:tcW w:w="7360" w:type="dxa"/>
          </w:tcPr>
          <w:p w14:paraId="5CBEB1D7" w14:textId="77777777" w:rsidR="00A77B3E" w:rsidRDefault="00A77B3E">
            <w:pPr>
              <w:keepLines/>
            </w:pPr>
            <w:r>
              <w:rPr>
                <w:noProof/>
              </w:rPr>
              <w:t>0</w:t>
            </w:r>
          </w:p>
        </w:tc>
      </w:tr>
      <w:tr w:rsidR="00000000" w14:paraId="3D8A35B8" w14:textId="77777777">
        <w:tc>
          <w:tcPr>
            <w:tcW w:w="2000" w:type="dxa"/>
          </w:tcPr>
          <w:p w14:paraId="54739BF9" w14:textId="77777777" w:rsidR="00A77B3E" w:rsidRDefault="00A77B3E">
            <w:pPr>
              <w:keepLines/>
            </w:pPr>
            <w:r>
              <w:t>Modified Date</w:t>
            </w:r>
          </w:p>
        </w:tc>
        <w:tc>
          <w:tcPr>
            <w:tcW w:w="7360" w:type="dxa"/>
          </w:tcPr>
          <w:p w14:paraId="72338535" w14:textId="77777777" w:rsidR="00A77B3E" w:rsidRDefault="00A77B3E">
            <w:pPr>
              <w:keepLines/>
            </w:pPr>
            <w:r>
              <w:rPr>
                <w:noProof/>
              </w:rPr>
              <w:t>03/17/2025</w:t>
            </w:r>
          </w:p>
        </w:tc>
      </w:tr>
      <w:tr w:rsidR="00000000" w14:paraId="0DD4174F" w14:textId="77777777">
        <w:tc>
          <w:tcPr>
            <w:tcW w:w="2000" w:type="dxa"/>
          </w:tcPr>
          <w:p w14:paraId="7A3BAA3C" w14:textId="77777777" w:rsidR="00A77B3E" w:rsidRDefault="00A77B3E">
            <w:pPr>
              <w:keepLines/>
            </w:pPr>
            <w:r>
              <w:t>Current version</w:t>
            </w:r>
          </w:p>
        </w:tc>
        <w:tc>
          <w:tcPr>
            <w:tcW w:w="7360" w:type="dxa"/>
          </w:tcPr>
          <w:p w14:paraId="5DFEAA32" w14:textId="77777777" w:rsidR="00A77B3E" w:rsidRDefault="00A77B3E">
            <w:pPr>
              <w:keepLines/>
            </w:pPr>
            <w:r>
              <w:rPr>
                <w:noProof/>
              </w:rPr>
              <w:t>2</w:t>
            </w:r>
          </w:p>
        </w:tc>
      </w:tr>
      <w:tr w:rsidR="00000000" w14:paraId="53BA3E52" w14:textId="77777777">
        <w:tc>
          <w:tcPr>
            <w:tcW w:w="2000" w:type="dxa"/>
          </w:tcPr>
          <w:p w14:paraId="1C8EEEB1" w14:textId="77777777" w:rsidR="00A77B3E" w:rsidRDefault="00A77B3E">
            <w:pPr>
              <w:keepLines/>
            </w:pPr>
            <w:r>
              <w:t>Export Controlled</w:t>
            </w:r>
          </w:p>
        </w:tc>
        <w:tc>
          <w:tcPr>
            <w:tcW w:w="7360" w:type="dxa"/>
          </w:tcPr>
          <w:p w14:paraId="3267D099" w14:textId="77777777" w:rsidR="00000000" w:rsidRDefault="00000000"/>
        </w:tc>
      </w:tr>
      <w:tr w:rsidR="00000000" w14:paraId="5A445CC8" w14:textId="77777777">
        <w:tc>
          <w:tcPr>
            <w:tcW w:w="2000" w:type="dxa"/>
          </w:tcPr>
          <w:p w14:paraId="2AF5A73B" w14:textId="77777777" w:rsidR="00A77B3E" w:rsidRDefault="00A77B3E">
            <w:pPr>
              <w:keepLines/>
            </w:pPr>
            <w:r>
              <w:t># of Links</w:t>
            </w:r>
          </w:p>
        </w:tc>
        <w:tc>
          <w:tcPr>
            <w:tcW w:w="7360" w:type="dxa"/>
          </w:tcPr>
          <w:p w14:paraId="2D1D5B4D" w14:textId="77777777" w:rsidR="00A77B3E" w:rsidRDefault="00A77B3E">
            <w:pPr>
              <w:keepLines/>
            </w:pPr>
            <w:r>
              <w:rPr>
                <w:noProof/>
              </w:rPr>
              <w:t>0</w:t>
            </w:r>
          </w:p>
        </w:tc>
      </w:tr>
      <w:tr w:rsidR="00000000" w14:paraId="2B01DE0D" w14:textId="77777777">
        <w:tc>
          <w:tcPr>
            <w:tcW w:w="2000" w:type="dxa"/>
          </w:tcPr>
          <w:p w14:paraId="0BA84D42" w14:textId="77777777" w:rsidR="00A77B3E" w:rsidRDefault="00A77B3E">
            <w:pPr>
              <w:keepLines/>
            </w:pPr>
            <w:r>
              <w:t>Commentary</w:t>
            </w:r>
          </w:p>
        </w:tc>
        <w:tc>
          <w:tcPr>
            <w:tcW w:w="7360" w:type="dxa"/>
          </w:tcPr>
          <w:p w14:paraId="52A8A655" w14:textId="77777777" w:rsidR="00000000" w:rsidRDefault="00000000"/>
        </w:tc>
      </w:tr>
    </w:tbl>
    <w:p w14:paraId="01B06408" w14:textId="77777777" w:rsidR="00A77B3E" w:rsidRDefault="00A77B3E">
      <w:pPr>
        <w:keepLines/>
      </w:pPr>
      <w:r>
        <w:t xml:space="preserve">Tags: </w:t>
      </w:r>
    </w:p>
    <w:p w14:paraId="66FA2912" w14:textId="77777777" w:rsidR="00A77B3E" w:rsidRDefault="00A77B3E">
      <w:pPr>
        <w:keepLines/>
      </w:pPr>
      <w:r>
        <w:t xml:space="preserve">Upstream Relationships: </w:t>
      </w:r>
    </w:p>
    <w:p w14:paraId="26069127" w14:textId="77777777" w:rsidR="00A77B3E" w:rsidRDefault="00A77B3E">
      <w:pPr>
        <w:keepLines/>
      </w:pPr>
      <w:r>
        <w:t xml:space="preserve">Relationships: </w:t>
      </w:r>
    </w:p>
    <w:p w14:paraId="64FB4814" w14:textId="77777777" w:rsidR="00A77B3E" w:rsidRDefault="00A77B3E">
      <w:pPr>
        <w:keepLines/>
      </w:pPr>
      <w:r>
        <w:t xml:space="preserve">Synchronized Items: </w:t>
      </w:r>
    </w:p>
    <w:p w14:paraId="170908FA" w14:textId="77777777" w:rsidR="00A77B3E" w:rsidRDefault="00A77B3E">
      <w:pPr>
        <w:keepLines/>
      </w:pPr>
      <w:r>
        <w:t xml:space="preserve">Comments: </w:t>
      </w:r>
    </w:p>
    <w:p w14:paraId="50AA0CE7" w14:textId="77777777" w:rsidR="00A77B3E" w:rsidRDefault="00A77B3E">
      <w:pPr>
        <w:keepLines/>
      </w:pPr>
      <w:r>
        <w:t xml:space="preserve">URLs: </w:t>
      </w:r>
    </w:p>
    <w:p w14:paraId="26BDC898" w14:textId="77777777" w:rsidR="00A77B3E" w:rsidRDefault="00A77B3E">
      <w:pPr>
        <w:keepLines/>
      </w:pPr>
      <w:r>
        <w:t xml:space="preserve">Versions: </w:t>
      </w:r>
    </w:p>
    <w:p w14:paraId="59C53E6B" w14:textId="77777777" w:rsidR="00A77B3E" w:rsidRDefault="00A77B3E">
      <w:pPr>
        <w:keepLines/>
      </w:pPr>
      <w:r>
        <w:t>#</w:t>
      </w:r>
      <w:r>
        <w:rPr>
          <w:noProof/>
        </w:rPr>
        <w:t>2</w:t>
      </w:r>
      <w:r>
        <w:t xml:space="preserve">: </w:t>
      </w:r>
      <w:r>
        <w:rPr>
          <w:noProof/>
        </w:rPr>
        <w:t>03/17/2025</w:t>
      </w:r>
      <w:r>
        <w:t xml:space="preserve"> - </w:t>
      </w:r>
      <w:r>
        <w:rPr>
          <w:noProof/>
        </w:rPr>
        <w:t>Converted from Requirement to Text., "Status" changed from "Draft" to "", "Requirement Type" changed from "Software" to "", "Change Driver" changed, "Verification Method/s" changed from "Inspection" to "", "Derived Requirement" changed from "Yes" to "", "Rationale" changed, "Safety Requirement" changed from "No" to "", "Security Requirement" changed from "No" to "", "Statement of Compliance" changed from "Unassigned" to "", "FDAL" changed from "Unassigned" to "", "Validation Method/s" changed from "Engineering Judgement" to "", "Validation Evidence" changed, "Validation Conclusion" changed from "Yes" to "", "Robust Requirement" changed from "Unassigned" to "", "Key Characteristics" changed from "Unassigned" to "", "Global ID" changed from "COL02-REQ_RC-10677733" to "COL02-TXT-10705242"</w:t>
      </w:r>
      <w:r>
        <w:t xml:space="preserve"> - . Baselines: </w:t>
      </w:r>
      <w:r>
        <w:rPr>
          <w:noProof/>
        </w:rPr>
        <w:t>B1 - Project Decagon Post SyRR - 07/11/2025,</w:t>
      </w:r>
    </w:p>
    <w:p w14:paraId="7EF8687B" w14:textId="77777777" w:rsidR="00A77B3E" w:rsidRDefault="00A77B3E">
      <w:pPr>
        <w:keepLines/>
      </w:pPr>
      <w:r>
        <w:t>#</w:t>
      </w:r>
      <w:r>
        <w:rPr>
          <w:noProof/>
        </w:rPr>
        <w:t>1</w:t>
      </w:r>
      <w:r>
        <w:t xml:space="preserve">: </w:t>
      </w:r>
      <w:r>
        <w:rPr>
          <w:noProof/>
        </w:rPr>
        <w:t>12/05/2024</w:t>
      </w:r>
      <w:r>
        <w:t xml:space="preserve"> - </w:t>
      </w:r>
      <w:r>
        <w:rPr>
          <w:noProof/>
        </w:rPr>
        <w:t>Copied from "StdTestReq-REQ_RC-1769 Test Sequences"</w:t>
      </w:r>
      <w:r>
        <w:t xml:space="preserve"> - . Baselines: </w:t>
      </w:r>
    </w:p>
    <w:bookmarkStart w:id="100" w:name="DECAGON-TXT-42_1"/>
    <w:p w14:paraId="1ACD402E" w14:textId="77777777" w:rsidR="00A77B3E" w:rsidRDefault="00A77B3E">
      <w:pPr>
        <w:pStyle w:val="Heading2"/>
        <w:keepLines/>
      </w:pPr>
      <w:r>
        <w:rPr>
          <w:noProof/>
        </w:rPr>
        <w:fldChar w:fldCharType="begin"/>
      </w:r>
      <w:r>
        <w:rPr>
          <w:noProof/>
        </w:rPr>
        <w:instrText xml:space="preserve"> HYPERLINK "https://jama02.rockwellcollins.com/contour/perspective.req?projectId=636&amp;docId=18747367" </w:instrText>
      </w:r>
      <w:r>
        <w:rPr>
          <w:noProof/>
        </w:rPr>
      </w:r>
      <w:r>
        <w:rPr>
          <w:noProof/>
        </w:rPr>
        <w:fldChar w:fldCharType="separate"/>
      </w:r>
      <w:r>
        <w:rPr>
          <w:noProof/>
        </w:rPr>
        <w:t>DECAGON-TXT-42</w:t>
      </w:r>
      <w:r>
        <w:rPr>
          <w:noProof/>
        </w:rPr>
        <w:fldChar w:fldCharType="end"/>
      </w:r>
      <w:bookmarkEnd w:id="100"/>
      <w:r>
        <w:t xml:space="preserve"> </w:t>
      </w:r>
      <w:bookmarkStart w:id="101" w:name="DECAGON-TXT-42_0_0"/>
      <w:r>
        <w:rPr>
          <w:noProof/>
        </w:rPr>
        <w:t>Individual Test Looping</w:t>
      </w:r>
      <w:bookmarkEnd w:id="101"/>
    </w:p>
    <w:p w14:paraId="4F23E42D" w14:textId="77777777" w:rsidR="00A77B3E" w:rsidRDefault="00A77B3E">
      <w:pPr>
        <w:keepLines/>
      </w:pPr>
      <w:r>
        <w:rPr>
          <w:noProof/>
          <w:lang w:val="en-US" w:eastAsia="en-US" w:bidi="ar-SA"/>
        </w:rPr>
        <w:t xml:space="preserve">The test solution software shall have the capability to loop each individual test. </w:t>
      </w:r>
    </w:p>
    <w:tbl>
      <w:tblPr>
        <w:tblW w:w="5000" w:type="pct"/>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2046"/>
        <w:gridCol w:w="7530"/>
      </w:tblGrid>
      <w:tr w:rsidR="00000000" w14:paraId="620814FA" w14:textId="77777777">
        <w:tc>
          <w:tcPr>
            <w:tcW w:w="2000" w:type="dxa"/>
          </w:tcPr>
          <w:p w14:paraId="2EF5666B" w14:textId="77777777" w:rsidR="00A77B3E" w:rsidRDefault="00A77B3E">
            <w:pPr>
              <w:keepLines/>
            </w:pPr>
            <w:r>
              <w:t># of Downstream Relationships</w:t>
            </w:r>
          </w:p>
        </w:tc>
        <w:tc>
          <w:tcPr>
            <w:tcW w:w="7360" w:type="dxa"/>
          </w:tcPr>
          <w:p w14:paraId="1766E912" w14:textId="77777777" w:rsidR="00A77B3E" w:rsidRDefault="00A77B3E">
            <w:pPr>
              <w:keepLines/>
            </w:pPr>
            <w:r>
              <w:rPr>
                <w:noProof/>
              </w:rPr>
              <w:t>0</w:t>
            </w:r>
          </w:p>
        </w:tc>
      </w:tr>
      <w:tr w:rsidR="00000000" w14:paraId="03E23DCD" w14:textId="77777777">
        <w:tc>
          <w:tcPr>
            <w:tcW w:w="2000" w:type="dxa"/>
          </w:tcPr>
          <w:p w14:paraId="6B19B8EC" w14:textId="77777777" w:rsidR="00A77B3E" w:rsidRDefault="00A77B3E">
            <w:pPr>
              <w:keepLines/>
            </w:pPr>
            <w:r>
              <w:t>Connected Users</w:t>
            </w:r>
          </w:p>
        </w:tc>
        <w:tc>
          <w:tcPr>
            <w:tcW w:w="7360" w:type="dxa"/>
          </w:tcPr>
          <w:p w14:paraId="54D82A79" w14:textId="77777777" w:rsidR="00A77B3E" w:rsidRDefault="00A77B3E">
            <w:pPr>
              <w:keepLines/>
            </w:pPr>
            <w:r>
              <w:rPr>
                <w:noProof/>
              </w:rPr>
              <w:t>1</w:t>
            </w:r>
          </w:p>
        </w:tc>
      </w:tr>
      <w:tr w:rsidR="00000000" w14:paraId="2903D096" w14:textId="77777777">
        <w:tc>
          <w:tcPr>
            <w:tcW w:w="2000" w:type="dxa"/>
          </w:tcPr>
          <w:p w14:paraId="19698CC9" w14:textId="77777777" w:rsidR="00A77B3E" w:rsidRDefault="00A77B3E">
            <w:pPr>
              <w:keepLines/>
            </w:pPr>
            <w:r>
              <w:t>Item Type</w:t>
            </w:r>
          </w:p>
        </w:tc>
        <w:tc>
          <w:tcPr>
            <w:tcW w:w="7360" w:type="dxa"/>
          </w:tcPr>
          <w:p w14:paraId="014AAE0D" w14:textId="77777777" w:rsidR="00A77B3E" w:rsidRDefault="00A77B3E">
            <w:pPr>
              <w:keepLines/>
            </w:pPr>
            <w:r>
              <w:rPr>
                <w:noProof/>
              </w:rPr>
              <w:t>Text</w:t>
            </w:r>
          </w:p>
        </w:tc>
      </w:tr>
      <w:tr w:rsidR="00000000" w14:paraId="0BD60D52" w14:textId="77777777">
        <w:tc>
          <w:tcPr>
            <w:tcW w:w="2000" w:type="dxa"/>
          </w:tcPr>
          <w:p w14:paraId="1265D640" w14:textId="77777777" w:rsidR="00A77B3E" w:rsidRDefault="00A77B3E">
            <w:pPr>
              <w:keepLines/>
            </w:pPr>
            <w:r>
              <w:t>Release</w:t>
            </w:r>
          </w:p>
        </w:tc>
        <w:tc>
          <w:tcPr>
            <w:tcW w:w="7360" w:type="dxa"/>
          </w:tcPr>
          <w:p w14:paraId="67D9065D" w14:textId="77777777" w:rsidR="00000000" w:rsidRDefault="00000000"/>
        </w:tc>
      </w:tr>
      <w:tr w:rsidR="00000000" w14:paraId="059FF960" w14:textId="77777777">
        <w:tc>
          <w:tcPr>
            <w:tcW w:w="2000" w:type="dxa"/>
          </w:tcPr>
          <w:p w14:paraId="2DC9B165" w14:textId="77777777" w:rsidR="00A77B3E" w:rsidRDefault="00A77B3E">
            <w:pPr>
              <w:keepLines/>
            </w:pPr>
            <w:r>
              <w:t>Project</w:t>
            </w:r>
          </w:p>
        </w:tc>
        <w:tc>
          <w:tcPr>
            <w:tcW w:w="7360" w:type="dxa"/>
          </w:tcPr>
          <w:p w14:paraId="2DA748C8" w14:textId="77777777" w:rsidR="00A77B3E" w:rsidRDefault="00A77B3E">
            <w:pPr>
              <w:keepLines/>
            </w:pPr>
            <w:r>
              <w:rPr>
                <w:noProof/>
              </w:rPr>
              <w:t>Decagon_Boundary Scan</w:t>
            </w:r>
          </w:p>
        </w:tc>
      </w:tr>
      <w:tr w:rsidR="00000000" w14:paraId="2734A50A" w14:textId="77777777">
        <w:tc>
          <w:tcPr>
            <w:tcW w:w="2000" w:type="dxa"/>
          </w:tcPr>
          <w:p w14:paraId="652E8DBF" w14:textId="77777777" w:rsidR="00A77B3E" w:rsidRDefault="00A77B3E">
            <w:pPr>
              <w:keepLines/>
            </w:pPr>
            <w:r>
              <w:t>Relationship Status</w:t>
            </w:r>
          </w:p>
        </w:tc>
        <w:tc>
          <w:tcPr>
            <w:tcW w:w="7360" w:type="dxa"/>
          </w:tcPr>
          <w:p w14:paraId="4600C93B" w14:textId="77777777" w:rsidR="00000000" w:rsidRDefault="00000000"/>
        </w:tc>
      </w:tr>
      <w:tr w:rsidR="00000000" w14:paraId="55BD6C54" w14:textId="77777777">
        <w:tc>
          <w:tcPr>
            <w:tcW w:w="2000" w:type="dxa"/>
          </w:tcPr>
          <w:p w14:paraId="29AC4AD9" w14:textId="77777777" w:rsidR="00A77B3E" w:rsidRDefault="00A77B3E">
            <w:pPr>
              <w:keepLines/>
            </w:pPr>
            <w:r>
              <w:lastRenderedPageBreak/>
              <w:t># of Attachments</w:t>
            </w:r>
          </w:p>
        </w:tc>
        <w:tc>
          <w:tcPr>
            <w:tcW w:w="7360" w:type="dxa"/>
          </w:tcPr>
          <w:p w14:paraId="51C034FB" w14:textId="77777777" w:rsidR="00A77B3E" w:rsidRDefault="00A77B3E">
            <w:pPr>
              <w:keepLines/>
            </w:pPr>
            <w:r>
              <w:rPr>
                <w:noProof/>
              </w:rPr>
              <w:t>0</w:t>
            </w:r>
          </w:p>
        </w:tc>
      </w:tr>
      <w:tr w:rsidR="00000000" w14:paraId="39CB118F" w14:textId="77777777">
        <w:tc>
          <w:tcPr>
            <w:tcW w:w="2000" w:type="dxa"/>
          </w:tcPr>
          <w:p w14:paraId="5EF1C8FA" w14:textId="77777777" w:rsidR="00A77B3E" w:rsidRDefault="00A77B3E">
            <w:pPr>
              <w:keepLines/>
            </w:pPr>
            <w:r>
              <w:t>Last Locked By</w:t>
            </w:r>
          </w:p>
        </w:tc>
        <w:tc>
          <w:tcPr>
            <w:tcW w:w="7360" w:type="dxa"/>
          </w:tcPr>
          <w:p w14:paraId="7CB7FF53" w14:textId="77777777" w:rsidR="00000000" w:rsidRDefault="00000000"/>
        </w:tc>
      </w:tr>
      <w:tr w:rsidR="00000000" w14:paraId="75639966" w14:textId="77777777">
        <w:tc>
          <w:tcPr>
            <w:tcW w:w="2000" w:type="dxa"/>
          </w:tcPr>
          <w:p w14:paraId="3E6D5EE9" w14:textId="77777777" w:rsidR="00A77B3E" w:rsidRDefault="00A77B3E">
            <w:pPr>
              <w:keepLines/>
            </w:pPr>
            <w:r>
              <w:t>Version</w:t>
            </w:r>
          </w:p>
        </w:tc>
        <w:tc>
          <w:tcPr>
            <w:tcW w:w="7360" w:type="dxa"/>
          </w:tcPr>
          <w:p w14:paraId="04DEE0D2" w14:textId="77777777" w:rsidR="00A77B3E" w:rsidRDefault="00A77B3E">
            <w:pPr>
              <w:keepLines/>
            </w:pPr>
            <w:r>
              <w:rPr>
                <w:noProof/>
              </w:rPr>
              <w:t>2</w:t>
            </w:r>
          </w:p>
        </w:tc>
      </w:tr>
      <w:tr w:rsidR="00000000" w14:paraId="211D1B55" w14:textId="77777777">
        <w:tc>
          <w:tcPr>
            <w:tcW w:w="2000" w:type="dxa"/>
          </w:tcPr>
          <w:p w14:paraId="0900D857" w14:textId="77777777" w:rsidR="00A77B3E" w:rsidRDefault="00A77B3E">
            <w:pPr>
              <w:keepLines/>
            </w:pPr>
            <w:r>
              <w:t>Upstream Cross Instance Relationships</w:t>
            </w:r>
          </w:p>
        </w:tc>
        <w:tc>
          <w:tcPr>
            <w:tcW w:w="7360" w:type="dxa"/>
          </w:tcPr>
          <w:p w14:paraId="007845DF" w14:textId="77777777" w:rsidR="00000000" w:rsidRDefault="00000000"/>
        </w:tc>
      </w:tr>
      <w:tr w:rsidR="00000000" w14:paraId="5368C6AF" w14:textId="77777777">
        <w:tc>
          <w:tcPr>
            <w:tcW w:w="2000" w:type="dxa"/>
          </w:tcPr>
          <w:p w14:paraId="74AE62DE" w14:textId="77777777" w:rsidR="00A77B3E" w:rsidRDefault="00A77B3E">
            <w:pPr>
              <w:keepLines/>
            </w:pPr>
            <w:r>
              <w:t>Last Activity Date</w:t>
            </w:r>
          </w:p>
        </w:tc>
        <w:tc>
          <w:tcPr>
            <w:tcW w:w="7360" w:type="dxa"/>
          </w:tcPr>
          <w:p w14:paraId="6113E5EE" w14:textId="77777777" w:rsidR="00A77B3E" w:rsidRDefault="00A77B3E">
            <w:pPr>
              <w:keepLines/>
            </w:pPr>
            <w:r>
              <w:rPr>
                <w:noProof/>
              </w:rPr>
              <w:t>2025-03-17 15:39:07.0</w:t>
            </w:r>
          </w:p>
        </w:tc>
      </w:tr>
      <w:tr w:rsidR="00000000" w14:paraId="4C7C9D38" w14:textId="77777777">
        <w:tc>
          <w:tcPr>
            <w:tcW w:w="2000" w:type="dxa"/>
          </w:tcPr>
          <w:p w14:paraId="759AFEA3" w14:textId="77777777" w:rsidR="00A77B3E" w:rsidRDefault="00A77B3E">
            <w:pPr>
              <w:keepLines/>
            </w:pPr>
            <w:r>
              <w:t>Modified By</w:t>
            </w:r>
          </w:p>
        </w:tc>
        <w:tc>
          <w:tcPr>
            <w:tcW w:w="7360" w:type="dxa"/>
          </w:tcPr>
          <w:p w14:paraId="5627B5F7" w14:textId="77777777" w:rsidR="00A77B3E" w:rsidRDefault="00A77B3E">
            <w:pPr>
              <w:keepLines/>
            </w:pPr>
            <w:r>
              <w:rPr>
                <w:noProof/>
              </w:rPr>
              <w:t>Anthony Su</w:t>
            </w:r>
          </w:p>
        </w:tc>
      </w:tr>
      <w:tr w:rsidR="00000000" w14:paraId="7F76C0CC" w14:textId="77777777">
        <w:tc>
          <w:tcPr>
            <w:tcW w:w="2000" w:type="dxa"/>
          </w:tcPr>
          <w:p w14:paraId="63A85B09" w14:textId="77777777" w:rsidR="00A77B3E" w:rsidRDefault="00A77B3E">
            <w:pPr>
              <w:keepLines/>
            </w:pPr>
            <w:r>
              <w:t>API ID</w:t>
            </w:r>
          </w:p>
        </w:tc>
        <w:tc>
          <w:tcPr>
            <w:tcW w:w="7360" w:type="dxa"/>
          </w:tcPr>
          <w:p w14:paraId="4CB96579" w14:textId="77777777" w:rsidR="00A77B3E" w:rsidRDefault="00A77B3E">
            <w:pPr>
              <w:keepLines/>
            </w:pPr>
            <w:r>
              <w:rPr>
                <w:noProof/>
              </w:rPr>
              <w:t>18747367</w:t>
            </w:r>
          </w:p>
        </w:tc>
      </w:tr>
      <w:tr w:rsidR="00000000" w14:paraId="773C8197" w14:textId="77777777">
        <w:tc>
          <w:tcPr>
            <w:tcW w:w="2000" w:type="dxa"/>
          </w:tcPr>
          <w:p w14:paraId="09CF5D41" w14:textId="77777777" w:rsidR="00A77B3E" w:rsidRDefault="00A77B3E">
            <w:pPr>
              <w:keepLines/>
            </w:pPr>
            <w:r>
              <w:t>Locked</w:t>
            </w:r>
          </w:p>
        </w:tc>
        <w:tc>
          <w:tcPr>
            <w:tcW w:w="7360" w:type="dxa"/>
          </w:tcPr>
          <w:p w14:paraId="733945ED" w14:textId="77777777" w:rsidR="00A77B3E" w:rsidRDefault="00A77B3E">
            <w:pPr>
              <w:keepLines/>
            </w:pPr>
            <w:r>
              <w:rPr>
                <w:noProof/>
              </w:rPr>
              <w:t>false</w:t>
            </w:r>
          </w:p>
        </w:tc>
      </w:tr>
      <w:tr w:rsidR="00000000" w14:paraId="4613C8A6" w14:textId="77777777">
        <w:tc>
          <w:tcPr>
            <w:tcW w:w="2000" w:type="dxa"/>
          </w:tcPr>
          <w:p w14:paraId="67447EA8" w14:textId="77777777" w:rsidR="00A77B3E" w:rsidRDefault="00A77B3E">
            <w:pPr>
              <w:keepLines/>
            </w:pPr>
            <w:r>
              <w:t>DOORS Relationship</w:t>
            </w:r>
          </w:p>
        </w:tc>
        <w:tc>
          <w:tcPr>
            <w:tcW w:w="7360" w:type="dxa"/>
          </w:tcPr>
          <w:p w14:paraId="49BBD629" w14:textId="77777777" w:rsidR="00000000" w:rsidRDefault="00000000"/>
        </w:tc>
      </w:tr>
      <w:tr w:rsidR="00000000" w14:paraId="0B5C9B84" w14:textId="77777777">
        <w:tc>
          <w:tcPr>
            <w:tcW w:w="2000" w:type="dxa"/>
          </w:tcPr>
          <w:p w14:paraId="00055569" w14:textId="77777777" w:rsidR="00A77B3E" w:rsidRDefault="00A77B3E">
            <w:pPr>
              <w:keepLines/>
            </w:pPr>
            <w:r>
              <w:t>Status</w:t>
            </w:r>
          </w:p>
        </w:tc>
        <w:tc>
          <w:tcPr>
            <w:tcW w:w="7360" w:type="dxa"/>
          </w:tcPr>
          <w:p w14:paraId="67AA4D19" w14:textId="77777777" w:rsidR="00000000" w:rsidRDefault="00000000"/>
        </w:tc>
      </w:tr>
      <w:tr w:rsidR="00000000" w14:paraId="0D8B1517" w14:textId="77777777">
        <w:tc>
          <w:tcPr>
            <w:tcW w:w="2000" w:type="dxa"/>
          </w:tcPr>
          <w:p w14:paraId="7AC6D9B6" w14:textId="77777777" w:rsidR="00A77B3E" w:rsidRDefault="00A77B3E">
            <w:pPr>
              <w:keepLines/>
            </w:pPr>
            <w:r>
              <w:t>DOORS ID</w:t>
            </w:r>
          </w:p>
        </w:tc>
        <w:tc>
          <w:tcPr>
            <w:tcW w:w="7360" w:type="dxa"/>
          </w:tcPr>
          <w:p w14:paraId="399B1540" w14:textId="77777777" w:rsidR="00000000" w:rsidRDefault="00000000"/>
        </w:tc>
      </w:tr>
      <w:tr w:rsidR="00000000" w14:paraId="40E81629" w14:textId="77777777">
        <w:tc>
          <w:tcPr>
            <w:tcW w:w="2000" w:type="dxa"/>
          </w:tcPr>
          <w:p w14:paraId="2BB4C8DB" w14:textId="77777777" w:rsidR="00A77B3E" w:rsidRDefault="00A77B3E">
            <w:pPr>
              <w:keepLines/>
            </w:pPr>
            <w:r>
              <w:t>Change Request</w:t>
            </w:r>
          </w:p>
        </w:tc>
        <w:tc>
          <w:tcPr>
            <w:tcW w:w="7360" w:type="dxa"/>
          </w:tcPr>
          <w:p w14:paraId="518A478F" w14:textId="77777777" w:rsidR="00000000" w:rsidRDefault="00000000"/>
        </w:tc>
      </w:tr>
      <w:tr w:rsidR="00000000" w14:paraId="724B82AB" w14:textId="77777777">
        <w:tc>
          <w:tcPr>
            <w:tcW w:w="2000" w:type="dxa"/>
          </w:tcPr>
          <w:p w14:paraId="22A6FB3D" w14:textId="77777777" w:rsidR="00A77B3E" w:rsidRDefault="00A77B3E">
            <w:pPr>
              <w:keepLines/>
            </w:pPr>
            <w:r>
              <w:t>Global ID</w:t>
            </w:r>
          </w:p>
        </w:tc>
        <w:tc>
          <w:tcPr>
            <w:tcW w:w="7360" w:type="dxa"/>
          </w:tcPr>
          <w:p w14:paraId="7B010C8D" w14:textId="77777777" w:rsidR="00A77B3E" w:rsidRDefault="00A77B3E">
            <w:pPr>
              <w:keepLines/>
            </w:pPr>
            <w:r>
              <w:rPr>
                <w:noProof/>
              </w:rPr>
              <w:t>COL02-TXT-10705243</w:t>
            </w:r>
          </w:p>
        </w:tc>
      </w:tr>
      <w:tr w:rsidR="00000000" w14:paraId="5DA20EAF" w14:textId="77777777">
        <w:tc>
          <w:tcPr>
            <w:tcW w:w="2000" w:type="dxa"/>
          </w:tcPr>
          <w:p w14:paraId="55E0C74A" w14:textId="77777777" w:rsidR="00A77B3E" w:rsidRDefault="00A77B3E">
            <w:pPr>
              <w:keepLines/>
            </w:pPr>
            <w:r>
              <w:t>Downstream Cross Instance Relationships</w:t>
            </w:r>
          </w:p>
        </w:tc>
        <w:tc>
          <w:tcPr>
            <w:tcW w:w="7360" w:type="dxa"/>
          </w:tcPr>
          <w:p w14:paraId="2B4A54C0" w14:textId="77777777" w:rsidR="00000000" w:rsidRDefault="00000000"/>
        </w:tc>
      </w:tr>
      <w:tr w:rsidR="00000000" w14:paraId="276F7CFB" w14:textId="77777777">
        <w:tc>
          <w:tcPr>
            <w:tcW w:w="2000" w:type="dxa"/>
          </w:tcPr>
          <w:p w14:paraId="2D1A2D9C" w14:textId="77777777" w:rsidR="00A77B3E" w:rsidRDefault="00A77B3E">
            <w:pPr>
              <w:keepLines/>
            </w:pPr>
            <w:r>
              <w:t>Last Locked</w:t>
            </w:r>
          </w:p>
        </w:tc>
        <w:tc>
          <w:tcPr>
            <w:tcW w:w="7360" w:type="dxa"/>
          </w:tcPr>
          <w:p w14:paraId="605491F0" w14:textId="77777777" w:rsidR="00000000" w:rsidRDefault="00000000"/>
        </w:tc>
      </w:tr>
      <w:tr w:rsidR="00000000" w14:paraId="3B68C6F9" w14:textId="77777777">
        <w:tc>
          <w:tcPr>
            <w:tcW w:w="2000" w:type="dxa"/>
          </w:tcPr>
          <w:p w14:paraId="7B1A6606" w14:textId="77777777" w:rsidR="00A77B3E" w:rsidRDefault="00A77B3E">
            <w:pPr>
              <w:keepLines/>
            </w:pPr>
            <w:r>
              <w:t># of Upstream Relationships</w:t>
            </w:r>
          </w:p>
        </w:tc>
        <w:tc>
          <w:tcPr>
            <w:tcW w:w="7360" w:type="dxa"/>
          </w:tcPr>
          <w:p w14:paraId="3EC8E0E7" w14:textId="77777777" w:rsidR="00A77B3E" w:rsidRDefault="00A77B3E">
            <w:pPr>
              <w:keepLines/>
            </w:pPr>
            <w:r>
              <w:rPr>
                <w:noProof/>
              </w:rPr>
              <w:t>0</w:t>
            </w:r>
          </w:p>
        </w:tc>
      </w:tr>
      <w:tr w:rsidR="00000000" w14:paraId="71E8D4F8" w14:textId="77777777">
        <w:tc>
          <w:tcPr>
            <w:tcW w:w="2000" w:type="dxa"/>
          </w:tcPr>
          <w:p w14:paraId="3DA61C1E" w14:textId="77777777" w:rsidR="00A77B3E" w:rsidRDefault="00A77B3E">
            <w:pPr>
              <w:keepLines/>
            </w:pPr>
            <w:r>
              <w:t>Tags</w:t>
            </w:r>
          </w:p>
        </w:tc>
        <w:tc>
          <w:tcPr>
            <w:tcW w:w="7360" w:type="dxa"/>
          </w:tcPr>
          <w:p w14:paraId="289186B0" w14:textId="77777777" w:rsidR="00000000" w:rsidRDefault="00000000"/>
        </w:tc>
      </w:tr>
      <w:tr w:rsidR="00000000" w14:paraId="26027777" w14:textId="77777777">
        <w:tc>
          <w:tcPr>
            <w:tcW w:w="2000" w:type="dxa"/>
          </w:tcPr>
          <w:p w14:paraId="0C3F0F6E" w14:textId="77777777" w:rsidR="00A77B3E" w:rsidRDefault="00A77B3E">
            <w:pPr>
              <w:keepLines/>
            </w:pPr>
            <w:r>
              <w:t>Heading</w:t>
            </w:r>
          </w:p>
        </w:tc>
        <w:tc>
          <w:tcPr>
            <w:tcW w:w="7360" w:type="dxa"/>
          </w:tcPr>
          <w:p w14:paraId="6A3FA0A3" w14:textId="77777777" w:rsidR="00A77B3E" w:rsidRDefault="00A77B3E">
            <w:pPr>
              <w:keepLines/>
            </w:pPr>
            <w:r>
              <w:rPr>
                <w:noProof/>
              </w:rPr>
              <w:t>1.2.1.5.8</w:t>
            </w:r>
          </w:p>
        </w:tc>
      </w:tr>
      <w:tr w:rsidR="00000000" w14:paraId="5F8ECB47" w14:textId="77777777">
        <w:tc>
          <w:tcPr>
            <w:tcW w:w="2000" w:type="dxa"/>
          </w:tcPr>
          <w:p w14:paraId="47ADD96F" w14:textId="77777777" w:rsidR="00A77B3E" w:rsidRDefault="00A77B3E">
            <w:pPr>
              <w:keepLines/>
            </w:pPr>
            <w:r>
              <w:t>Created Date</w:t>
            </w:r>
          </w:p>
        </w:tc>
        <w:tc>
          <w:tcPr>
            <w:tcW w:w="7360" w:type="dxa"/>
          </w:tcPr>
          <w:p w14:paraId="737B62EB" w14:textId="77777777" w:rsidR="00A77B3E" w:rsidRDefault="00A77B3E">
            <w:pPr>
              <w:keepLines/>
            </w:pPr>
            <w:r>
              <w:rPr>
                <w:noProof/>
              </w:rPr>
              <w:t>12/05/2024</w:t>
            </w:r>
          </w:p>
        </w:tc>
      </w:tr>
      <w:tr w:rsidR="00000000" w14:paraId="41174454" w14:textId="77777777">
        <w:tc>
          <w:tcPr>
            <w:tcW w:w="2000" w:type="dxa"/>
          </w:tcPr>
          <w:p w14:paraId="04195104" w14:textId="77777777" w:rsidR="00A77B3E" w:rsidRDefault="00A77B3E">
            <w:pPr>
              <w:keepLines/>
            </w:pPr>
            <w:r>
              <w:t>Created By</w:t>
            </w:r>
          </w:p>
        </w:tc>
        <w:tc>
          <w:tcPr>
            <w:tcW w:w="7360" w:type="dxa"/>
          </w:tcPr>
          <w:p w14:paraId="5A45C158" w14:textId="77777777" w:rsidR="00A77B3E" w:rsidRDefault="00A77B3E">
            <w:pPr>
              <w:keepLines/>
            </w:pPr>
            <w:r>
              <w:rPr>
                <w:noProof/>
              </w:rPr>
              <w:t>Anthony Su</w:t>
            </w:r>
          </w:p>
        </w:tc>
      </w:tr>
      <w:tr w:rsidR="00000000" w14:paraId="76032588" w14:textId="77777777">
        <w:tc>
          <w:tcPr>
            <w:tcW w:w="2000" w:type="dxa"/>
          </w:tcPr>
          <w:p w14:paraId="34A531EB" w14:textId="77777777" w:rsidR="00A77B3E" w:rsidRDefault="00A77B3E">
            <w:pPr>
              <w:keepLines/>
            </w:pPr>
            <w:r>
              <w:t>Item Path</w:t>
            </w:r>
          </w:p>
        </w:tc>
        <w:tc>
          <w:tcPr>
            <w:tcW w:w="7360" w:type="dxa"/>
          </w:tcPr>
          <w:p w14:paraId="4078D153" w14:textId="77777777" w:rsidR="00000000" w:rsidRDefault="00000000"/>
        </w:tc>
      </w:tr>
      <w:tr w:rsidR="00000000" w14:paraId="621B9F43" w14:textId="77777777">
        <w:tc>
          <w:tcPr>
            <w:tcW w:w="2000" w:type="dxa"/>
          </w:tcPr>
          <w:p w14:paraId="71C3BE13" w14:textId="77777777" w:rsidR="00A77B3E" w:rsidRDefault="00A77B3E">
            <w:pPr>
              <w:keepLines/>
            </w:pPr>
            <w:r>
              <w:t># of Comments</w:t>
            </w:r>
          </w:p>
        </w:tc>
        <w:tc>
          <w:tcPr>
            <w:tcW w:w="7360" w:type="dxa"/>
          </w:tcPr>
          <w:p w14:paraId="7D5FDFDA" w14:textId="77777777" w:rsidR="00A77B3E" w:rsidRDefault="00A77B3E">
            <w:pPr>
              <w:keepLines/>
            </w:pPr>
            <w:r>
              <w:rPr>
                <w:noProof/>
              </w:rPr>
              <w:t>0</w:t>
            </w:r>
          </w:p>
        </w:tc>
      </w:tr>
      <w:tr w:rsidR="00000000" w14:paraId="3B187486" w14:textId="77777777">
        <w:tc>
          <w:tcPr>
            <w:tcW w:w="2000" w:type="dxa"/>
          </w:tcPr>
          <w:p w14:paraId="58B9AAED" w14:textId="77777777" w:rsidR="00A77B3E" w:rsidRDefault="00A77B3E">
            <w:pPr>
              <w:keepLines/>
            </w:pPr>
            <w:r>
              <w:t>Modified Date</w:t>
            </w:r>
          </w:p>
        </w:tc>
        <w:tc>
          <w:tcPr>
            <w:tcW w:w="7360" w:type="dxa"/>
          </w:tcPr>
          <w:p w14:paraId="65DF1AEA" w14:textId="77777777" w:rsidR="00A77B3E" w:rsidRDefault="00A77B3E">
            <w:pPr>
              <w:keepLines/>
            </w:pPr>
            <w:r>
              <w:rPr>
                <w:noProof/>
              </w:rPr>
              <w:t>03/17/2025</w:t>
            </w:r>
          </w:p>
        </w:tc>
      </w:tr>
      <w:tr w:rsidR="00000000" w14:paraId="4B3E93EA" w14:textId="77777777">
        <w:tc>
          <w:tcPr>
            <w:tcW w:w="2000" w:type="dxa"/>
          </w:tcPr>
          <w:p w14:paraId="343B19A3" w14:textId="77777777" w:rsidR="00A77B3E" w:rsidRDefault="00A77B3E">
            <w:pPr>
              <w:keepLines/>
            </w:pPr>
            <w:r>
              <w:t>Current version</w:t>
            </w:r>
          </w:p>
        </w:tc>
        <w:tc>
          <w:tcPr>
            <w:tcW w:w="7360" w:type="dxa"/>
          </w:tcPr>
          <w:p w14:paraId="5A535DB3" w14:textId="77777777" w:rsidR="00A77B3E" w:rsidRDefault="00A77B3E">
            <w:pPr>
              <w:keepLines/>
            </w:pPr>
            <w:r>
              <w:rPr>
                <w:noProof/>
              </w:rPr>
              <w:t>2</w:t>
            </w:r>
          </w:p>
        </w:tc>
      </w:tr>
      <w:tr w:rsidR="00000000" w14:paraId="52FE9A3F" w14:textId="77777777">
        <w:tc>
          <w:tcPr>
            <w:tcW w:w="2000" w:type="dxa"/>
          </w:tcPr>
          <w:p w14:paraId="3ABD4376" w14:textId="77777777" w:rsidR="00A77B3E" w:rsidRDefault="00A77B3E">
            <w:pPr>
              <w:keepLines/>
            </w:pPr>
            <w:r>
              <w:t>Export Controlled</w:t>
            </w:r>
          </w:p>
        </w:tc>
        <w:tc>
          <w:tcPr>
            <w:tcW w:w="7360" w:type="dxa"/>
          </w:tcPr>
          <w:p w14:paraId="09D1DC57" w14:textId="77777777" w:rsidR="00000000" w:rsidRDefault="00000000"/>
        </w:tc>
      </w:tr>
      <w:tr w:rsidR="00000000" w14:paraId="3487E8DD" w14:textId="77777777">
        <w:tc>
          <w:tcPr>
            <w:tcW w:w="2000" w:type="dxa"/>
          </w:tcPr>
          <w:p w14:paraId="0C7035E9" w14:textId="77777777" w:rsidR="00A77B3E" w:rsidRDefault="00A77B3E">
            <w:pPr>
              <w:keepLines/>
            </w:pPr>
            <w:r>
              <w:t># of Links</w:t>
            </w:r>
          </w:p>
        </w:tc>
        <w:tc>
          <w:tcPr>
            <w:tcW w:w="7360" w:type="dxa"/>
          </w:tcPr>
          <w:p w14:paraId="47D0E903" w14:textId="77777777" w:rsidR="00A77B3E" w:rsidRDefault="00A77B3E">
            <w:pPr>
              <w:keepLines/>
            </w:pPr>
            <w:r>
              <w:rPr>
                <w:noProof/>
              </w:rPr>
              <w:t>0</w:t>
            </w:r>
          </w:p>
        </w:tc>
      </w:tr>
      <w:tr w:rsidR="00000000" w14:paraId="11EEFCB8" w14:textId="77777777">
        <w:tc>
          <w:tcPr>
            <w:tcW w:w="2000" w:type="dxa"/>
          </w:tcPr>
          <w:p w14:paraId="5CFD38C8" w14:textId="77777777" w:rsidR="00A77B3E" w:rsidRDefault="00A77B3E">
            <w:pPr>
              <w:keepLines/>
            </w:pPr>
            <w:r>
              <w:t>Commentary</w:t>
            </w:r>
          </w:p>
        </w:tc>
        <w:tc>
          <w:tcPr>
            <w:tcW w:w="7360" w:type="dxa"/>
          </w:tcPr>
          <w:p w14:paraId="797829F8" w14:textId="77777777" w:rsidR="00000000" w:rsidRDefault="00000000"/>
        </w:tc>
      </w:tr>
    </w:tbl>
    <w:p w14:paraId="1861C86F" w14:textId="77777777" w:rsidR="00A77B3E" w:rsidRDefault="00A77B3E">
      <w:pPr>
        <w:keepLines/>
      </w:pPr>
      <w:r>
        <w:t xml:space="preserve">Tags: </w:t>
      </w:r>
    </w:p>
    <w:p w14:paraId="7A52F687" w14:textId="77777777" w:rsidR="00A77B3E" w:rsidRDefault="00A77B3E">
      <w:pPr>
        <w:keepLines/>
      </w:pPr>
      <w:r>
        <w:t xml:space="preserve">Upstream Relationships: </w:t>
      </w:r>
    </w:p>
    <w:p w14:paraId="5BC89FB0" w14:textId="77777777" w:rsidR="00A77B3E" w:rsidRDefault="00A77B3E">
      <w:pPr>
        <w:keepLines/>
      </w:pPr>
      <w:r>
        <w:t xml:space="preserve">Relationships: </w:t>
      </w:r>
    </w:p>
    <w:p w14:paraId="3AA30C83" w14:textId="77777777" w:rsidR="00A77B3E" w:rsidRDefault="00A77B3E">
      <w:pPr>
        <w:keepLines/>
      </w:pPr>
      <w:r>
        <w:t xml:space="preserve">Synchronized Items: </w:t>
      </w:r>
    </w:p>
    <w:p w14:paraId="1C23D4CF" w14:textId="77777777" w:rsidR="00A77B3E" w:rsidRDefault="00A77B3E">
      <w:pPr>
        <w:keepLines/>
      </w:pPr>
      <w:r>
        <w:t xml:space="preserve">Comments: </w:t>
      </w:r>
    </w:p>
    <w:p w14:paraId="25A7CD29" w14:textId="77777777" w:rsidR="00A77B3E" w:rsidRDefault="00A77B3E">
      <w:pPr>
        <w:keepLines/>
      </w:pPr>
      <w:r>
        <w:t xml:space="preserve">URLs: </w:t>
      </w:r>
    </w:p>
    <w:p w14:paraId="31766E12" w14:textId="77777777" w:rsidR="00A77B3E" w:rsidRDefault="00A77B3E">
      <w:pPr>
        <w:keepLines/>
      </w:pPr>
      <w:r>
        <w:t xml:space="preserve">Versions: </w:t>
      </w:r>
    </w:p>
    <w:p w14:paraId="276969A7" w14:textId="77777777" w:rsidR="00A77B3E" w:rsidRDefault="00A77B3E">
      <w:pPr>
        <w:keepLines/>
      </w:pPr>
      <w:r>
        <w:lastRenderedPageBreak/>
        <w:t>#</w:t>
      </w:r>
      <w:r>
        <w:rPr>
          <w:noProof/>
        </w:rPr>
        <w:t>2</w:t>
      </w:r>
      <w:r>
        <w:t xml:space="preserve">: </w:t>
      </w:r>
      <w:r>
        <w:rPr>
          <w:noProof/>
        </w:rPr>
        <w:t>03/17/2025</w:t>
      </w:r>
      <w:r>
        <w:t xml:space="preserve"> - </w:t>
      </w:r>
      <w:r>
        <w:rPr>
          <w:noProof/>
        </w:rPr>
        <w:t>Converted from Requirement to Text., "Status" changed from "Draft" to "", "Requirement Type" changed from "Software" to "", "Change Driver" changed, "Verification Method/s" changed from "Demonstration" to "", "Derived Requirement" changed from "Yes" to "", "Rationale" changed, "Safety Requirement" changed from "No" to "", "Security Requirement" changed from "No" to "", "Statement of Compliance" changed from "Unassigned" to "", "FDAL" changed from "Unassigned" to "", "Validation Method/s" changed from "Engineering Judgement" to "", "Validation Evidence" changed, "Validation Conclusion" changed from "Yes" to "", "Robust Requirement" changed from "Unassigned" to "", "Key Characteristics" changed from "Unassigned" to "", "Global ID" changed from "COL02-REQ_RC-10677734" to "COL02-TXT-10705243"</w:t>
      </w:r>
      <w:r>
        <w:t xml:space="preserve"> - . Baselines: </w:t>
      </w:r>
      <w:r>
        <w:rPr>
          <w:noProof/>
        </w:rPr>
        <w:t>B1 - Project Decagon Post SyRR - 07/11/2025,</w:t>
      </w:r>
    </w:p>
    <w:p w14:paraId="1206FF97" w14:textId="77777777" w:rsidR="00A77B3E" w:rsidRDefault="00A77B3E">
      <w:pPr>
        <w:keepLines/>
      </w:pPr>
      <w:r>
        <w:t>#</w:t>
      </w:r>
      <w:r>
        <w:rPr>
          <w:noProof/>
        </w:rPr>
        <w:t>1</w:t>
      </w:r>
      <w:r>
        <w:t xml:space="preserve">: </w:t>
      </w:r>
      <w:r>
        <w:rPr>
          <w:noProof/>
        </w:rPr>
        <w:t>12/05/2024</w:t>
      </w:r>
      <w:r>
        <w:t xml:space="preserve"> - </w:t>
      </w:r>
      <w:r>
        <w:rPr>
          <w:noProof/>
        </w:rPr>
        <w:t>Copied from "StdTestReq-REQ_RC-1770 Individual Test Looping"</w:t>
      </w:r>
      <w:r>
        <w:t xml:space="preserve"> - . Baselines: </w:t>
      </w:r>
    </w:p>
    <w:bookmarkStart w:id="102" w:name="DECAGON-TXT-43_1"/>
    <w:p w14:paraId="3188081E" w14:textId="77777777" w:rsidR="00A77B3E" w:rsidRDefault="00A77B3E">
      <w:pPr>
        <w:pStyle w:val="Heading2"/>
        <w:keepLines/>
      </w:pPr>
      <w:r>
        <w:rPr>
          <w:noProof/>
        </w:rPr>
        <w:fldChar w:fldCharType="begin"/>
      </w:r>
      <w:r>
        <w:rPr>
          <w:noProof/>
        </w:rPr>
        <w:instrText xml:space="preserve"> HYPERLINK "https://jama02.rockwellcollins.com/contour/perspective.req?projectId=636&amp;docId=18747368" </w:instrText>
      </w:r>
      <w:r>
        <w:rPr>
          <w:noProof/>
        </w:rPr>
      </w:r>
      <w:r>
        <w:rPr>
          <w:noProof/>
        </w:rPr>
        <w:fldChar w:fldCharType="separate"/>
      </w:r>
      <w:r>
        <w:rPr>
          <w:noProof/>
        </w:rPr>
        <w:t>DECAGON-TXT-43</w:t>
      </w:r>
      <w:r>
        <w:rPr>
          <w:noProof/>
        </w:rPr>
        <w:fldChar w:fldCharType="end"/>
      </w:r>
      <w:bookmarkEnd w:id="102"/>
      <w:r>
        <w:t xml:space="preserve"> </w:t>
      </w:r>
      <w:bookmarkStart w:id="103" w:name="DECAGON-TXT-43_0_0"/>
      <w:r>
        <w:rPr>
          <w:noProof/>
        </w:rPr>
        <w:t>Measurement Uncertainty Evaluation</w:t>
      </w:r>
      <w:bookmarkEnd w:id="103"/>
    </w:p>
    <w:p w14:paraId="4AAC2C95" w14:textId="77777777" w:rsidR="00A77B3E" w:rsidRDefault="00A77B3E">
      <w:pPr>
        <w:keepLines/>
        <w:rPr>
          <w:noProof/>
          <w:lang w:val="en-US" w:eastAsia="en-US" w:bidi="ar-SA"/>
        </w:rPr>
      </w:pPr>
      <w:r>
        <w:rPr>
          <w:noProof/>
          <w:lang w:val="en-US" w:eastAsia="en-US" w:bidi="ar-SA"/>
        </w:rPr>
        <w:t>A theoretical "Measurement Uncertainty" evaluation shall be performed inclusive of the source to the interface of the destination (end-to-end) for "at risk" signals.</w:t>
      </w:r>
    </w:p>
    <w:p w14:paraId="4A37271F" w14:textId="77777777" w:rsidR="00A77B3E" w:rsidRDefault="00A77B3E">
      <w:pPr>
        <w:keepLines/>
        <w:rPr>
          <w:noProof/>
          <w:lang w:val="en-US" w:eastAsia="en-US" w:bidi="ar-SA"/>
        </w:rPr>
      </w:pPr>
      <w:r>
        <w:rPr>
          <w:noProof/>
          <w:lang w:val="en-US" w:eastAsia="en-US" w:bidi="ar-SA"/>
        </w:rPr>
        <w:t>Signal source (instrument inclusive) to the interface of the UUT (excluding UUT).</w:t>
      </w:r>
    </w:p>
    <w:p w14:paraId="40E4A5AE" w14:textId="77777777" w:rsidR="00A77B3E" w:rsidRDefault="00A77B3E">
      <w:pPr>
        <w:keepLines/>
        <w:rPr>
          <w:noProof/>
          <w:lang w:val="en-US" w:eastAsia="en-US" w:bidi="ar-SA"/>
        </w:rPr>
      </w:pPr>
      <w:r>
        <w:rPr>
          <w:noProof/>
          <w:lang w:val="en-US" w:eastAsia="en-US" w:bidi="ar-SA"/>
        </w:rPr>
        <w:t>(Examples: RF signals, High Current, High Voltage, High Speed Signals)</w:t>
      </w:r>
    </w:p>
    <w:p w14:paraId="1EB4E0C0" w14:textId="77777777" w:rsidR="00A77B3E" w:rsidRDefault="00A77B3E">
      <w:pPr>
        <w:keepLines/>
        <w:rPr>
          <w:noProof/>
          <w:lang w:val="en-US" w:eastAsia="en-US" w:bidi="ar-SA"/>
        </w:rPr>
      </w:pPr>
      <w:r>
        <w:rPr>
          <w:noProof/>
          <w:lang w:val="en-US" w:eastAsia="en-US" w:bidi="ar-SA"/>
        </w:rPr>
        <w:t> </w:t>
      </w:r>
    </w:p>
    <w:p w14:paraId="1C1EE5BE" w14:textId="77777777" w:rsidR="00A77B3E" w:rsidRDefault="00A77B3E">
      <w:pPr>
        <w:keepLines/>
        <w:rPr>
          <w:noProof/>
          <w:lang w:val="en-US" w:eastAsia="en-US" w:bidi="ar-SA"/>
        </w:rPr>
      </w:pPr>
      <w:r>
        <w:rPr>
          <w:noProof/>
          <w:lang w:val="en-US" w:eastAsia="en-US" w:bidi="ar-SA"/>
        </w:rPr>
        <w:t>NOTE: This should be done prior to hardware build, identifying marginal error in cable lengths and path loss.</w:t>
      </w:r>
    </w:p>
    <w:tbl>
      <w:tblPr>
        <w:tblW w:w="5000" w:type="pct"/>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2046"/>
        <w:gridCol w:w="7530"/>
      </w:tblGrid>
      <w:tr w:rsidR="00000000" w14:paraId="66131B98" w14:textId="77777777">
        <w:tc>
          <w:tcPr>
            <w:tcW w:w="2000" w:type="dxa"/>
          </w:tcPr>
          <w:p w14:paraId="68606225" w14:textId="77777777" w:rsidR="00A77B3E" w:rsidRDefault="00A77B3E">
            <w:pPr>
              <w:keepLines/>
            </w:pPr>
            <w:r>
              <w:t># of Downstream Relationships</w:t>
            </w:r>
          </w:p>
        </w:tc>
        <w:tc>
          <w:tcPr>
            <w:tcW w:w="7360" w:type="dxa"/>
          </w:tcPr>
          <w:p w14:paraId="54A20127" w14:textId="77777777" w:rsidR="00A77B3E" w:rsidRDefault="00A77B3E">
            <w:pPr>
              <w:keepLines/>
            </w:pPr>
            <w:r>
              <w:rPr>
                <w:noProof/>
              </w:rPr>
              <w:t>0</w:t>
            </w:r>
          </w:p>
        </w:tc>
      </w:tr>
      <w:tr w:rsidR="00000000" w14:paraId="5900B8B4" w14:textId="77777777">
        <w:tc>
          <w:tcPr>
            <w:tcW w:w="2000" w:type="dxa"/>
          </w:tcPr>
          <w:p w14:paraId="06167BAD" w14:textId="77777777" w:rsidR="00A77B3E" w:rsidRDefault="00A77B3E">
            <w:pPr>
              <w:keepLines/>
            </w:pPr>
            <w:r>
              <w:t>Connected Users</w:t>
            </w:r>
          </w:p>
        </w:tc>
        <w:tc>
          <w:tcPr>
            <w:tcW w:w="7360" w:type="dxa"/>
          </w:tcPr>
          <w:p w14:paraId="27934D14" w14:textId="77777777" w:rsidR="00A77B3E" w:rsidRDefault="00A77B3E">
            <w:pPr>
              <w:keepLines/>
            </w:pPr>
            <w:r>
              <w:rPr>
                <w:noProof/>
              </w:rPr>
              <w:t>1</w:t>
            </w:r>
          </w:p>
        </w:tc>
      </w:tr>
      <w:tr w:rsidR="00000000" w14:paraId="49893964" w14:textId="77777777">
        <w:tc>
          <w:tcPr>
            <w:tcW w:w="2000" w:type="dxa"/>
          </w:tcPr>
          <w:p w14:paraId="0BBAB353" w14:textId="77777777" w:rsidR="00A77B3E" w:rsidRDefault="00A77B3E">
            <w:pPr>
              <w:keepLines/>
            </w:pPr>
            <w:r>
              <w:t>Item Type</w:t>
            </w:r>
          </w:p>
        </w:tc>
        <w:tc>
          <w:tcPr>
            <w:tcW w:w="7360" w:type="dxa"/>
          </w:tcPr>
          <w:p w14:paraId="147E3A24" w14:textId="77777777" w:rsidR="00A77B3E" w:rsidRDefault="00A77B3E">
            <w:pPr>
              <w:keepLines/>
            </w:pPr>
            <w:r>
              <w:rPr>
                <w:noProof/>
              </w:rPr>
              <w:t>Text</w:t>
            </w:r>
          </w:p>
        </w:tc>
      </w:tr>
      <w:tr w:rsidR="00000000" w14:paraId="372A0886" w14:textId="77777777">
        <w:tc>
          <w:tcPr>
            <w:tcW w:w="2000" w:type="dxa"/>
          </w:tcPr>
          <w:p w14:paraId="306B81A7" w14:textId="77777777" w:rsidR="00A77B3E" w:rsidRDefault="00A77B3E">
            <w:pPr>
              <w:keepLines/>
            </w:pPr>
            <w:r>
              <w:t>Release</w:t>
            </w:r>
          </w:p>
        </w:tc>
        <w:tc>
          <w:tcPr>
            <w:tcW w:w="7360" w:type="dxa"/>
          </w:tcPr>
          <w:p w14:paraId="2759B2B8" w14:textId="77777777" w:rsidR="00000000" w:rsidRDefault="00000000"/>
        </w:tc>
      </w:tr>
      <w:tr w:rsidR="00000000" w14:paraId="429E2EB2" w14:textId="77777777">
        <w:tc>
          <w:tcPr>
            <w:tcW w:w="2000" w:type="dxa"/>
          </w:tcPr>
          <w:p w14:paraId="6295C1B0" w14:textId="77777777" w:rsidR="00A77B3E" w:rsidRDefault="00A77B3E">
            <w:pPr>
              <w:keepLines/>
            </w:pPr>
            <w:r>
              <w:t>Project</w:t>
            </w:r>
          </w:p>
        </w:tc>
        <w:tc>
          <w:tcPr>
            <w:tcW w:w="7360" w:type="dxa"/>
          </w:tcPr>
          <w:p w14:paraId="263461F1" w14:textId="77777777" w:rsidR="00A77B3E" w:rsidRDefault="00A77B3E">
            <w:pPr>
              <w:keepLines/>
            </w:pPr>
            <w:r>
              <w:rPr>
                <w:noProof/>
              </w:rPr>
              <w:t>Decagon_Boundary Scan</w:t>
            </w:r>
          </w:p>
        </w:tc>
      </w:tr>
      <w:tr w:rsidR="00000000" w14:paraId="1FF69225" w14:textId="77777777">
        <w:tc>
          <w:tcPr>
            <w:tcW w:w="2000" w:type="dxa"/>
          </w:tcPr>
          <w:p w14:paraId="49723BD4" w14:textId="77777777" w:rsidR="00A77B3E" w:rsidRDefault="00A77B3E">
            <w:pPr>
              <w:keepLines/>
            </w:pPr>
            <w:r>
              <w:t>Relationship Status</w:t>
            </w:r>
          </w:p>
        </w:tc>
        <w:tc>
          <w:tcPr>
            <w:tcW w:w="7360" w:type="dxa"/>
          </w:tcPr>
          <w:p w14:paraId="3E6E13B3" w14:textId="77777777" w:rsidR="00000000" w:rsidRDefault="00000000"/>
        </w:tc>
      </w:tr>
      <w:tr w:rsidR="00000000" w14:paraId="15A25A46" w14:textId="77777777">
        <w:tc>
          <w:tcPr>
            <w:tcW w:w="2000" w:type="dxa"/>
          </w:tcPr>
          <w:p w14:paraId="5151604B" w14:textId="77777777" w:rsidR="00A77B3E" w:rsidRDefault="00A77B3E">
            <w:pPr>
              <w:keepLines/>
            </w:pPr>
            <w:r>
              <w:t># of Attachments</w:t>
            </w:r>
          </w:p>
        </w:tc>
        <w:tc>
          <w:tcPr>
            <w:tcW w:w="7360" w:type="dxa"/>
          </w:tcPr>
          <w:p w14:paraId="39E808B2" w14:textId="77777777" w:rsidR="00A77B3E" w:rsidRDefault="00A77B3E">
            <w:pPr>
              <w:keepLines/>
            </w:pPr>
            <w:r>
              <w:rPr>
                <w:noProof/>
              </w:rPr>
              <w:t>0</w:t>
            </w:r>
          </w:p>
        </w:tc>
      </w:tr>
      <w:tr w:rsidR="00000000" w14:paraId="4E84955F" w14:textId="77777777">
        <w:tc>
          <w:tcPr>
            <w:tcW w:w="2000" w:type="dxa"/>
          </w:tcPr>
          <w:p w14:paraId="106DFF75" w14:textId="77777777" w:rsidR="00A77B3E" w:rsidRDefault="00A77B3E">
            <w:pPr>
              <w:keepLines/>
            </w:pPr>
            <w:r>
              <w:t>Last Locked By</w:t>
            </w:r>
          </w:p>
        </w:tc>
        <w:tc>
          <w:tcPr>
            <w:tcW w:w="7360" w:type="dxa"/>
          </w:tcPr>
          <w:p w14:paraId="66EDDEAE" w14:textId="77777777" w:rsidR="00000000" w:rsidRDefault="00000000"/>
        </w:tc>
      </w:tr>
      <w:tr w:rsidR="00000000" w14:paraId="279AF924" w14:textId="77777777">
        <w:tc>
          <w:tcPr>
            <w:tcW w:w="2000" w:type="dxa"/>
          </w:tcPr>
          <w:p w14:paraId="4F634763" w14:textId="77777777" w:rsidR="00A77B3E" w:rsidRDefault="00A77B3E">
            <w:pPr>
              <w:keepLines/>
            </w:pPr>
            <w:r>
              <w:t>Version</w:t>
            </w:r>
          </w:p>
        </w:tc>
        <w:tc>
          <w:tcPr>
            <w:tcW w:w="7360" w:type="dxa"/>
          </w:tcPr>
          <w:p w14:paraId="2EB66DB1" w14:textId="77777777" w:rsidR="00A77B3E" w:rsidRDefault="00A77B3E">
            <w:pPr>
              <w:keepLines/>
            </w:pPr>
            <w:r>
              <w:rPr>
                <w:noProof/>
              </w:rPr>
              <w:t>2</w:t>
            </w:r>
          </w:p>
        </w:tc>
      </w:tr>
      <w:tr w:rsidR="00000000" w14:paraId="37843961" w14:textId="77777777">
        <w:tc>
          <w:tcPr>
            <w:tcW w:w="2000" w:type="dxa"/>
          </w:tcPr>
          <w:p w14:paraId="7F54ABBF" w14:textId="77777777" w:rsidR="00A77B3E" w:rsidRDefault="00A77B3E">
            <w:pPr>
              <w:keepLines/>
            </w:pPr>
            <w:r>
              <w:t>Upstream Cross Instance Relationships</w:t>
            </w:r>
          </w:p>
        </w:tc>
        <w:tc>
          <w:tcPr>
            <w:tcW w:w="7360" w:type="dxa"/>
          </w:tcPr>
          <w:p w14:paraId="6E4DBE23" w14:textId="77777777" w:rsidR="00000000" w:rsidRDefault="00000000"/>
        </w:tc>
      </w:tr>
      <w:tr w:rsidR="00000000" w14:paraId="05A956DC" w14:textId="77777777">
        <w:tc>
          <w:tcPr>
            <w:tcW w:w="2000" w:type="dxa"/>
          </w:tcPr>
          <w:p w14:paraId="669A1108" w14:textId="77777777" w:rsidR="00A77B3E" w:rsidRDefault="00A77B3E">
            <w:pPr>
              <w:keepLines/>
            </w:pPr>
            <w:r>
              <w:t>Last Activity Date</w:t>
            </w:r>
          </w:p>
        </w:tc>
        <w:tc>
          <w:tcPr>
            <w:tcW w:w="7360" w:type="dxa"/>
          </w:tcPr>
          <w:p w14:paraId="3F8C5518" w14:textId="77777777" w:rsidR="00A77B3E" w:rsidRDefault="00A77B3E">
            <w:pPr>
              <w:keepLines/>
            </w:pPr>
            <w:r>
              <w:rPr>
                <w:noProof/>
              </w:rPr>
              <w:t>2025-03-17 15:39:13.0</w:t>
            </w:r>
          </w:p>
        </w:tc>
      </w:tr>
      <w:tr w:rsidR="00000000" w14:paraId="5FBE5E50" w14:textId="77777777">
        <w:tc>
          <w:tcPr>
            <w:tcW w:w="2000" w:type="dxa"/>
          </w:tcPr>
          <w:p w14:paraId="4C75E0EE" w14:textId="77777777" w:rsidR="00A77B3E" w:rsidRDefault="00A77B3E">
            <w:pPr>
              <w:keepLines/>
            </w:pPr>
            <w:r>
              <w:t>Modified By</w:t>
            </w:r>
          </w:p>
        </w:tc>
        <w:tc>
          <w:tcPr>
            <w:tcW w:w="7360" w:type="dxa"/>
          </w:tcPr>
          <w:p w14:paraId="6142EE57" w14:textId="77777777" w:rsidR="00A77B3E" w:rsidRDefault="00A77B3E">
            <w:pPr>
              <w:keepLines/>
            </w:pPr>
            <w:r>
              <w:rPr>
                <w:noProof/>
              </w:rPr>
              <w:t>Anthony Su</w:t>
            </w:r>
          </w:p>
        </w:tc>
      </w:tr>
      <w:tr w:rsidR="00000000" w14:paraId="521C6801" w14:textId="77777777">
        <w:tc>
          <w:tcPr>
            <w:tcW w:w="2000" w:type="dxa"/>
          </w:tcPr>
          <w:p w14:paraId="253513AF" w14:textId="77777777" w:rsidR="00A77B3E" w:rsidRDefault="00A77B3E">
            <w:pPr>
              <w:keepLines/>
            </w:pPr>
            <w:r>
              <w:t>API ID</w:t>
            </w:r>
          </w:p>
        </w:tc>
        <w:tc>
          <w:tcPr>
            <w:tcW w:w="7360" w:type="dxa"/>
          </w:tcPr>
          <w:p w14:paraId="0040D447" w14:textId="77777777" w:rsidR="00A77B3E" w:rsidRDefault="00A77B3E">
            <w:pPr>
              <w:keepLines/>
            </w:pPr>
            <w:r>
              <w:rPr>
                <w:noProof/>
              </w:rPr>
              <w:t>18747368</w:t>
            </w:r>
          </w:p>
        </w:tc>
      </w:tr>
      <w:tr w:rsidR="00000000" w14:paraId="40BD1596" w14:textId="77777777">
        <w:tc>
          <w:tcPr>
            <w:tcW w:w="2000" w:type="dxa"/>
          </w:tcPr>
          <w:p w14:paraId="26CEE1C2" w14:textId="77777777" w:rsidR="00A77B3E" w:rsidRDefault="00A77B3E">
            <w:pPr>
              <w:keepLines/>
            </w:pPr>
            <w:r>
              <w:t>Locked</w:t>
            </w:r>
          </w:p>
        </w:tc>
        <w:tc>
          <w:tcPr>
            <w:tcW w:w="7360" w:type="dxa"/>
          </w:tcPr>
          <w:p w14:paraId="69B786D9" w14:textId="77777777" w:rsidR="00A77B3E" w:rsidRDefault="00A77B3E">
            <w:pPr>
              <w:keepLines/>
            </w:pPr>
            <w:r>
              <w:rPr>
                <w:noProof/>
              </w:rPr>
              <w:t>false</w:t>
            </w:r>
          </w:p>
        </w:tc>
      </w:tr>
      <w:tr w:rsidR="00000000" w14:paraId="56022316" w14:textId="77777777">
        <w:tc>
          <w:tcPr>
            <w:tcW w:w="2000" w:type="dxa"/>
          </w:tcPr>
          <w:p w14:paraId="30F204C5" w14:textId="77777777" w:rsidR="00A77B3E" w:rsidRDefault="00A77B3E">
            <w:pPr>
              <w:keepLines/>
            </w:pPr>
            <w:r>
              <w:t>DOORS Relationship</w:t>
            </w:r>
          </w:p>
        </w:tc>
        <w:tc>
          <w:tcPr>
            <w:tcW w:w="7360" w:type="dxa"/>
          </w:tcPr>
          <w:p w14:paraId="4FADB4E9" w14:textId="77777777" w:rsidR="00000000" w:rsidRDefault="00000000"/>
        </w:tc>
      </w:tr>
      <w:tr w:rsidR="00000000" w14:paraId="7496576C" w14:textId="77777777">
        <w:tc>
          <w:tcPr>
            <w:tcW w:w="2000" w:type="dxa"/>
          </w:tcPr>
          <w:p w14:paraId="2B08F808" w14:textId="77777777" w:rsidR="00A77B3E" w:rsidRDefault="00A77B3E">
            <w:pPr>
              <w:keepLines/>
            </w:pPr>
            <w:r>
              <w:t>Status</w:t>
            </w:r>
          </w:p>
        </w:tc>
        <w:tc>
          <w:tcPr>
            <w:tcW w:w="7360" w:type="dxa"/>
          </w:tcPr>
          <w:p w14:paraId="12201A1C" w14:textId="77777777" w:rsidR="00000000" w:rsidRDefault="00000000"/>
        </w:tc>
      </w:tr>
      <w:tr w:rsidR="00000000" w14:paraId="0D86911C" w14:textId="77777777">
        <w:tc>
          <w:tcPr>
            <w:tcW w:w="2000" w:type="dxa"/>
          </w:tcPr>
          <w:p w14:paraId="46A4AD5D" w14:textId="77777777" w:rsidR="00A77B3E" w:rsidRDefault="00A77B3E">
            <w:pPr>
              <w:keepLines/>
            </w:pPr>
            <w:r>
              <w:t>DOORS ID</w:t>
            </w:r>
          </w:p>
        </w:tc>
        <w:tc>
          <w:tcPr>
            <w:tcW w:w="7360" w:type="dxa"/>
          </w:tcPr>
          <w:p w14:paraId="369BAE9D" w14:textId="77777777" w:rsidR="00000000" w:rsidRDefault="00000000"/>
        </w:tc>
      </w:tr>
      <w:tr w:rsidR="00000000" w14:paraId="1C590E5D" w14:textId="77777777">
        <w:tc>
          <w:tcPr>
            <w:tcW w:w="2000" w:type="dxa"/>
          </w:tcPr>
          <w:p w14:paraId="7E798B00" w14:textId="77777777" w:rsidR="00A77B3E" w:rsidRDefault="00A77B3E">
            <w:pPr>
              <w:keepLines/>
            </w:pPr>
            <w:r>
              <w:t>Change Request</w:t>
            </w:r>
          </w:p>
        </w:tc>
        <w:tc>
          <w:tcPr>
            <w:tcW w:w="7360" w:type="dxa"/>
          </w:tcPr>
          <w:p w14:paraId="17D6892C" w14:textId="77777777" w:rsidR="00000000" w:rsidRDefault="00000000"/>
        </w:tc>
      </w:tr>
      <w:tr w:rsidR="00000000" w14:paraId="35AFF83A" w14:textId="77777777">
        <w:tc>
          <w:tcPr>
            <w:tcW w:w="2000" w:type="dxa"/>
          </w:tcPr>
          <w:p w14:paraId="1F88D42A" w14:textId="77777777" w:rsidR="00A77B3E" w:rsidRDefault="00A77B3E">
            <w:pPr>
              <w:keepLines/>
            </w:pPr>
            <w:r>
              <w:lastRenderedPageBreak/>
              <w:t>Global ID</w:t>
            </w:r>
          </w:p>
        </w:tc>
        <w:tc>
          <w:tcPr>
            <w:tcW w:w="7360" w:type="dxa"/>
          </w:tcPr>
          <w:p w14:paraId="5F400295" w14:textId="77777777" w:rsidR="00A77B3E" w:rsidRDefault="00A77B3E">
            <w:pPr>
              <w:keepLines/>
            </w:pPr>
            <w:r>
              <w:rPr>
                <w:noProof/>
              </w:rPr>
              <w:t>COL02-TXT-10705244</w:t>
            </w:r>
          </w:p>
        </w:tc>
      </w:tr>
      <w:tr w:rsidR="00000000" w14:paraId="6CEE7F71" w14:textId="77777777">
        <w:tc>
          <w:tcPr>
            <w:tcW w:w="2000" w:type="dxa"/>
          </w:tcPr>
          <w:p w14:paraId="3AD2AAB4" w14:textId="77777777" w:rsidR="00A77B3E" w:rsidRDefault="00A77B3E">
            <w:pPr>
              <w:keepLines/>
            </w:pPr>
            <w:r>
              <w:t>Downstream Cross Instance Relationships</w:t>
            </w:r>
          </w:p>
        </w:tc>
        <w:tc>
          <w:tcPr>
            <w:tcW w:w="7360" w:type="dxa"/>
          </w:tcPr>
          <w:p w14:paraId="3EEB88DE" w14:textId="77777777" w:rsidR="00000000" w:rsidRDefault="00000000"/>
        </w:tc>
      </w:tr>
      <w:tr w:rsidR="00000000" w14:paraId="4EE910FB" w14:textId="77777777">
        <w:tc>
          <w:tcPr>
            <w:tcW w:w="2000" w:type="dxa"/>
          </w:tcPr>
          <w:p w14:paraId="149C073E" w14:textId="77777777" w:rsidR="00A77B3E" w:rsidRDefault="00A77B3E">
            <w:pPr>
              <w:keepLines/>
            </w:pPr>
            <w:r>
              <w:t>Last Locked</w:t>
            </w:r>
          </w:p>
        </w:tc>
        <w:tc>
          <w:tcPr>
            <w:tcW w:w="7360" w:type="dxa"/>
          </w:tcPr>
          <w:p w14:paraId="40CE8C4C" w14:textId="77777777" w:rsidR="00000000" w:rsidRDefault="00000000"/>
        </w:tc>
      </w:tr>
      <w:tr w:rsidR="00000000" w14:paraId="65B62BEF" w14:textId="77777777">
        <w:tc>
          <w:tcPr>
            <w:tcW w:w="2000" w:type="dxa"/>
          </w:tcPr>
          <w:p w14:paraId="5E3D5110" w14:textId="77777777" w:rsidR="00A77B3E" w:rsidRDefault="00A77B3E">
            <w:pPr>
              <w:keepLines/>
            </w:pPr>
            <w:r>
              <w:t># of Upstream Relationships</w:t>
            </w:r>
          </w:p>
        </w:tc>
        <w:tc>
          <w:tcPr>
            <w:tcW w:w="7360" w:type="dxa"/>
          </w:tcPr>
          <w:p w14:paraId="715BB185" w14:textId="77777777" w:rsidR="00A77B3E" w:rsidRDefault="00A77B3E">
            <w:pPr>
              <w:keepLines/>
            </w:pPr>
            <w:r>
              <w:rPr>
                <w:noProof/>
              </w:rPr>
              <w:t>0</w:t>
            </w:r>
          </w:p>
        </w:tc>
      </w:tr>
      <w:tr w:rsidR="00000000" w14:paraId="3C208CEA" w14:textId="77777777">
        <w:tc>
          <w:tcPr>
            <w:tcW w:w="2000" w:type="dxa"/>
          </w:tcPr>
          <w:p w14:paraId="18C049F7" w14:textId="77777777" w:rsidR="00A77B3E" w:rsidRDefault="00A77B3E">
            <w:pPr>
              <w:keepLines/>
            </w:pPr>
            <w:r>
              <w:t>Tags</w:t>
            </w:r>
          </w:p>
        </w:tc>
        <w:tc>
          <w:tcPr>
            <w:tcW w:w="7360" w:type="dxa"/>
          </w:tcPr>
          <w:p w14:paraId="23E24FEA" w14:textId="77777777" w:rsidR="00000000" w:rsidRDefault="00000000"/>
        </w:tc>
      </w:tr>
      <w:tr w:rsidR="00000000" w14:paraId="5A9E0B03" w14:textId="77777777">
        <w:tc>
          <w:tcPr>
            <w:tcW w:w="2000" w:type="dxa"/>
          </w:tcPr>
          <w:p w14:paraId="47CABCBB" w14:textId="77777777" w:rsidR="00A77B3E" w:rsidRDefault="00A77B3E">
            <w:pPr>
              <w:keepLines/>
            </w:pPr>
            <w:r>
              <w:t>Heading</w:t>
            </w:r>
          </w:p>
        </w:tc>
        <w:tc>
          <w:tcPr>
            <w:tcW w:w="7360" w:type="dxa"/>
          </w:tcPr>
          <w:p w14:paraId="47B735F6" w14:textId="77777777" w:rsidR="00A77B3E" w:rsidRDefault="00A77B3E">
            <w:pPr>
              <w:keepLines/>
            </w:pPr>
            <w:r>
              <w:rPr>
                <w:noProof/>
              </w:rPr>
              <w:t>1.2.1.5.9</w:t>
            </w:r>
          </w:p>
        </w:tc>
      </w:tr>
      <w:tr w:rsidR="00000000" w14:paraId="50AE1F87" w14:textId="77777777">
        <w:tc>
          <w:tcPr>
            <w:tcW w:w="2000" w:type="dxa"/>
          </w:tcPr>
          <w:p w14:paraId="7C195A76" w14:textId="77777777" w:rsidR="00A77B3E" w:rsidRDefault="00A77B3E">
            <w:pPr>
              <w:keepLines/>
            </w:pPr>
            <w:r>
              <w:t>Created Date</w:t>
            </w:r>
          </w:p>
        </w:tc>
        <w:tc>
          <w:tcPr>
            <w:tcW w:w="7360" w:type="dxa"/>
          </w:tcPr>
          <w:p w14:paraId="73B0620A" w14:textId="77777777" w:rsidR="00A77B3E" w:rsidRDefault="00A77B3E">
            <w:pPr>
              <w:keepLines/>
            </w:pPr>
            <w:r>
              <w:rPr>
                <w:noProof/>
              </w:rPr>
              <w:t>12/05/2024</w:t>
            </w:r>
          </w:p>
        </w:tc>
      </w:tr>
      <w:tr w:rsidR="00000000" w14:paraId="2A132615" w14:textId="77777777">
        <w:tc>
          <w:tcPr>
            <w:tcW w:w="2000" w:type="dxa"/>
          </w:tcPr>
          <w:p w14:paraId="42FC6EA9" w14:textId="77777777" w:rsidR="00A77B3E" w:rsidRDefault="00A77B3E">
            <w:pPr>
              <w:keepLines/>
            </w:pPr>
            <w:r>
              <w:t>Created By</w:t>
            </w:r>
          </w:p>
        </w:tc>
        <w:tc>
          <w:tcPr>
            <w:tcW w:w="7360" w:type="dxa"/>
          </w:tcPr>
          <w:p w14:paraId="692E2375" w14:textId="77777777" w:rsidR="00A77B3E" w:rsidRDefault="00A77B3E">
            <w:pPr>
              <w:keepLines/>
            </w:pPr>
            <w:r>
              <w:rPr>
                <w:noProof/>
              </w:rPr>
              <w:t>Anthony Su</w:t>
            </w:r>
          </w:p>
        </w:tc>
      </w:tr>
      <w:tr w:rsidR="00000000" w14:paraId="488EBCCA" w14:textId="77777777">
        <w:tc>
          <w:tcPr>
            <w:tcW w:w="2000" w:type="dxa"/>
          </w:tcPr>
          <w:p w14:paraId="3BA8C0A8" w14:textId="77777777" w:rsidR="00A77B3E" w:rsidRDefault="00A77B3E">
            <w:pPr>
              <w:keepLines/>
            </w:pPr>
            <w:r>
              <w:t>Item Path</w:t>
            </w:r>
          </w:p>
        </w:tc>
        <w:tc>
          <w:tcPr>
            <w:tcW w:w="7360" w:type="dxa"/>
          </w:tcPr>
          <w:p w14:paraId="53F3BC61" w14:textId="77777777" w:rsidR="00000000" w:rsidRDefault="00000000"/>
        </w:tc>
      </w:tr>
      <w:tr w:rsidR="00000000" w14:paraId="52C79C19" w14:textId="77777777">
        <w:tc>
          <w:tcPr>
            <w:tcW w:w="2000" w:type="dxa"/>
          </w:tcPr>
          <w:p w14:paraId="26ED6C46" w14:textId="77777777" w:rsidR="00A77B3E" w:rsidRDefault="00A77B3E">
            <w:pPr>
              <w:keepLines/>
            </w:pPr>
            <w:r>
              <w:t># of Comments</w:t>
            </w:r>
          </w:p>
        </w:tc>
        <w:tc>
          <w:tcPr>
            <w:tcW w:w="7360" w:type="dxa"/>
          </w:tcPr>
          <w:p w14:paraId="7D5F7991" w14:textId="77777777" w:rsidR="00A77B3E" w:rsidRDefault="00A77B3E">
            <w:pPr>
              <w:keepLines/>
            </w:pPr>
            <w:r>
              <w:rPr>
                <w:noProof/>
              </w:rPr>
              <w:t>0</w:t>
            </w:r>
          </w:p>
        </w:tc>
      </w:tr>
      <w:tr w:rsidR="00000000" w14:paraId="7F82275A" w14:textId="77777777">
        <w:tc>
          <w:tcPr>
            <w:tcW w:w="2000" w:type="dxa"/>
          </w:tcPr>
          <w:p w14:paraId="4EBC3EA0" w14:textId="77777777" w:rsidR="00A77B3E" w:rsidRDefault="00A77B3E">
            <w:pPr>
              <w:keepLines/>
            </w:pPr>
            <w:r>
              <w:t>Modified Date</w:t>
            </w:r>
          </w:p>
        </w:tc>
        <w:tc>
          <w:tcPr>
            <w:tcW w:w="7360" w:type="dxa"/>
          </w:tcPr>
          <w:p w14:paraId="26BB6E45" w14:textId="77777777" w:rsidR="00A77B3E" w:rsidRDefault="00A77B3E">
            <w:pPr>
              <w:keepLines/>
            </w:pPr>
            <w:r>
              <w:rPr>
                <w:noProof/>
              </w:rPr>
              <w:t>03/17/2025</w:t>
            </w:r>
          </w:p>
        </w:tc>
      </w:tr>
      <w:tr w:rsidR="00000000" w14:paraId="071F1F5A" w14:textId="77777777">
        <w:tc>
          <w:tcPr>
            <w:tcW w:w="2000" w:type="dxa"/>
          </w:tcPr>
          <w:p w14:paraId="3F2CA32D" w14:textId="77777777" w:rsidR="00A77B3E" w:rsidRDefault="00A77B3E">
            <w:pPr>
              <w:keepLines/>
            </w:pPr>
            <w:r>
              <w:t>Current version</w:t>
            </w:r>
          </w:p>
        </w:tc>
        <w:tc>
          <w:tcPr>
            <w:tcW w:w="7360" w:type="dxa"/>
          </w:tcPr>
          <w:p w14:paraId="2E7CDC60" w14:textId="77777777" w:rsidR="00A77B3E" w:rsidRDefault="00A77B3E">
            <w:pPr>
              <w:keepLines/>
            </w:pPr>
            <w:r>
              <w:rPr>
                <w:noProof/>
              </w:rPr>
              <w:t>2</w:t>
            </w:r>
          </w:p>
        </w:tc>
      </w:tr>
      <w:tr w:rsidR="00000000" w14:paraId="5829D5D4" w14:textId="77777777">
        <w:tc>
          <w:tcPr>
            <w:tcW w:w="2000" w:type="dxa"/>
          </w:tcPr>
          <w:p w14:paraId="50027651" w14:textId="77777777" w:rsidR="00A77B3E" w:rsidRDefault="00A77B3E">
            <w:pPr>
              <w:keepLines/>
            </w:pPr>
            <w:r>
              <w:t>Export Controlled</w:t>
            </w:r>
          </w:p>
        </w:tc>
        <w:tc>
          <w:tcPr>
            <w:tcW w:w="7360" w:type="dxa"/>
          </w:tcPr>
          <w:p w14:paraId="0981EB3A" w14:textId="77777777" w:rsidR="00000000" w:rsidRDefault="00000000"/>
        </w:tc>
      </w:tr>
      <w:tr w:rsidR="00000000" w14:paraId="10E3DED0" w14:textId="77777777">
        <w:tc>
          <w:tcPr>
            <w:tcW w:w="2000" w:type="dxa"/>
          </w:tcPr>
          <w:p w14:paraId="57FD03F9" w14:textId="77777777" w:rsidR="00A77B3E" w:rsidRDefault="00A77B3E">
            <w:pPr>
              <w:keepLines/>
            </w:pPr>
            <w:r>
              <w:t># of Links</w:t>
            </w:r>
          </w:p>
        </w:tc>
        <w:tc>
          <w:tcPr>
            <w:tcW w:w="7360" w:type="dxa"/>
          </w:tcPr>
          <w:p w14:paraId="208E5F1F" w14:textId="77777777" w:rsidR="00A77B3E" w:rsidRDefault="00A77B3E">
            <w:pPr>
              <w:keepLines/>
            </w:pPr>
            <w:r>
              <w:rPr>
                <w:noProof/>
              </w:rPr>
              <w:t>0</w:t>
            </w:r>
          </w:p>
        </w:tc>
      </w:tr>
      <w:tr w:rsidR="00000000" w14:paraId="2E4C069B" w14:textId="77777777">
        <w:tc>
          <w:tcPr>
            <w:tcW w:w="2000" w:type="dxa"/>
          </w:tcPr>
          <w:p w14:paraId="10E78E08" w14:textId="77777777" w:rsidR="00A77B3E" w:rsidRDefault="00A77B3E">
            <w:pPr>
              <w:keepLines/>
            </w:pPr>
            <w:r>
              <w:t>Commentary</w:t>
            </w:r>
          </w:p>
        </w:tc>
        <w:tc>
          <w:tcPr>
            <w:tcW w:w="7360" w:type="dxa"/>
          </w:tcPr>
          <w:p w14:paraId="1E4092CA" w14:textId="77777777" w:rsidR="00000000" w:rsidRDefault="00000000"/>
        </w:tc>
      </w:tr>
    </w:tbl>
    <w:p w14:paraId="35A63D21" w14:textId="77777777" w:rsidR="00A77B3E" w:rsidRDefault="00A77B3E">
      <w:pPr>
        <w:keepLines/>
      </w:pPr>
      <w:r>
        <w:t xml:space="preserve">Tags: </w:t>
      </w:r>
    </w:p>
    <w:p w14:paraId="4583E624" w14:textId="77777777" w:rsidR="00A77B3E" w:rsidRDefault="00A77B3E">
      <w:pPr>
        <w:keepLines/>
      </w:pPr>
      <w:r>
        <w:t xml:space="preserve">Upstream Relationships: </w:t>
      </w:r>
    </w:p>
    <w:p w14:paraId="7020D408" w14:textId="77777777" w:rsidR="00A77B3E" w:rsidRDefault="00A77B3E">
      <w:pPr>
        <w:keepLines/>
      </w:pPr>
      <w:r>
        <w:t xml:space="preserve">Relationships: </w:t>
      </w:r>
    </w:p>
    <w:p w14:paraId="367338C2" w14:textId="77777777" w:rsidR="00A77B3E" w:rsidRDefault="00A77B3E">
      <w:pPr>
        <w:keepLines/>
      </w:pPr>
      <w:r>
        <w:t xml:space="preserve">Synchronized Items: </w:t>
      </w:r>
    </w:p>
    <w:p w14:paraId="7D553C12" w14:textId="77777777" w:rsidR="00A77B3E" w:rsidRDefault="00A77B3E">
      <w:pPr>
        <w:keepLines/>
      </w:pPr>
      <w:r>
        <w:t xml:space="preserve">Comments: </w:t>
      </w:r>
    </w:p>
    <w:p w14:paraId="49EE7753" w14:textId="77777777" w:rsidR="00A77B3E" w:rsidRDefault="00A77B3E">
      <w:pPr>
        <w:keepLines/>
      </w:pPr>
      <w:r>
        <w:t xml:space="preserve">URLs: </w:t>
      </w:r>
    </w:p>
    <w:p w14:paraId="5C647D7F" w14:textId="77777777" w:rsidR="00A77B3E" w:rsidRDefault="00A77B3E">
      <w:pPr>
        <w:keepLines/>
      </w:pPr>
      <w:r>
        <w:t xml:space="preserve">Versions: </w:t>
      </w:r>
    </w:p>
    <w:p w14:paraId="162F62E1" w14:textId="77777777" w:rsidR="00A77B3E" w:rsidRDefault="00A77B3E">
      <w:pPr>
        <w:keepLines/>
      </w:pPr>
      <w:r>
        <w:t>#</w:t>
      </w:r>
      <w:r>
        <w:rPr>
          <w:noProof/>
        </w:rPr>
        <w:t>2</w:t>
      </w:r>
      <w:r>
        <w:t xml:space="preserve">: </w:t>
      </w:r>
      <w:r>
        <w:rPr>
          <w:noProof/>
        </w:rPr>
        <w:t>03/17/2025</w:t>
      </w:r>
      <w:r>
        <w:t xml:space="preserve"> - </w:t>
      </w:r>
      <w:r>
        <w:rPr>
          <w:noProof/>
        </w:rPr>
        <w:t>Converted from Requirement to Text., "Status" changed from "Draft" to "", "Requirement Type" changed from "System" to "", "Verification Method/s" changed from "Analysis" to "", "Derived Requirement" changed from "Yes" to "", "Rationale" changed, "Safety Requirement" changed from "No" to "", "Security Requirement" changed from "No" to "", "Statement of Compliance" changed from "Unassigned" to "", "FDAL" changed from "Unassigned" to "", "Validation Method/s" changed from "Engineering Judgement" to "", "Validation Evidence" changed, "Validation Conclusion" changed from "Unassigned" to "", "Robust Requirement" changed from "Unassigned" to "", "Key Characteristics" changed from "Unassigned" to "", "Global ID" changed from "COL02-REQ_RC-10677735" to "COL02-TXT-10705244"</w:t>
      </w:r>
      <w:r>
        <w:t xml:space="preserve"> - . Baselines: </w:t>
      </w:r>
      <w:r>
        <w:rPr>
          <w:noProof/>
        </w:rPr>
        <w:t>B1 - Project Decagon Post SyRR - 07/11/2025,</w:t>
      </w:r>
    </w:p>
    <w:p w14:paraId="32F1213D" w14:textId="77777777" w:rsidR="00A77B3E" w:rsidRDefault="00A77B3E">
      <w:pPr>
        <w:keepLines/>
      </w:pPr>
      <w:r>
        <w:t>#</w:t>
      </w:r>
      <w:r>
        <w:rPr>
          <w:noProof/>
        </w:rPr>
        <w:t>1</w:t>
      </w:r>
      <w:r>
        <w:t xml:space="preserve">: </w:t>
      </w:r>
      <w:r>
        <w:rPr>
          <w:noProof/>
        </w:rPr>
        <w:t>12/05/2024</w:t>
      </w:r>
      <w:r>
        <w:t xml:space="preserve"> - </w:t>
      </w:r>
      <w:r>
        <w:rPr>
          <w:noProof/>
        </w:rPr>
        <w:t>Copied from "StdTestReq-REQ_RC-1771 Measurement Uncertainty Evaluation"</w:t>
      </w:r>
      <w:r>
        <w:t xml:space="preserve"> - . Baselines: </w:t>
      </w:r>
    </w:p>
    <w:bookmarkStart w:id="104" w:name="DECAGON-TXT-10_1"/>
    <w:p w14:paraId="6794F048" w14:textId="77777777" w:rsidR="00A77B3E" w:rsidRDefault="00A77B3E">
      <w:pPr>
        <w:pStyle w:val="Heading2"/>
        <w:keepLines/>
      </w:pPr>
      <w:r>
        <w:rPr>
          <w:noProof/>
        </w:rPr>
        <w:fldChar w:fldCharType="begin"/>
      </w:r>
      <w:r>
        <w:rPr>
          <w:noProof/>
        </w:rPr>
        <w:instrText xml:space="preserve"> HYPERLINK "https://jama02.rockwellcollins.com/contour/perspective.req?projectId=636&amp;docId=18747373" </w:instrText>
      </w:r>
      <w:r>
        <w:rPr>
          <w:noProof/>
        </w:rPr>
      </w:r>
      <w:r>
        <w:rPr>
          <w:noProof/>
        </w:rPr>
        <w:fldChar w:fldCharType="separate"/>
      </w:r>
      <w:r>
        <w:rPr>
          <w:noProof/>
        </w:rPr>
        <w:t>DECAGON-TXT-10</w:t>
      </w:r>
      <w:r>
        <w:rPr>
          <w:noProof/>
        </w:rPr>
        <w:fldChar w:fldCharType="end"/>
      </w:r>
      <w:bookmarkEnd w:id="104"/>
      <w:r>
        <w:t xml:space="preserve"> </w:t>
      </w:r>
      <w:bookmarkStart w:id="105" w:name="DECAGON-TXT-10_0_0"/>
      <w:r>
        <w:rPr>
          <w:noProof/>
        </w:rPr>
        <w:t>Factory Process Flow</w:t>
      </w:r>
      <w:bookmarkEnd w:id="105"/>
    </w:p>
    <w:p w14:paraId="57D2F32A" w14:textId="77777777" w:rsidR="00A77B3E" w:rsidRDefault="00A77B3E">
      <w:pPr>
        <w:keepLines/>
        <w:rPr>
          <w:noProof/>
          <w:lang w:val="en-US" w:eastAsia="en-US" w:bidi="ar-SA"/>
        </w:rPr>
      </w:pPr>
      <w:r>
        <w:rPr>
          <w:noProof/>
          <w:lang w:val="en-US" w:eastAsia="en-US" w:bidi="ar-SA"/>
        </w:rPr>
        <w:t>Investigate how current factory operations are flowing product through build and test. (MEE Perspective).</w:t>
      </w:r>
    </w:p>
    <w:p w14:paraId="52C77982" w14:textId="77777777" w:rsidR="00A77B3E" w:rsidRDefault="00A77B3E">
      <w:pPr>
        <w:keepLines/>
        <w:rPr>
          <w:noProof/>
          <w:lang w:val="en-US" w:eastAsia="en-US" w:bidi="ar-SA"/>
        </w:rPr>
      </w:pPr>
      <w:r>
        <w:rPr>
          <w:noProof/>
          <w:lang w:val="en-US" w:eastAsia="en-US" w:bidi="ar-SA"/>
        </w:rPr>
        <w:t> </w:t>
      </w:r>
    </w:p>
    <w:p w14:paraId="498D559B" w14:textId="77777777" w:rsidR="00A77B3E" w:rsidRDefault="00A77B3E">
      <w:pPr>
        <w:keepLines/>
        <w:rPr>
          <w:noProof/>
          <w:lang w:val="en-US" w:eastAsia="en-US" w:bidi="ar-SA"/>
        </w:rPr>
      </w:pPr>
      <w:r>
        <w:rPr>
          <w:noProof/>
          <w:lang w:val="en-US" w:eastAsia="en-US" w:bidi="ar-SA"/>
        </w:rPr>
        <w:t>NOTE: Looking for technical things that the test solution will need to account for or address. Post coated? Covers on/off? Assembly level at test? Fixturing may differ.</w:t>
      </w:r>
    </w:p>
    <w:p w14:paraId="4E19EBEE" w14:textId="77777777" w:rsidR="00A77B3E" w:rsidRDefault="00A77B3E">
      <w:pPr>
        <w:keepLines/>
        <w:rPr>
          <w:noProof/>
          <w:lang w:val="en-US" w:eastAsia="en-US" w:bidi="ar-SA"/>
        </w:rPr>
      </w:pPr>
      <w:r>
        <w:rPr>
          <w:noProof/>
          <w:lang w:val="en-US" w:eastAsia="en-US" w:bidi="ar-SA"/>
        </w:rPr>
        <w:t> </w:t>
      </w:r>
    </w:p>
    <w:p w14:paraId="537CF462" w14:textId="77777777" w:rsidR="00A77B3E" w:rsidRDefault="00A77B3E">
      <w:pPr>
        <w:keepLines/>
        <w:rPr>
          <w:noProof/>
          <w:lang w:val="en-US" w:eastAsia="en-US" w:bidi="ar-SA"/>
        </w:rPr>
      </w:pPr>
      <w:r>
        <w:rPr>
          <w:noProof/>
          <w:lang w:val="en-US" w:eastAsia="en-US" w:bidi="ar-SA"/>
        </w:rPr>
        <w:lastRenderedPageBreak/>
        <w:t>Product test requirements or test fixturing may changes dependent on existing factory processes.</w:t>
      </w:r>
    </w:p>
    <w:p w14:paraId="7BB83528" w14:textId="77777777" w:rsidR="00A77B3E" w:rsidRDefault="00A77B3E">
      <w:pPr>
        <w:keepLines/>
        <w:rPr>
          <w:noProof/>
          <w:lang w:val="en-US" w:eastAsia="en-US" w:bidi="ar-SA"/>
        </w:rPr>
      </w:pPr>
      <w:r>
        <w:rPr>
          <w:noProof/>
          <w:lang w:val="en-US" w:eastAsia="en-US" w:bidi="ar-SA"/>
        </w:rPr>
        <w:t>This is the first step of the flow CCA Level test.</w:t>
      </w:r>
    </w:p>
    <w:tbl>
      <w:tblPr>
        <w:tblW w:w="5000" w:type="pct"/>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2046"/>
        <w:gridCol w:w="7530"/>
      </w:tblGrid>
      <w:tr w:rsidR="00000000" w14:paraId="38208B90" w14:textId="77777777">
        <w:tc>
          <w:tcPr>
            <w:tcW w:w="2000" w:type="dxa"/>
          </w:tcPr>
          <w:p w14:paraId="64DC2C66" w14:textId="77777777" w:rsidR="00A77B3E" w:rsidRDefault="00A77B3E">
            <w:pPr>
              <w:keepLines/>
            </w:pPr>
            <w:r>
              <w:t># of Downstream Relationships</w:t>
            </w:r>
          </w:p>
        </w:tc>
        <w:tc>
          <w:tcPr>
            <w:tcW w:w="7360" w:type="dxa"/>
          </w:tcPr>
          <w:p w14:paraId="6DA04268" w14:textId="77777777" w:rsidR="00A77B3E" w:rsidRDefault="00A77B3E">
            <w:pPr>
              <w:keepLines/>
            </w:pPr>
            <w:r>
              <w:rPr>
                <w:noProof/>
              </w:rPr>
              <w:t>0</w:t>
            </w:r>
          </w:p>
        </w:tc>
      </w:tr>
      <w:tr w:rsidR="00000000" w14:paraId="196A6F90" w14:textId="77777777">
        <w:tc>
          <w:tcPr>
            <w:tcW w:w="2000" w:type="dxa"/>
          </w:tcPr>
          <w:p w14:paraId="5396EFD9" w14:textId="77777777" w:rsidR="00A77B3E" w:rsidRDefault="00A77B3E">
            <w:pPr>
              <w:keepLines/>
            </w:pPr>
            <w:r>
              <w:t>Connected Users</w:t>
            </w:r>
          </w:p>
        </w:tc>
        <w:tc>
          <w:tcPr>
            <w:tcW w:w="7360" w:type="dxa"/>
          </w:tcPr>
          <w:p w14:paraId="607C3E2F" w14:textId="77777777" w:rsidR="00A77B3E" w:rsidRDefault="00A77B3E">
            <w:pPr>
              <w:keepLines/>
            </w:pPr>
            <w:r>
              <w:rPr>
                <w:noProof/>
              </w:rPr>
              <w:t>1</w:t>
            </w:r>
          </w:p>
        </w:tc>
      </w:tr>
      <w:tr w:rsidR="00000000" w14:paraId="5C218EBE" w14:textId="77777777">
        <w:tc>
          <w:tcPr>
            <w:tcW w:w="2000" w:type="dxa"/>
          </w:tcPr>
          <w:p w14:paraId="23469CAA" w14:textId="77777777" w:rsidR="00A77B3E" w:rsidRDefault="00A77B3E">
            <w:pPr>
              <w:keepLines/>
            </w:pPr>
            <w:r>
              <w:t>Item Type</w:t>
            </w:r>
          </w:p>
        </w:tc>
        <w:tc>
          <w:tcPr>
            <w:tcW w:w="7360" w:type="dxa"/>
          </w:tcPr>
          <w:p w14:paraId="66F4E5D2" w14:textId="77777777" w:rsidR="00A77B3E" w:rsidRDefault="00A77B3E">
            <w:pPr>
              <w:keepLines/>
            </w:pPr>
            <w:r>
              <w:rPr>
                <w:noProof/>
              </w:rPr>
              <w:t>Text</w:t>
            </w:r>
          </w:p>
        </w:tc>
      </w:tr>
      <w:tr w:rsidR="00000000" w14:paraId="70AE22AC" w14:textId="77777777">
        <w:tc>
          <w:tcPr>
            <w:tcW w:w="2000" w:type="dxa"/>
          </w:tcPr>
          <w:p w14:paraId="0E6DE69E" w14:textId="77777777" w:rsidR="00A77B3E" w:rsidRDefault="00A77B3E">
            <w:pPr>
              <w:keepLines/>
            </w:pPr>
            <w:r>
              <w:t>Release</w:t>
            </w:r>
          </w:p>
        </w:tc>
        <w:tc>
          <w:tcPr>
            <w:tcW w:w="7360" w:type="dxa"/>
          </w:tcPr>
          <w:p w14:paraId="2934FBD7" w14:textId="77777777" w:rsidR="00000000" w:rsidRDefault="00000000"/>
        </w:tc>
      </w:tr>
      <w:tr w:rsidR="00000000" w14:paraId="575EBE26" w14:textId="77777777">
        <w:tc>
          <w:tcPr>
            <w:tcW w:w="2000" w:type="dxa"/>
          </w:tcPr>
          <w:p w14:paraId="637509D5" w14:textId="77777777" w:rsidR="00A77B3E" w:rsidRDefault="00A77B3E">
            <w:pPr>
              <w:keepLines/>
            </w:pPr>
            <w:r>
              <w:t>Project</w:t>
            </w:r>
          </w:p>
        </w:tc>
        <w:tc>
          <w:tcPr>
            <w:tcW w:w="7360" w:type="dxa"/>
          </w:tcPr>
          <w:p w14:paraId="1C071935" w14:textId="77777777" w:rsidR="00A77B3E" w:rsidRDefault="00A77B3E">
            <w:pPr>
              <w:keepLines/>
            </w:pPr>
            <w:r>
              <w:rPr>
                <w:noProof/>
              </w:rPr>
              <w:t>Decagon_Boundary Scan</w:t>
            </w:r>
          </w:p>
        </w:tc>
      </w:tr>
      <w:tr w:rsidR="00000000" w14:paraId="27D87038" w14:textId="77777777">
        <w:tc>
          <w:tcPr>
            <w:tcW w:w="2000" w:type="dxa"/>
          </w:tcPr>
          <w:p w14:paraId="68B1A4F9" w14:textId="77777777" w:rsidR="00A77B3E" w:rsidRDefault="00A77B3E">
            <w:pPr>
              <w:keepLines/>
            </w:pPr>
            <w:r>
              <w:t>Relationship Status</w:t>
            </w:r>
          </w:p>
        </w:tc>
        <w:tc>
          <w:tcPr>
            <w:tcW w:w="7360" w:type="dxa"/>
          </w:tcPr>
          <w:p w14:paraId="0212D740" w14:textId="77777777" w:rsidR="00000000" w:rsidRDefault="00000000"/>
        </w:tc>
      </w:tr>
      <w:tr w:rsidR="00000000" w14:paraId="0E5CDCEC" w14:textId="77777777">
        <w:tc>
          <w:tcPr>
            <w:tcW w:w="2000" w:type="dxa"/>
          </w:tcPr>
          <w:p w14:paraId="3555D024" w14:textId="77777777" w:rsidR="00A77B3E" w:rsidRDefault="00A77B3E">
            <w:pPr>
              <w:keepLines/>
            </w:pPr>
            <w:r>
              <w:t># of Attachments</w:t>
            </w:r>
          </w:p>
        </w:tc>
        <w:tc>
          <w:tcPr>
            <w:tcW w:w="7360" w:type="dxa"/>
          </w:tcPr>
          <w:p w14:paraId="381EBD9C" w14:textId="77777777" w:rsidR="00A77B3E" w:rsidRDefault="00A77B3E">
            <w:pPr>
              <w:keepLines/>
            </w:pPr>
            <w:r>
              <w:rPr>
                <w:noProof/>
              </w:rPr>
              <w:t>0</w:t>
            </w:r>
          </w:p>
        </w:tc>
      </w:tr>
      <w:tr w:rsidR="00000000" w14:paraId="36797351" w14:textId="77777777">
        <w:tc>
          <w:tcPr>
            <w:tcW w:w="2000" w:type="dxa"/>
          </w:tcPr>
          <w:p w14:paraId="1B93F5A5" w14:textId="77777777" w:rsidR="00A77B3E" w:rsidRDefault="00A77B3E">
            <w:pPr>
              <w:keepLines/>
            </w:pPr>
            <w:r>
              <w:t>Last Locked By</w:t>
            </w:r>
          </w:p>
        </w:tc>
        <w:tc>
          <w:tcPr>
            <w:tcW w:w="7360" w:type="dxa"/>
          </w:tcPr>
          <w:p w14:paraId="16437F5B" w14:textId="77777777" w:rsidR="00A77B3E" w:rsidRDefault="00A77B3E">
            <w:pPr>
              <w:keepLines/>
            </w:pPr>
            <w:r>
              <w:rPr>
                <w:noProof/>
              </w:rPr>
              <w:t>Anthony Su</w:t>
            </w:r>
          </w:p>
        </w:tc>
      </w:tr>
      <w:tr w:rsidR="00000000" w14:paraId="53ACA298" w14:textId="77777777">
        <w:tc>
          <w:tcPr>
            <w:tcW w:w="2000" w:type="dxa"/>
          </w:tcPr>
          <w:p w14:paraId="6C49B92C" w14:textId="77777777" w:rsidR="00A77B3E" w:rsidRDefault="00A77B3E">
            <w:pPr>
              <w:keepLines/>
            </w:pPr>
            <w:r>
              <w:t>Version</w:t>
            </w:r>
          </w:p>
        </w:tc>
        <w:tc>
          <w:tcPr>
            <w:tcW w:w="7360" w:type="dxa"/>
          </w:tcPr>
          <w:p w14:paraId="6351C983" w14:textId="77777777" w:rsidR="00A77B3E" w:rsidRDefault="00A77B3E">
            <w:pPr>
              <w:keepLines/>
            </w:pPr>
            <w:r>
              <w:rPr>
                <w:noProof/>
              </w:rPr>
              <w:t>2</w:t>
            </w:r>
          </w:p>
        </w:tc>
      </w:tr>
      <w:tr w:rsidR="00000000" w14:paraId="1F7A8A36" w14:textId="77777777">
        <w:tc>
          <w:tcPr>
            <w:tcW w:w="2000" w:type="dxa"/>
          </w:tcPr>
          <w:p w14:paraId="20E692AA" w14:textId="77777777" w:rsidR="00A77B3E" w:rsidRDefault="00A77B3E">
            <w:pPr>
              <w:keepLines/>
            </w:pPr>
            <w:r>
              <w:t>Upstream Cross Instance Relationships</w:t>
            </w:r>
          </w:p>
        </w:tc>
        <w:tc>
          <w:tcPr>
            <w:tcW w:w="7360" w:type="dxa"/>
          </w:tcPr>
          <w:p w14:paraId="48953762" w14:textId="77777777" w:rsidR="00000000" w:rsidRDefault="00000000"/>
        </w:tc>
      </w:tr>
      <w:tr w:rsidR="00000000" w14:paraId="1E21396C" w14:textId="77777777">
        <w:tc>
          <w:tcPr>
            <w:tcW w:w="2000" w:type="dxa"/>
          </w:tcPr>
          <w:p w14:paraId="3B150AC4" w14:textId="77777777" w:rsidR="00A77B3E" w:rsidRDefault="00A77B3E">
            <w:pPr>
              <w:keepLines/>
            </w:pPr>
            <w:r>
              <w:t>Last Activity Date</w:t>
            </w:r>
          </w:p>
        </w:tc>
        <w:tc>
          <w:tcPr>
            <w:tcW w:w="7360" w:type="dxa"/>
          </w:tcPr>
          <w:p w14:paraId="314AD02E" w14:textId="77777777" w:rsidR="00A77B3E" w:rsidRDefault="00A77B3E">
            <w:pPr>
              <w:keepLines/>
            </w:pPr>
            <w:r>
              <w:rPr>
                <w:noProof/>
              </w:rPr>
              <w:t>2025-03-17 15:29:38.0</w:t>
            </w:r>
          </w:p>
        </w:tc>
      </w:tr>
      <w:tr w:rsidR="00000000" w14:paraId="2A589340" w14:textId="77777777">
        <w:tc>
          <w:tcPr>
            <w:tcW w:w="2000" w:type="dxa"/>
          </w:tcPr>
          <w:p w14:paraId="7BA4AD5C" w14:textId="77777777" w:rsidR="00A77B3E" w:rsidRDefault="00A77B3E">
            <w:pPr>
              <w:keepLines/>
            </w:pPr>
            <w:r>
              <w:t>Modified By</w:t>
            </w:r>
          </w:p>
        </w:tc>
        <w:tc>
          <w:tcPr>
            <w:tcW w:w="7360" w:type="dxa"/>
          </w:tcPr>
          <w:p w14:paraId="779BAD69" w14:textId="77777777" w:rsidR="00A77B3E" w:rsidRDefault="00A77B3E">
            <w:pPr>
              <w:keepLines/>
            </w:pPr>
            <w:r>
              <w:rPr>
                <w:noProof/>
              </w:rPr>
              <w:t>Anthony Su</w:t>
            </w:r>
          </w:p>
        </w:tc>
      </w:tr>
      <w:tr w:rsidR="00000000" w14:paraId="34DE528D" w14:textId="77777777">
        <w:tc>
          <w:tcPr>
            <w:tcW w:w="2000" w:type="dxa"/>
          </w:tcPr>
          <w:p w14:paraId="2315CCB4" w14:textId="77777777" w:rsidR="00A77B3E" w:rsidRDefault="00A77B3E">
            <w:pPr>
              <w:keepLines/>
            </w:pPr>
            <w:r>
              <w:t>API ID</w:t>
            </w:r>
          </w:p>
        </w:tc>
        <w:tc>
          <w:tcPr>
            <w:tcW w:w="7360" w:type="dxa"/>
          </w:tcPr>
          <w:p w14:paraId="165ACFB0" w14:textId="77777777" w:rsidR="00A77B3E" w:rsidRDefault="00A77B3E">
            <w:pPr>
              <w:keepLines/>
            </w:pPr>
            <w:r>
              <w:rPr>
                <w:noProof/>
              </w:rPr>
              <w:t>18747373</w:t>
            </w:r>
          </w:p>
        </w:tc>
      </w:tr>
      <w:tr w:rsidR="00000000" w14:paraId="1D302C85" w14:textId="77777777">
        <w:tc>
          <w:tcPr>
            <w:tcW w:w="2000" w:type="dxa"/>
          </w:tcPr>
          <w:p w14:paraId="5011CD3A" w14:textId="77777777" w:rsidR="00A77B3E" w:rsidRDefault="00A77B3E">
            <w:pPr>
              <w:keepLines/>
            </w:pPr>
            <w:r>
              <w:t>Locked</w:t>
            </w:r>
          </w:p>
        </w:tc>
        <w:tc>
          <w:tcPr>
            <w:tcW w:w="7360" w:type="dxa"/>
          </w:tcPr>
          <w:p w14:paraId="55FB1A63" w14:textId="77777777" w:rsidR="00A77B3E" w:rsidRDefault="00A77B3E">
            <w:pPr>
              <w:keepLines/>
            </w:pPr>
            <w:r>
              <w:rPr>
                <w:noProof/>
              </w:rPr>
              <w:t>false</w:t>
            </w:r>
          </w:p>
        </w:tc>
      </w:tr>
      <w:tr w:rsidR="00000000" w14:paraId="5EF1A19E" w14:textId="77777777">
        <w:tc>
          <w:tcPr>
            <w:tcW w:w="2000" w:type="dxa"/>
          </w:tcPr>
          <w:p w14:paraId="5C28BB03" w14:textId="77777777" w:rsidR="00A77B3E" w:rsidRDefault="00A77B3E">
            <w:pPr>
              <w:keepLines/>
            </w:pPr>
            <w:r>
              <w:t>DOORS Relationship</w:t>
            </w:r>
          </w:p>
        </w:tc>
        <w:tc>
          <w:tcPr>
            <w:tcW w:w="7360" w:type="dxa"/>
          </w:tcPr>
          <w:p w14:paraId="219B53FC" w14:textId="77777777" w:rsidR="00000000" w:rsidRDefault="00000000"/>
        </w:tc>
      </w:tr>
      <w:tr w:rsidR="00000000" w14:paraId="199B0B87" w14:textId="77777777">
        <w:tc>
          <w:tcPr>
            <w:tcW w:w="2000" w:type="dxa"/>
          </w:tcPr>
          <w:p w14:paraId="76D217A4" w14:textId="77777777" w:rsidR="00A77B3E" w:rsidRDefault="00A77B3E">
            <w:pPr>
              <w:keepLines/>
            </w:pPr>
            <w:r>
              <w:t>Status</w:t>
            </w:r>
          </w:p>
        </w:tc>
        <w:tc>
          <w:tcPr>
            <w:tcW w:w="7360" w:type="dxa"/>
          </w:tcPr>
          <w:p w14:paraId="74E1E855" w14:textId="77777777" w:rsidR="00000000" w:rsidRDefault="00000000"/>
        </w:tc>
      </w:tr>
      <w:tr w:rsidR="00000000" w14:paraId="28651857" w14:textId="77777777">
        <w:tc>
          <w:tcPr>
            <w:tcW w:w="2000" w:type="dxa"/>
          </w:tcPr>
          <w:p w14:paraId="6C15FD40" w14:textId="77777777" w:rsidR="00A77B3E" w:rsidRDefault="00A77B3E">
            <w:pPr>
              <w:keepLines/>
            </w:pPr>
            <w:r>
              <w:t>DOORS ID</w:t>
            </w:r>
          </w:p>
        </w:tc>
        <w:tc>
          <w:tcPr>
            <w:tcW w:w="7360" w:type="dxa"/>
          </w:tcPr>
          <w:p w14:paraId="22A17DD5" w14:textId="77777777" w:rsidR="00000000" w:rsidRDefault="00000000"/>
        </w:tc>
      </w:tr>
      <w:tr w:rsidR="00000000" w14:paraId="215F677D" w14:textId="77777777">
        <w:tc>
          <w:tcPr>
            <w:tcW w:w="2000" w:type="dxa"/>
          </w:tcPr>
          <w:p w14:paraId="496391C7" w14:textId="77777777" w:rsidR="00A77B3E" w:rsidRDefault="00A77B3E">
            <w:pPr>
              <w:keepLines/>
            </w:pPr>
            <w:r>
              <w:t>Change Request</w:t>
            </w:r>
          </w:p>
        </w:tc>
        <w:tc>
          <w:tcPr>
            <w:tcW w:w="7360" w:type="dxa"/>
          </w:tcPr>
          <w:p w14:paraId="0BDC66C6" w14:textId="77777777" w:rsidR="00000000" w:rsidRDefault="00000000"/>
        </w:tc>
      </w:tr>
      <w:tr w:rsidR="00000000" w14:paraId="12AEDE9E" w14:textId="77777777">
        <w:tc>
          <w:tcPr>
            <w:tcW w:w="2000" w:type="dxa"/>
          </w:tcPr>
          <w:p w14:paraId="6411EAAB" w14:textId="77777777" w:rsidR="00A77B3E" w:rsidRDefault="00A77B3E">
            <w:pPr>
              <w:keepLines/>
            </w:pPr>
            <w:r>
              <w:t>Global ID</w:t>
            </w:r>
          </w:p>
        </w:tc>
        <w:tc>
          <w:tcPr>
            <w:tcW w:w="7360" w:type="dxa"/>
          </w:tcPr>
          <w:p w14:paraId="1E648E2C" w14:textId="77777777" w:rsidR="00A77B3E" w:rsidRDefault="00A77B3E">
            <w:pPr>
              <w:keepLines/>
            </w:pPr>
            <w:r>
              <w:rPr>
                <w:noProof/>
              </w:rPr>
              <w:t>COL02-TXT-10677740</w:t>
            </w:r>
          </w:p>
        </w:tc>
      </w:tr>
      <w:tr w:rsidR="00000000" w14:paraId="32A9EB33" w14:textId="77777777">
        <w:tc>
          <w:tcPr>
            <w:tcW w:w="2000" w:type="dxa"/>
          </w:tcPr>
          <w:p w14:paraId="599F0274" w14:textId="77777777" w:rsidR="00A77B3E" w:rsidRDefault="00A77B3E">
            <w:pPr>
              <w:keepLines/>
            </w:pPr>
            <w:r>
              <w:t>Downstream Cross Instance Relationships</w:t>
            </w:r>
          </w:p>
        </w:tc>
        <w:tc>
          <w:tcPr>
            <w:tcW w:w="7360" w:type="dxa"/>
          </w:tcPr>
          <w:p w14:paraId="442DF8AD" w14:textId="77777777" w:rsidR="00000000" w:rsidRDefault="00000000"/>
        </w:tc>
      </w:tr>
      <w:tr w:rsidR="00000000" w14:paraId="7B5066E5" w14:textId="77777777">
        <w:tc>
          <w:tcPr>
            <w:tcW w:w="2000" w:type="dxa"/>
          </w:tcPr>
          <w:p w14:paraId="3BB0E203" w14:textId="77777777" w:rsidR="00A77B3E" w:rsidRDefault="00A77B3E">
            <w:pPr>
              <w:keepLines/>
            </w:pPr>
            <w:r>
              <w:t>Last Locked</w:t>
            </w:r>
          </w:p>
        </w:tc>
        <w:tc>
          <w:tcPr>
            <w:tcW w:w="7360" w:type="dxa"/>
          </w:tcPr>
          <w:p w14:paraId="0BDB68CE" w14:textId="77777777" w:rsidR="00A77B3E" w:rsidRDefault="00A77B3E">
            <w:pPr>
              <w:keepLines/>
            </w:pPr>
            <w:r>
              <w:rPr>
                <w:noProof/>
              </w:rPr>
              <w:t>2025-03-17 15:29:34.0</w:t>
            </w:r>
          </w:p>
        </w:tc>
      </w:tr>
      <w:tr w:rsidR="00000000" w14:paraId="5F57E0F8" w14:textId="77777777">
        <w:tc>
          <w:tcPr>
            <w:tcW w:w="2000" w:type="dxa"/>
          </w:tcPr>
          <w:p w14:paraId="56886B02" w14:textId="77777777" w:rsidR="00A77B3E" w:rsidRDefault="00A77B3E">
            <w:pPr>
              <w:keepLines/>
            </w:pPr>
            <w:r>
              <w:t># of Upstream Relationships</w:t>
            </w:r>
          </w:p>
        </w:tc>
        <w:tc>
          <w:tcPr>
            <w:tcW w:w="7360" w:type="dxa"/>
          </w:tcPr>
          <w:p w14:paraId="4A7E0378" w14:textId="77777777" w:rsidR="00A77B3E" w:rsidRDefault="00A77B3E">
            <w:pPr>
              <w:keepLines/>
            </w:pPr>
            <w:r>
              <w:rPr>
                <w:noProof/>
              </w:rPr>
              <w:t>0</w:t>
            </w:r>
          </w:p>
        </w:tc>
      </w:tr>
      <w:tr w:rsidR="00000000" w14:paraId="7E7CA2BE" w14:textId="77777777">
        <w:tc>
          <w:tcPr>
            <w:tcW w:w="2000" w:type="dxa"/>
          </w:tcPr>
          <w:p w14:paraId="495E63C8" w14:textId="77777777" w:rsidR="00A77B3E" w:rsidRDefault="00A77B3E">
            <w:pPr>
              <w:keepLines/>
            </w:pPr>
            <w:r>
              <w:t>Tags</w:t>
            </w:r>
          </w:p>
        </w:tc>
        <w:tc>
          <w:tcPr>
            <w:tcW w:w="7360" w:type="dxa"/>
          </w:tcPr>
          <w:p w14:paraId="4526D9C1" w14:textId="77777777" w:rsidR="00A77B3E" w:rsidRDefault="00A77B3E">
            <w:pPr>
              <w:keepLines/>
            </w:pPr>
            <w:r>
              <w:rPr>
                <w:noProof/>
              </w:rPr>
              <w:t>Investigate</w:t>
            </w:r>
          </w:p>
        </w:tc>
      </w:tr>
      <w:tr w:rsidR="00000000" w14:paraId="25CD3732" w14:textId="77777777">
        <w:tc>
          <w:tcPr>
            <w:tcW w:w="2000" w:type="dxa"/>
          </w:tcPr>
          <w:p w14:paraId="0E7C46DE" w14:textId="77777777" w:rsidR="00A77B3E" w:rsidRDefault="00A77B3E">
            <w:pPr>
              <w:keepLines/>
            </w:pPr>
            <w:r>
              <w:t>Heading</w:t>
            </w:r>
          </w:p>
        </w:tc>
        <w:tc>
          <w:tcPr>
            <w:tcW w:w="7360" w:type="dxa"/>
          </w:tcPr>
          <w:p w14:paraId="50B75F3B" w14:textId="77777777" w:rsidR="00A77B3E" w:rsidRDefault="00A77B3E">
            <w:pPr>
              <w:keepLines/>
            </w:pPr>
            <w:r>
              <w:rPr>
                <w:noProof/>
              </w:rPr>
              <w:t>1.2.1.5.10</w:t>
            </w:r>
          </w:p>
        </w:tc>
      </w:tr>
      <w:tr w:rsidR="00000000" w14:paraId="425828E0" w14:textId="77777777">
        <w:tc>
          <w:tcPr>
            <w:tcW w:w="2000" w:type="dxa"/>
          </w:tcPr>
          <w:p w14:paraId="4CCB4E0F" w14:textId="77777777" w:rsidR="00A77B3E" w:rsidRDefault="00A77B3E">
            <w:pPr>
              <w:keepLines/>
            </w:pPr>
            <w:r>
              <w:t>Created Date</w:t>
            </w:r>
          </w:p>
        </w:tc>
        <w:tc>
          <w:tcPr>
            <w:tcW w:w="7360" w:type="dxa"/>
          </w:tcPr>
          <w:p w14:paraId="2E7E6792" w14:textId="77777777" w:rsidR="00A77B3E" w:rsidRDefault="00A77B3E">
            <w:pPr>
              <w:keepLines/>
            </w:pPr>
            <w:r>
              <w:rPr>
                <w:noProof/>
              </w:rPr>
              <w:t>12/05/2024</w:t>
            </w:r>
          </w:p>
        </w:tc>
      </w:tr>
      <w:tr w:rsidR="00000000" w14:paraId="47DD491B" w14:textId="77777777">
        <w:tc>
          <w:tcPr>
            <w:tcW w:w="2000" w:type="dxa"/>
          </w:tcPr>
          <w:p w14:paraId="4B24F53D" w14:textId="77777777" w:rsidR="00A77B3E" w:rsidRDefault="00A77B3E">
            <w:pPr>
              <w:keepLines/>
            </w:pPr>
            <w:r>
              <w:t>Created By</w:t>
            </w:r>
          </w:p>
        </w:tc>
        <w:tc>
          <w:tcPr>
            <w:tcW w:w="7360" w:type="dxa"/>
          </w:tcPr>
          <w:p w14:paraId="63E0F329" w14:textId="77777777" w:rsidR="00A77B3E" w:rsidRDefault="00A77B3E">
            <w:pPr>
              <w:keepLines/>
            </w:pPr>
            <w:r>
              <w:rPr>
                <w:noProof/>
              </w:rPr>
              <w:t>Anthony Su</w:t>
            </w:r>
          </w:p>
        </w:tc>
      </w:tr>
      <w:tr w:rsidR="00000000" w14:paraId="7A589165" w14:textId="77777777">
        <w:tc>
          <w:tcPr>
            <w:tcW w:w="2000" w:type="dxa"/>
          </w:tcPr>
          <w:p w14:paraId="0F4A6927" w14:textId="77777777" w:rsidR="00A77B3E" w:rsidRDefault="00A77B3E">
            <w:pPr>
              <w:keepLines/>
            </w:pPr>
            <w:r>
              <w:t>Item Path</w:t>
            </w:r>
          </w:p>
        </w:tc>
        <w:tc>
          <w:tcPr>
            <w:tcW w:w="7360" w:type="dxa"/>
          </w:tcPr>
          <w:p w14:paraId="34B0B690" w14:textId="77777777" w:rsidR="00000000" w:rsidRDefault="00000000"/>
        </w:tc>
      </w:tr>
      <w:tr w:rsidR="00000000" w14:paraId="26695E8F" w14:textId="77777777">
        <w:tc>
          <w:tcPr>
            <w:tcW w:w="2000" w:type="dxa"/>
          </w:tcPr>
          <w:p w14:paraId="32CEBCCA" w14:textId="77777777" w:rsidR="00A77B3E" w:rsidRDefault="00A77B3E">
            <w:pPr>
              <w:keepLines/>
            </w:pPr>
            <w:r>
              <w:t># of Comments</w:t>
            </w:r>
          </w:p>
        </w:tc>
        <w:tc>
          <w:tcPr>
            <w:tcW w:w="7360" w:type="dxa"/>
          </w:tcPr>
          <w:p w14:paraId="402D56D7" w14:textId="77777777" w:rsidR="00A77B3E" w:rsidRDefault="00A77B3E">
            <w:pPr>
              <w:keepLines/>
            </w:pPr>
            <w:r>
              <w:rPr>
                <w:noProof/>
              </w:rPr>
              <w:t>0</w:t>
            </w:r>
          </w:p>
        </w:tc>
      </w:tr>
      <w:tr w:rsidR="00000000" w14:paraId="1C47F2DE" w14:textId="77777777">
        <w:tc>
          <w:tcPr>
            <w:tcW w:w="2000" w:type="dxa"/>
          </w:tcPr>
          <w:p w14:paraId="335D4F5E" w14:textId="77777777" w:rsidR="00A77B3E" w:rsidRDefault="00A77B3E">
            <w:pPr>
              <w:keepLines/>
            </w:pPr>
            <w:r>
              <w:t>Modified Date</w:t>
            </w:r>
          </w:p>
        </w:tc>
        <w:tc>
          <w:tcPr>
            <w:tcW w:w="7360" w:type="dxa"/>
          </w:tcPr>
          <w:p w14:paraId="1DBAA490" w14:textId="77777777" w:rsidR="00A77B3E" w:rsidRDefault="00A77B3E">
            <w:pPr>
              <w:keepLines/>
            </w:pPr>
            <w:r>
              <w:rPr>
                <w:noProof/>
              </w:rPr>
              <w:t>03/17/2025</w:t>
            </w:r>
          </w:p>
        </w:tc>
      </w:tr>
      <w:tr w:rsidR="00000000" w14:paraId="1E98D500" w14:textId="77777777">
        <w:tc>
          <w:tcPr>
            <w:tcW w:w="2000" w:type="dxa"/>
          </w:tcPr>
          <w:p w14:paraId="0F3CFE3A" w14:textId="77777777" w:rsidR="00A77B3E" w:rsidRDefault="00A77B3E">
            <w:pPr>
              <w:keepLines/>
            </w:pPr>
            <w:r>
              <w:t>Current version</w:t>
            </w:r>
          </w:p>
        </w:tc>
        <w:tc>
          <w:tcPr>
            <w:tcW w:w="7360" w:type="dxa"/>
          </w:tcPr>
          <w:p w14:paraId="31F1A6CD" w14:textId="77777777" w:rsidR="00A77B3E" w:rsidRDefault="00A77B3E">
            <w:pPr>
              <w:keepLines/>
            </w:pPr>
            <w:r>
              <w:rPr>
                <w:noProof/>
              </w:rPr>
              <w:t>2</w:t>
            </w:r>
          </w:p>
        </w:tc>
      </w:tr>
      <w:tr w:rsidR="00000000" w14:paraId="0E54CE8C" w14:textId="77777777">
        <w:tc>
          <w:tcPr>
            <w:tcW w:w="2000" w:type="dxa"/>
          </w:tcPr>
          <w:p w14:paraId="68302243" w14:textId="77777777" w:rsidR="00A77B3E" w:rsidRDefault="00A77B3E">
            <w:pPr>
              <w:keepLines/>
            </w:pPr>
            <w:r>
              <w:t>Export Controlled</w:t>
            </w:r>
          </w:p>
        </w:tc>
        <w:tc>
          <w:tcPr>
            <w:tcW w:w="7360" w:type="dxa"/>
          </w:tcPr>
          <w:p w14:paraId="199F4633" w14:textId="77777777" w:rsidR="00000000" w:rsidRDefault="00000000"/>
        </w:tc>
      </w:tr>
      <w:tr w:rsidR="00000000" w14:paraId="0F5498BD" w14:textId="77777777">
        <w:tc>
          <w:tcPr>
            <w:tcW w:w="2000" w:type="dxa"/>
          </w:tcPr>
          <w:p w14:paraId="6684974A" w14:textId="77777777" w:rsidR="00A77B3E" w:rsidRDefault="00A77B3E">
            <w:pPr>
              <w:keepLines/>
            </w:pPr>
            <w:r>
              <w:t># of Links</w:t>
            </w:r>
          </w:p>
        </w:tc>
        <w:tc>
          <w:tcPr>
            <w:tcW w:w="7360" w:type="dxa"/>
          </w:tcPr>
          <w:p w14:paraId="07ACE833" w14:textId="77777777" w:rsidR="00A77B3E" w:rsidRDefault="00A77B3E">
            <w:pPr>
              <w:keepLines/>
            </w:pPr>
            <w:r>
              <w:rPr>
                <w:noProof/>
              </w:rPr>
              <w:t>0</w:t>
            </w:r>
          </w:p>
        </w:tc>
      </w:tr>
      <w:tr w:rsidR="00000000" w14:paraId="6CBDBFF3" w14:textId="77777777">
        <w:tc>
          <w:tcPr>
            <w:tcW w:w="2000" w:type="dxa"/>
          </w:tcPr>
          <w:p w14:paraId="3B744495" w14:textId="77777777" w:rsidR="00A77B3E" w:rsidRDefault="00A77B3E">
            <w:pPr>
              <w:keepLines/>
            </w:pPr>
            <w:r>
              <w:t>Commentary</w:t>
            </w:r>
          </w:p>
        </w:tc>
        <w:tc>
          <w:tcPr>
            <w:tcW w:w="7360" w:type="dxa"/>
          </w:tcPr>
          <w:p w14:paraId="7677CB43" w14:textId="77777777" w:rsidR="00000000" w:rsidRDefault="00000000"/>
        </w:tc>
      </w:tr>
    </w:tbl>
    <w:p w14:paraId="4679BBCC" w14:textId="77777777" w:rsidR="00A77B3E" w:rsidRDefault="00A77B3E">
      <w:pPr>
        <w:keepLines/>
      </w:pPr>
      <w:r>
        <w:t xml:space="preserve">Tags: </w:t>
      </w:r>
    </w:p>
    <w:p w14:paraId="472657F3" w14:textId="77777777" w:rsidR="00A77B3E" w:rsidRDefault="00A77B3E">
      <w:pPr>
        <w:keepLines/>
      </w:pPr>
      <w:r>
        <w:rPr>
          <w:noProof/>
        </w:rPr>
        <w:lastRenderedPageBreak/>
        <w:t>Investigate</w:t>
      </w:r>
    </w:p>
    <w:p w14:paraId="2508F320" w14:textId="77777777" w:rsidR="00A77B3E" w:rsidRDefault="00A77B3E">
      <w:pPr>
        <w:keepLines/>
      </w:pPr>
      <w:r>
        <w:t xml:space="preserve">Upstream Relationships: </w:t>
      </w:r>
    </w:p>
    <w:p w14:paraId="6363D10A" w14:textId="77777777" w:rsidR="00A77B3E" w:rsidRDefault="00A77B3E">
      <w:pPr>
        <w:keepLines/>
      </w:pPr>
      <w:r>
        <w:t xml:space="preserve">Relationships: </w:t>
      </w:r>
    </w:p>
    <w:p w14:paraId="0757523D" w14:textId="77777777" w:rsidR="00A77B3E" w:rsidRDefault="00A77B3E">
      <w:pPr>
        <w:keepLines/>
      </w:pPr>
      <w:r>
        <w:t xml:space="preserve">Synchronized Items: </w:t>
      </w:r>
    </w:p>
    <w:p w14:paraId="3BFAAD53" w14:textId="77777777" w:rsidR="00A77B3E" w:rsidRDefault="00A77B3E">
      <w:pPr>
        <w:keepLines/>
      </w:pPr>
      <w:r>
        <w:t xml:space="preserve">Comments: </w:t>
      </w:r>
    </w:p>
    <w:p w14:paraId="1AD827B7" w14:textId="77777777" w:rsidR="00A77B3E" w:rsidRDefault="00A77B3E">
      <w:pPr>
        <w:keepLines/>
      </w:pPr>
      <w:r>
        <w:t xml:space="preserve">URLs: </w:t>
      </w:r>
    </w:p>
    <w:p w14:paraId="717853CC" w14:textId="77777777" w:rsidR="00A77B3E" w:rsidRDefault="00A77B3E">
      <w:pPr>
        <w:keepLines/>
      </w:pPr>
      <w:r>
        <w:t xml:space="preserve">Versions: </w:t>
      </w:r>
    </w:p>
    <w:p w14:paraId="30339B6B" w14:textId="77777777" w:rsidR="00A77B3E" w:rsidRDefault="00A77B3E">
      <w:pPr>
        <w:keepLines/>
      </w:pPr>
      <w:r>
        <w:t>#</w:t>
      </w:r>
      <w:r>
        <w:rPr>
          <w:noProof/>
        </w:rPr>
        <w:t>2</w:t>
      </w:r>
      <w:r>
        <w:t xml:space="preserve">: </w:t>
      </w:r>
      <w:r>
        <w:rPr>
          <w:noProof/>
        </w:rPr>
        <w:t>03/17/2025</w:t>
      </w:r>
      <w:r>
        <w:t xml:space="preserve"> - </w:t>
      </w:r>
      <w:r>
        <w:rPr>
          <w:noProof/>
        </w:rPr>
        <w:t>"Description" changed</w:t>
      </w:r>
      <w:r>
        <w:t xml:space="preserve"> - . Baselines: </w:t>
      </w:r>
      <w:r>
        <w:rPr>
          <w:noProof/>
        </w:rPr>
        <w:t>B1 - Project Decagon Post SyRR - 07/11/2025,</w:t>
      </w:r>
    </w:p>
    <w:p w14:paraId="46DE1756" w14:textId="77777777" w:rsidR="00A77B3E" w:rsidRDefault="00A77B3E">
      <w:pPr>
        <w:keepLines/>
      </w:pPr>
      <w:r>
        <w:t>#</w:t>
      </w:r>
      <w:r>
        <w:rPr>
          <w:noProof/>
        </w:rPr>
        <w:t>1</w:t>
      </w:r>
      <w:r>
        <w:t xml:space="preserve">: </w:t>
      </w:r>
      <w:r>
        <w:rPr>
          <w:noProof/>
        </w:rPr>
        <w:t>12/05/2024</w:t>
      </w:r>
      <w:r>
        <w:t xml:space="preserve"> - </w:t>
      </w:r>
      <w:r>
        <w:rPr>
          <w:noProof/>
        </w:rPr>
        <w:t>Copied from "StdTestReq-TXT-553 Factory Process Flow"</w:t>
      </w:r>
      <w:r>
        <w:t xml:space="preserve"> - . Baselines: </w:t>
      </w:r>
    </w:p>
    <w:bookmarkStart w:id="106" w:name="DECAGON-TXT-16_1"/>
    <w:p w14:paraId="51321250" w14:textId="77777777" w:rsidR="00A77B3E" w:rsidRDefault="00A77B3E">
      <w:pPr>
        <w:pStyle w:val="Heading2"/>
        <w:keepLines/>
      </w:pPr>
      <w:r>
        <w:rPr>
          <w:noProof/>
        </w:rPr>
        <w:fldChar w:fldCharType="begin"/>
      </w:r>
      <w:r>
        <w:rPr>
          <w:noProof/>
        </w:rPr>
        <w:instrText xml:space="preserve"> HYPERLINK "https://jama02.rockwellcollins.com/contour/perspective.req?projectId=636&amp;docId=18747379" </w:instrText>
      </w:r>
      <w:r>
        <w:rPr>
          <w:noProof/>
        </w:rPr>
      </w:r>
      <w:r>
        <w:rPr>
          <w:noProof/>
        </w:rPr>
        <w:fldChar w:fldCharType="separate"/>
      </w:r>
      <w:r>
        <w:rPr>
          <w:noProof/>
        </w:rPr>
        <w:t>DECAGON-TXT-16</w:t>
      </w:r>
      <w:r>
        <w:rPr>
          <w:noProof/>
        </w:rPr>
        <w:fldChar w:fldCharType="end"/>
      </w:r>
      <w:bookmarkEnd w:id="106"/>
      <w:r>
        <w:t xml:space="preserve"> </w:t>
      </w:r>
      <w:bookmarkStart w:id="107" w:name="DECAGON-TXT-16_0_0"/>
      <w:r>
        <w:rPr>
          <w:noProof/>
        </w:rPr>
        <w:t>Lab Vs Factory Cable Setup</w:t>
      </w:r>
      <w:bookmarkEnd w:id="107"/>
    </w:p>
    <w:p w14:paraId="08F55943" w14:textId="77777777" w:rsidR="00A77B3E" w:rsidRDefault="00A77B3E">
      <w:pPr>
        <w:keepLines/>
        <w:rPr>
          <w:noProof/>
          <w:lang w:val="en-US" w:eastAsia="en-US" w:bidi="ar-SA"/>
        </w:rPr>
      </w:pPr>
      <w:r>
        <w:rPr>
          <w:noProof/>
          <w:lang w:val="en-US" w:eastAsia="en-US" w:bidi="ar-SA"/>
        </w:rPr>
        <w:t>Investigate the differences between lab setup and factory layout. Ensure cable lengths sufficiently satisfy the needs of the customer.</w:t>
      </w:r>
    </w:p>
    <w:p w14:paraId="476E1CC8" w14:textId="77777777" w:rsidR="00A77B3E" w:rsidRDefault="00A77B3E">
      <w:pPr>
        <w:keepLines/>
        <w:rPr>
          <w:noProof/>
          <w:lang w:val="en-US" w:eastAsia="en-US" w:bidi="ar-SA"/>
        </w:rPr>
      </w:pPr>
      <w:r>
        <w:rPr>
          <w:noProof/>
          <w:lang w:val="en-US" w:eastAsia="en-US" w:bidi="ar-SA"/>
        </w:rPr>
        <w:t> </w:t>
      </w:r>
    </w:p>
    <w:p w14:paraId="6652FC65" w14:textId="77777777" w:rsidR="00A77B3E" w:rsidRDefault="00A77B3E">
      <w:pPr>
        <w:keepLines/>
        <w:rPr>
          <w:noProof/>
          <w:lang w:val="en-US" w:eastAsia="en-US" w:bidi="ar-SA"/>
        </w:rPr>
      </w:pPr>
      <w:r>
        <w:rPr>
          <w:noProof/>
          <w:lang w:val="en-US" w:eastAsia="en-US" w:bidi="ar-SA"/>
        </w:rPr>
        <w:t>Do you know the factory layout?</w:t>
      </w:r>
    </w:p>
    <w:p w14:paraId="18A9A36F" w14:textId="77777777" w:rsidR="00A77B3E" w:rsidRDefault="00A77B3E">
      <w:pPr>
        <w:keepLines/>
        <w:rPr>
          <w:noProof/>
          <w:lang w:val="en-US" w:eastAsia="en-US" w:bidi="ar-SA"/>
        </w:rPr>
      </w:pPr>
      <w:r>
        <w:rPr>
          <w:noProof/>
          <w:lang w:val="en-US" w:eastAsia="en-US" w:bidi="ar-SA"/>
        </w:rPr>
        <w:t>Is it different than the development lab setup?</w:t>
      </w:r>
    </w:p>
    <w:p w14:paraId="3EEF8CA7" w14:textId="77777777" w:rsidR="00A77B3E" w:rsidRDefault="00A77B3E">
      <w:pPr>
        <w:keepLines/>
        <w:rPr>
          <w:noProof/>
          <w:lang w:val="en-US" w:eastAsia="en-US" w:bidi="ar-SA"/>
        </w:rPr>
      </w:pPr>
      <w:r>
        <w:rPr>
          <w:noProof/>
          <w:lang w:val="en-US" w:eastAsia="en-US" w:bidi="ar-SA"/>
        </w:rPr>
        <w:t>Are we certain?</w:t>
      </w:r>
    </w:p>
    <w:p w14:paraId="06F3A668" w14:textId="77777777" w:rsidR="00A77B3E" w:rsidRDefault="00A77B3E">
      <w:pPr>
        <w:keepLines/>
        <w:rPr>
          <w:noProof/>
          <w:lang w:val="en-US" w:eastAsia="en-US" w:bidi="ar-SA"/>
        </w:rPr>
      </w:pPr>
      <w:r>
        <w:rPr>
          <w:noProof/>
          <w:lang w:val="en-US" w:eastAsia="en-US" w:bidi="ar-SA"/>
        </w:rPr>
        <w:t> </w:t>
      </w:r>
    </w:p>
    <w:p w14:paraId="4C439F0D" w14:textId="77777777" w:rsidR="00A77B3E" w:rsidRDefault="00A77B3E">
      <w:pPr>
        <w:keepLines/>
        <w:rPr>
          <w:noProof/>
          <w:lang w:val="en-US" w:eastAsia="en-US" w:bidi="ar-SA"/>
        </w:rPr>
      </w:pPr>
      <w:r>
        <w:rPr>
          <w:noProof/>
          <w:lang w:val="en-US" w:eastAsia="en-US" w:bidi="ar-SA"/>
        </w:rPr>
        <w:t>HW Eng responsible for getting proper cable lengths during design.</w:t>
      </w:r>
    </w:p>
    <w:tbl>
      <w:tblPr>
        <w:tblW w:w="5000" w:type="pct"/>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2046"/>
        <w:gridCol w:w="7530"/>
      </w:tblGrid>
      <w:tr w:rsidR="00000000" w14:paraId="3C1154FA" w14:textId="77777777">
        <w:tc>
          <w:tcPr>
            <w:tcW w:w="2000" w:type="dxa"/>
          </w:tcPr>
          <w:p w14:paraId="59398333" w14:textId="77777777" w:rsidR="00A77B3E" w:rsidRDefault="00A77B3E">
            <w:pPr>
              <w:keepLines/>
            </w:pPr>
            <w:r>
              <w:t># of Downstream Relationships</w:t>
            </w:r>
          </w:p>
        </w:tc>
        <w:tc>
          <w:tcPr>
            <w:tcW w:w="7360" w:type="dxa"/>
          </w:tcPr>
          <w:p w14:paraId="0E6B0E54" w14:textId="77777777" w:rsidR="00A77B3E" w:rsidRDefault="00A77B3E">
            <w:pPr>
              <w:keepLines/>
            </w:pPr>
            <w:r>
              <w:rPr>
                <w:noProof/>
              </w:rPr>
              <w:t>0</w:t>
            </w:r>
          </w:p>
        </w:tc>
      </w:tr>
      <w:tr w:rsidR="00000000" w14:paraId="370A7DE8" w14:textId="77777777">
        <w:tc>
          <w:tcPr>
            <w:tcW w:w="2000" w:type="dxa"/>
          </w:tcPr>
          <w:p w14:paraId="7FF5D7F4" w14:textId="77777777" w:rsidR="00A77B3E" w:rsidRDefault="00A77B3E">
            <w:pPr>
              <w:keepLines/>
            </w:pPr>
            <w:r>
              <w:t>Connected Users</w:t>
            </w:r>
          </w:p>
        </w:tc>
        <w:tc>
          <w:tcPr>
            <w:tcW w:w="7360" w:type="dxa"/>
          </w:tcPr>
          <w:p w14:paraId="156AA361" w14:textId="77777777" w:rsidR="00A77B3E" w:rsidRDefault="00A77B3E">
            <w:pPr>
              <w:keepLines/>
            </w:pPr>
            <w:r>
              <w:rPr>
                <w:noProof/>
              </w:rPr>
              <w:t>1</w:t>
            </w:r>
          </w:p>
        </w:tc>
      </w:tr>
      <w:tr w:rsidR="00000000" w14:paraId="482811C0" w14:textId="77777777">
        <w:tc>
          <w:tcPr>
            <w:tcW w:w="2000" w:type="dxa"/>
          </w:tcPr>
          <w:p w14:paraId="288CF391" w14:textId="77777777" w:rsidR="00A77B3E" w:rsidRDefault="00A77B3E">
            <w:pPr>
              <w:keepLines/>
            </w:pPr>
            <w:r>
              <w:t>Item Type</w:t>
            </w:r>
          </w:p>
        </w:tc>
        <w:tc>
          <w:tcPr>
            <w:tcW w:w="7360" w:type="dxa"/>
          </w:tcPr>
          <w:p w14:paraId="4268C3B0" w14:textId="77777777" w:rsidR="00A77B3E" w:rsidRDefault="00A77B3E">
            <w:pPr>
              <w:keepLines/>
            </w:pPr>
            <w:r>
              <w:rPr>
                <w:noProof/>
              </w:rPr>
              <w:t>Text</w:t>
            </w:r>
          </w:p>
        </w:tc>
      </w:tr>
      <w:tr w:rsidR="00000000" w14:paraId="5EF61A1F" w14:textId="77777777">
        <w:tc>
          <w:tcPr>
            <w:tcW w:w="2000" w:type="dxa"/>
          </w:tcPr>
          <w:p w14:paraId="443DD249" w14:textId="77777777" w:rsidR="00A77B3E" w:rsidRDefault="00A77B3E">
            <w:pPr>
              <w:keepLines/>
            </w:pPr>
            <w:r>
              <w:t>Release</w:t>
            </w:r>
          </w:p>
        </w:tc>
        <w:tc>
          <w:tcPr>
            <w:tcW w:w="7360" w:type="dxa"/>
          </w:tcPr>
          <w:p w14:paraId="12B904B4" w14:textId="77777777" w:rsidR="00000000" w:rsidRDefault="00000000"/>
        </w:tc>
      </w:tr>
      <w:tr w:rsidR="00000000" w14:paraId="50CF1DB0" w14:textId="77777777">
        <w:tc>
          <w:tcPr>
            <w:tcW w:w="2000" w:type="dxa"/>
          </w:tcPr>
          <w:p w14:paraId="225501F6" w14:textId="77777777" w:rsidR="00A77B3E" w:rsidRDefault="00A77B3E">
            <w:pPr>
              <w:keepLines/>
            </w:pPr>
            <w:r>
              <w:t>Project</w:t>
            </w:r>
          </w:p>
        </w:tc>
        <w:tc>
          <w:tcPr>
            <w:tcW w:w="7360" w:type="dxa"/>
          </w:tcPr>
          <w:p w14:paraId="32390705" w14:textId="77777777" w:rsidR="00A77B3E" w:rsidRDefault="00A77B3E">
            <w:pPr>
              <w:keepLines/>
            </w:pPr>
            <w:r>
              <w:rPr>
                <w:noProof/>
              </w:rPr>
              <w:t>Decagon_Boundary Scan</w:t>
            </w:r>
          </w:p>
        </w:tc>
      </w:tr>
      <w:tr w:rsidR="00000000" w14:paraId="229B1007" w14:textId="77777777">
        <w:tc>
          <w:tcPr>
            <w:tcW w:w="2000" w:type="dxa"/>
          </w:tcPr>
          <w:p w14:paraId="34B2BEBB" w14:textId="77777777" w:rsidR="00A77B3E" w:rsidRDefault="00A77B3E">
            <w:pPr>
              <w:keepLines/>
            </w:pPr>
            <w:r>
              <w:t>Relationship Status</w:t>
            </w:r>
          </w:p>
        </w:tc>
        <w:tc>
          <w:tcPr>
            <w:tcW w:w="7360" w:type="dxa"/>
          </w:tcPr>
          <w:p w14:paraId="484BE4F3" w14:textId="77777777" w:rsidR="00000000" w:rsidRDefault="00000000"/>
        </w:tc>
      </w:tr>
      <w:tr w:rsidR="00000000" w14:paraId="12944E4A" w14:textId="77777777">
        <w:tc>
          <w:tcPr>
            <w:tcW w:w="2000" w:type="dxa"/>
          </w:tcPr>
          <w:p w14:paraId="31C2968A" w14:textId="77777777" w:rsidR="00A77B3E" w:rsidRDefault="00A77B3E">
            <w:pPr>
              <w:keepLines/>
            </w:pPr>
            <w:r>
              <w:t># of Attachments</w:t>
            </w:r>
          </w:p>
        </w:tc>
        <w:tc>
          <w:tcPr>
            <w:tcW w:w="7360" w:type="dxa"/>
          </w:tcPr>
          <w:p w14:paraId="1115F63D" w14:textId="77777777" w:rsidR="00A77B3E" w:rsidRDefault="00A77B3E">
            <w:pPr>
              <w:keepLines/>
            </w:pPr>
            <w:r>
              <w:rPr>
                <w:noProof/>
              </w:rPr>
              <w:t>0</w:t>
            </w:r>
          </w:p>
        </w:tc>
      </w:tr>
      <w:tr w:rsidR="00000000" w14:paraId="1365B27F" w14:textId="77777777">
        <w:tc>
          <w:tcPr>
            <w:tcW w:w="2000" w:type="dxa"/>
          </w:tcPr>
          <w:p w14:paraId="5E8C3556" w14:textId="77777777" w:rsidR="00A77B3E" w:rsidRDefault="00A77B3E">
            <w:pPr>
              <w:keepLines/>
            </w:pPr>
            <w:r>
              <w:t>Last Locked By</w:t>
            </w:r>
          </w:p>
        </w:tc>
        <w:tc>
          <w:tcPr>
            <w:tcW w:w="7360" w:type="dxa"/>
          </w:tcPr>
          <w:p w14:paraId="43E716E2" w14:textId="77777777" w:rsidR="00000000" w:rsidRDefault="00000000"/>
        </w:tc>
      </w:tr>
      <w:tr w:rsidR="00000000" w14:paraId="573AA7FB" w14:textId="77777777">
        <w:tc>
          <w:tcPr>
            <w:tcW w:w="2000" w:type="dxa"/>
          </w:tcPr>
          <w:p w14:paraId="3F7D762C" w14:textId="77777777" w:rsidR="00A77B3E" w:rsidRDefault="00A77B3E">
            <w:pPr>
              <w:keepLines/>
            </w:pPr>
            <w:r>
              <w:t>Version</w:t>
            </w:r>
          </w:p>
        </w:tc>
        <w:tc>
          <w:tcPr>
            <w:tcW w:w="7360" w:type="dxa"/>
          </w:tcPr>
          <w:p w14:paraId="4B2B4D20" w14:textId="77777777" w:rsidR="00A77B3E" w:rsidRDefault="00A77B3E">
            <w:pPr>
              <w:keepLines/>
            </w:pPr>
            <w:r>
              <w:rPr>
                <w:noProof/>
              </w:rPr>
              <w:t>1</w:t>
            </w:r>
          </w:p>
        </w:tc>
      </w:tr>
      <w:tr w:rsidR="00000000" w14:paraId="291015AE" w14:textId="77777777">
        <w:tc>
          <w:tcPr>
            <w:tcW w:w="2000" w:type="dxa"/>
          </w:tcPr>
          <w:p w14:paraId="004B1C7B" w14:textId="77777777" w:rsidR="00A77B3E" w:rsidRDefault="00A77B3E">
            <w:pPr>
              <w:keepLines/>
            </w:pPr>
            <w:r>
              <w:t>Upstream Cross Instance Relationships</w:t>
            </w:r>
          </w:p>
        </w:tc>
        <w:tc>
          <w:tcPr>
            <w:tcW w:w="7360" w:type="dxa"/>
          </w:tcPr>
          <w:p w14:paraId="5C905B6C" w14:textId="77777777" w:rsidR="00000000" w:rsidRDefault="00000000"/>
        </w:tc>
      </w:tr>
      <w:tr w:rsidR="00000000" w14:paraId="3D3AF07E" w14:textId="77777777">
        <w:tc>
          <w:tcPr>
            <w:tcW w:w="2000" w:type="dxa"/>
          </w:tcPr>
          <w:p w14:paraId="691C7519" w14:textId="77777777" w:rsidR="00A77B3E" w:rsidRDefault="00A77B3E">
            <w:pPr>
              <w:keepLines/>
            </w:pPr>
            <w:r>
              <w:t>Last Activity Date</w:t>
            </w:r>
          </w:p>
        </w:tc>
        <w:tc>
          <w:tcPr>
            <w:tcW w:w="7360" w:type="dxa"/>
          </w:tcPr>
          <w:p w14:paraId="03C52577" w14:textId="77777777" w:rsidR="00A77B3E" w:rsidRDefault="00A77B3E">
            <w:pPr>
              <w:keepLines/>
            </w:pPr>
            <w:r>
              <w:rPr>
                <w:noProof/>
              </w:rPr>
              <w:t>2025-03-17 15:31:17.0</w:t>
            </w:r>
          </w:p>
        </w:tc>
      </w:tr>
      <w:tr w:rsidR="00000000" w14:paraId="51EDFB32" w14:textId="77777777">
        <w:tc>
          <w:tcPr>
            <w:tcW w:w="2000" w:type="dxa"/>
          </w:tcPr>
          <w:p w14:paraId="1928D656" w14:textId="77777777" w:rsidR="00A77B3E" w:rsidRDefault="00A77B3E">
            <w:pPr>
              <w:keepLines/>
            </w:pPr>
            <w:r>
              <w:t>Modified By</w:t>
            </w:r>
          </w:p>
        </w:tc>
        <w:tc>
          <w:tcPr>
            <w:tcW w:w="7360" w:type="dxa"/>
          </w:tcPr>
          <w:p w14:paraId="4EB35C6F" w14:textId="77777777" w:rsidR="00A77B3E" w:rsidRDefault="00A77B3E">
            <w:pPr>
              <w:keepLines/>
            </w:pPr>
            <w:r>
              <w:rPr>
                <w:noProof/>
              </w:rPr>
              <w:t>Anthony Su</w:t>
            </w:r>
          </w:p>
        </w:tc>
      </w:tr>
      <w:tr w:rsidR="00000000" w14:paraId="658927EC" w14:textId="77777777">
        <w:tc>
          <w:tcPr>
            <w:tcW w:w="2000" w:type="dxa"/>
          </w:tcPr>
          <w:p w14:paraId="31CA8415" w14:textId="77777777" w:rsidR="00A77B3E" w:rsidRDefault="00A77B3E">
            <w:pPr>
              <w:keepLines/>
            </w:pPr>
            <w:r>
              <w:t>API ID</w:t>
            </w:r>
          </w:p>
        </w:tc>
        <w:tc>
          <w:tcPr>
            <w:tcW w:w="7360" w:type="dxa"/>
          </w:tcPr>
          <w:p w14:paraId="4139E814" w14:textId="77777777" w:rsidR="00A77B3E" w:rsidRDefault="00A77B3E">
            <w:pPr>
              <w:keepLines/>
            </w:pPr>
            <w:r>
              <w:rPr>
                <w:noProof/>
              </w:rPr>
              <w:t>18747379</w:t>
            </w:r>
          </w:p>
        </w:tc>
      </w:tr>
      <w:tr w:rsidR="00000000" w14:paraId="2D197B95" w14:textId="77777777">
        <w:tc>
          <w:tcPr>
            <w:tcW w:w="2000" w:type="dxa"/>
          </w:tcPr>
          <w:p w14:paraId="59CD6EB6" w14:textId="77777777" w:rsidR="00A77B3E" w:rsidRDefault="00A77B3E">
            <w:pPr>
              <w:keepLines/>
            </w:pPr>
            <w:r>
              <w:t>Locked</w:t>
            </w:r>
          </w:p>
        </w:tc>
        <w:tc>
          <w:tcPr>
            <w:tcW w:w="7360" w:type="dxa"/>
          </w:tcPr>
          <w:p w14:paraId="391D1E20" w14:textId="77777777" w:rsidR="00A77B3E" w:rsidRDefault="00A77B3E">
            <w:pPr>
              <w:keepLines/>
            </w:pPr>
            <w:r>
              <w:rPr>
                <w:noProof/>
              </w:rPr>
              <w:t>false</w:t>
            </w:r>
          </w:p>
        </w:tc>
      </w:tr>
      <w:tr w:rsidR="00000000" w14:paraId="788481EF" w14:textId="77777777">
        <w:tc>
          <w:tcPr>
            <w:tcW w:w="2000" w:type="dxa"/>
          </w:tcPr>
          <w:p w14:paraId="45A6C152" w14:textId="77777777" w:rsidR="00A77B3E" w:rsidRDefault="00A77B3E">
            <w:pPr>
              <w:keepLines/>
            </w:pPr>
            <w:r>
              <w:t>DOORS Relationship</w:t>
            </w:r>
          </w:p>
        </w:tc>
        <w:tc>
          <w:tcPr>
            <w:tcW w:w="7360" w:type="dxa"/>
          </w:tcPr>
          <w:p w14:paraId="2953377D" w14:textId="77777777" w:rsidR="00000000" w:rsidRDefault="00000000"/>
        </w:tc>
      </w:tr>
      <w:tr w:rsidR="00000000" w14:paraId="304915FE" w14:textId="77777777">
        <w:tc>
          <w:tcPr>
            <w:tcW w:w="2000" w:type="dxa"/>
          </w:tcPr>
          <w:p w14:paraId="0E79B1A0" w14:textId="77777777" w:rsidR="00A77B3E" w:rsidRDefault="00A77B3E">
            <w:pPr>
              <w:keepLines/>
            </w:pPr>
            <w:r>
              <w:t>Status</w:t>
            </w:r>
          </w:p>
        </w:tc>
        <w:tc>
          <w:tcPr>
            <w:tcW w:w="7360" w:type="dxa"/>
          </w:tcPr>
          <w:p w14:paraId="6DA00E14" w14:textId="77777777" w:rsidR="00A77B3E" w:rsidRDefault="00A77B3E">
            <w:pPr>
              <w:keepLines/>
            </w:pPr>
            <w:r>
              <w:rPr>
                <w:noProof/>
              </w:rPr>
              <w:t>Draft</w:t>
            </w:r>
          </w:p>
        </w:tc>
      </w:tr>
      <w:tr w:rsidR="00000000" w14:paraId="25EB6C4C" w14:textId="77777777">
        <w:tc>
          <w:tcPr>
            <w:tcW w:w="2000" w:type="dxa"/>
          </w:tcPr>
          <w:p w14:paraId="7EDD8D82" w14:textId="77777777" w:rsidR="00A77B3E" w:rsidRDefault="00A77B3E">
            <w:pPr>
              <w:keepLines/>
            </w:pPr>
            <w:r>
              <w:t>DOORS ID</w:t>
            </w:r>
          </w:p>
        </w:tc>
        <w:tc>
          <w:tcPr>
            <w:tcW w:w="7360" w:type="dxa"/>
          </w:tcPr>
          <w:p w14:paraId="148AA512" w14:textId="77777777" w:rsidR="00000000" w:rsidRDefault="00000000"/>
        </w:tc>
      </w:tr>
      <w:tr w:rsidR="00000000" w14:paraId="00B60845" w14:textId="77777777">
        <w:tc>
          <w:tcPr>
            <w:tcW w:w="2000" w:type="dxa"/>
          </w:tcPr>
          <w:p w14:paraId="53A66165" w14:textId="77777777" w:rsidR="00A77B3E" w:rsidRDefault="00A77B3E">
            <w:pPr>
              <w:keepLines/>
            </w:pPr>
            <w:r>
              <w:t>Change Request</w:t>
            </w:r>
          </w:p>
        </w:tc>
        <w:tc>
          <w:tcPr>
            <w:tcW w:w="7360" w:type="dxa"/>
          </w:tcPr>
          <w:p w14:paraId="30F34BF7" w14:textId="77777777" w:rsidR="00000000" w:rsidRDefault="00000000"/>
        </w:tc>
      </w:tr>
      <w:tr w:rsidR="00000000" w14:paraId="069AFEF8" w14:textId="77777777">
        <w:tc>
          <w:tcPr>
            <w:tcW w:w="2000" w:type="dxa"/>
          </w:tcPr>
          <w:p w14:paraId="6267E1C2" w14:textId="77777777" w:rsidR="00A77B3E" w:rsidRDefault="00A77B3E">
            <w:pPr>
              <w:keepLines/>
            </w:pPr>
            <w:r>
              <w:t>Global ID</w:t>
            </w:r>
          </w:p>
        </w:tc>
        <w:tc>
          <w:tcPr>
            <w:tcW w:w="7360" w:type="dxa"/>
          </w:tcPr>
          <w:p w14:paraId="464CAD23" w14:textId="77777777" w:rsidR="00A77B3E" w:rsidRDefault="00A77B3E">
            <w:pPr>
              <w:keepLines/>
            </w:pPr>
            <w:r>
              <w:rPr>
                <w:noProof/>
              </w:rPr>
              <w:t>COL02-TXT-10677746</w:t>
            </w:r>
          </w:p>
        </w:tc>
      </w:tr>
      <w:tr w:rsidR="00000000" w14:paraId="1250F7AD" w14:textId="77777777">
        <w:tc>
          <w:tcPr>
            <w:tcW w:w="2000" w:type="dxa"/>
          </w:tcPr>
          <w:p w14:paraId="03342F1D" w14:textId="77777777" w:rsidR="00A77B3E" w:rsidRDefault="00A77B3E">
            <w:pPr>
              <w:keepLines/>
            </w:pPr>
            <w:r>
              <w:t xml:space="preserve">Downstream </w:t>
            </w:r>
            <w:r>
              <w:lastRenderedPageBreak/>
              <w:t>Cross Instance Relationships</w:t>
            </w:r>
          </w:p>
        </w:tc>
        <w:tc>
          <w:tcPr>
            <w:tcW w:w="7360" w:type="dxa"/>
          </w:tcPr>
          <w:p w14:paraId="040015CC" w14:textId="77777777" w:rsidR="00000000" w:rsidRDefault="00000000"/>
        </w:tc>
      </w:tr>
      <w:tr w:rsidR="00000000" w14:paraId="1C28E5FB" w14:textId="77777777">
        <w:tc>
          <w:tcPr>
            <w:tcW w:w="2000" w:type="dxa"/>
          </w:tcPr>
          <w:p w14:paraId="473A53AC" w14:textId="77777777" w:rsidR="00A77B3E" w:rsidRDefault="00A77B3E">
            <w:pPr>
              <w:keepLines/>
            </w:pPr>
            <w:r>
              <w:t>Last Locked</w:t>
            </w:r>
          </w:p>
        </w:tc>
        <w:tc>
          <w:tcPr>
            <w:tcW w:w="7360" w:type="dxa"/>
          </w:tcPr>
          <w:p w14:paraId="23A8C20B" w14:textId="77777777" w:rsidR="00000000" w:rsidRDefault="00000000"/>
        </w:tc>
      </w:tr>
      <w:tr w:rsidR="00000000" w14:paraId="6F8C470B" w14:textId="77777777">
        <w:tc>
          <w:tcPr>
            <w:tcW w:w="2000" w:type="dxa"/>
          </w:tcPr>
          <w:p w14:paraId="680B9AAF" w14:textId="77777777" w:rsidR="00A77B3E" w:rsidRDefault="00A77B3E">
            <w:pPr>
              <w:keepLines/>
            </w:pPr>
            <w:r>
              <w:t># of Upstream Relationships</w:t>
            </w:r>
          </w:p>
        </w:tc>
        <w:tc>
          <w:tcPr>
            <w:tcW w:w="7360" w:type="dxa"/>
          </w:tcPr>
          <w:p w14:paraId="203A16E0" w14:textId="77777777" w:rsidR="00A77B3E" w:rsidRDefault="00A77B3E">
            <w:pPr>
              <w:keepLines/>
            </w:pPr>
            <w:r>
              <w:rPr>
                <w:noProof/>
              </w:rPr>
              <w:t>0</w:t>
            </w:r>
          </w:p>
        </w:tc>
      </w:tr>
      <w:tr w:rsidR="00000000" w14:paraId="228A2508" w14:textId="77777777">
        <w:tc>
          <w:tcPr>
            <w:tcW w:w="2000" w:type="dxa"/>
          </w:tcPr>
          <w:p w14:paraId="738E6F9F" w14:textId="77777777" w:rsidR="00A77B3E" w:rsidRDefault="00A77B3E">
            <w:pPr>
              <w:keepLines/>
            </w:pPr>
            <w:r>
              <w:t>Tags</w:t>
            </w:r>
          </w:p>
        </w:tc>
        <w:tc>
          <w:tcPr>
            <w:tcW w:w="7360" w:type="dxa"/>
          </w:tcPr>
          <w:p w14:paraId="3A5D2611" w14:textId="77777777" w:rsidR="00000000" w:rsidRDefault="00000000"/>
        </w:tc>
      </w:tr>
      <w:tr w:rsidR="00000000" w14:paraId="7730B71F" w14:textId="77777777">
        <w:tc>
          <w:tcPr>
            <w:tcW w:w="2000" w:type="dxa"/>
          </w:tcPr>
          <w:p w14:paraId="28BB68FE" w14:textId="77777777" w:rsidR="00A77B3E" w:rsidRDefault="00A77B3E">
            <w:pPr>
              <w:keepLines/>
            </w:pPr>
            <w:r>
              <w:t>Heading</w:t>
            </w:r>
          </w:p>
        </w:tc>
        <w:tc>
          <w:tcPr>
            <w:tcW w:w="7360" w:type="dxa"/>
          </w:tcPr>
          <w:p w14:paraId="38B79DE2" w14:textId="77777777" w:rsidR="00A77B3E" w:rsidRDefault="00A77B3E">
            <w:pPr>
              <w:keepLines/>
            </w:pPr>
            <w:r>
              <w:rPr>
                <w:noProof/>
              </w:rPr>
              <w:t>1.2.1.5.11</w:t>
            </w:r>
          </w:p>
        </w:tc>
      </w:tr>
      <w:tr w:rsidR="00000000" w14:paraId="63761D9D" w14:textId="77777777">
        <w:tc>
          <w:tcPr>
            <w:tcW w:w="2000" w:type="dxa"/>
          </w:tcPr>
          <w:p w14:paraId="22EE202B" w14:textId="77777777" w:rsidR="00A77B3E" w:rsidRDefault="00A77B3E">
            <w:pPr>
              <w:keepLines/>
            </w:pPr>
            <w:r>
              <w:t>Created Date</w:t>
            </w:r>
          </w:p>
        </w:tc>
        <w:tc>
          <w:tcPr>
            <w:tcW w:w="7360" w:type="dxa"/>
          </w:tcPr>
          <w:p w14:paraId="2454C77F" w14:textId="77777777" w:rsidR="00A77B3E" w:rsidRDefault="00A77B3E">
            <w:pPr>
              <w:keepLines/>
            </w:pPr>
            <w:r>
              <w:rPr>
                <w:noProof/>
              </w:rPr>
              <w:t>12/05/2024</w:t>
            </w:r>
          </w:p>
        </w:tc>
      </w:tr>
      <w:tr w:rsidR="00000000" w14:paraId="409132EB" w14:textId="77777777">
        <w:tc>
          <w:tcPr>
            <w:tcW w:w="2000" w:type="dxa"/>
          </w:tcPr>
          <w:p w14:paraId="455AFF01" w14:textId="77777777" w:rsidR="00A77B3E" w:rsidRDefault="00A77B3E">
            <w:pPr>
              <w:keepLines/>
            </w:pPr>
            <w:r>
              <w:t>Created By</w:t>
            </w:r>
          </w:p>
        </w:tc>
        <w:tc>
          <w:tcPr>
            <w:tcW w:w="7360" w:type="dxa"/>
          </w:tcPr>
          <w:p w14:paraId="4EF5A394" w14:textId="77777777" w:rsidR="00A77B3E" w:rsidRDefault="00A77B3E">
            <w:pPr>
              <w:keepLines/>
            </w:pPr>
            <w:r>
              <w:rPr>
                <w:noProof/>
              </w:rPr>
              <w:t>Anthony Su</w:t>
            </w:r>
          </w:p>
        </w:tc>
      </w:tr>
      <w:tr w:rsidR="00000000" w14:paraId="6D2CACFE" w14:textId="77777777">
        <w:tc>
          <w:tcPr>
            <w:tcW w:w="2000" w:type="dxa"/>
          </w:tcPr>
          <w:p w14:paraId="1D5B2628" w14:textId="77777777" w:rsidR="00A77B3E" w:rsidRDefault="00A77B3E">
            <w:pPr>
              <w:keepLines/>
            </w:pPr>
            <w:r>
              <w:t>Item Path</w:t>
            </w:r>
          </w:p>
        </w:tc>
        <w:tc>
          <w:tcPr>
            <w:tcW w:w="7360" w:type="dxa"/>
          </w:tcPr>
          <w:p w14:paraId="4CD39CA1" w14:textId="77777777" w:rsidR="00000000" w:rsidRDefault="00000000"/>
        </w:tc>
      </w:tr>
      <w:tr w:rsidR="00000000" w14:paraId="06C4DD29" w14:textId="77777777">
        <w:tc>
          <w:tcPr>
            <w:tcW w:w="2000" w:type="dxa"/>
          </w:tcPr>
          <w:p w14:paraId="65F58AAD" w14:textId="77777777" w:rsidR="00A77B3E" w:rsidRDefault="00A77B3E">
            <w:pPr>
              <w:keepLines/>
            </w:pPr>
            <w:r>
              <w:t># of Comments</w:t>
            </w:r>
          </w:p>
        </w:tc>
        <w:tc>
          <w:tcPr>
            <w:tcW w:w="7360" w:type="dxa"/>
          </w:tcPr>
          <w:p w14:paraId="17D5F92C" w14:textId="77777777" w:rsidR="00A77B3E" w:rsidRDefault="00A77B3E">
            <w:pPr>
              <w:keepLines/>
            </w:pPr>
            <w:r>
              <w:rPr>
                <w:noProof/>
              </w:rPr>
              <w:t>0</w:t>
            </w:r>
          </w:p>
        </w:tc>
      </w:tr>
      <w:tr w:rsidR="00000000" w14:paraId="46CF2B90" w14:textId="77777777">
        <w:tc>
          <w:tcPr>
            <w:tcW w:w="2000" w:type="dxa"/>
          </w:tcPr>
          <w:p w14:paraId="49652F02" w14:textId="77777777" w:rsidR="00A77B3E" w:rsidRDefault="00A77B3E">
            <w:pPr>
              <w:keepLines/>
            </w:pPr>
            <w:r>
              <w:t>Modified Date</w:t>
            </w:r>
          </w:p>
        </w:tc>
        <w:tc>
          <w:tcPr>
            <w:tcW w:w="7360" w:type="dxa"/>
          </w:tcPr>
          <w:p w14:paraId="49C933A5" w14:textId="77777777" w:rsidR="00A77B3E" w:rsidRDefault="00A77B3E">
            <w:pPr>
              <w:keepLines/>
            </w:pPr>
            <w:r>
              <w:rPr>
                <w:noProof/>
              </w:rPr>
              <w:t>12/05/2024</w:t>
            </w:r>
          </w:p>
        </w:tc>
      </w:tr>
      <w:tr w:rsidR="00000000" w14:paraId="5AC32EED" w14:textId="77777777">
        <w:tc>
          <w:tcPr>
            <w:tcW w:w="2000" w:type="dxa"/>
          </w:tcPr>
          <w:p w14:paraId="14C71F5D" w14:textId="77777777" w:rsidR="00A77B3E" w:rsidRDefault="00A77B3E">
            <w:pPr>
              <w:keepLines/>
            </w:pPr>
            <w:r>
              <w:t>Current version</w:t>
            </w:r>
          </w:p>
        </w:tc>
        <w:tc>
          <w:tcPr>
            <w:tcW w:w="7360" w:type="dxa"/>
          </w:tcPr>
          <w:p w14:paraId="360AE36A" w14:textId="77777777" w:rsidR="00A77B3E" w:rsidRDefault="00A77B3E">
            <w:pPr>
              <w:keepLines/>
            </w:pPr>
            <w:r>
              <w:rPr>
                <w:noProof/>
              </w:rPr>
              <w:t>1</w:t>
            </w:r>
          </w:p>
        </w:tc>
      </w:tr>
      <w:tr w:rsidR="00000000" w14:paraId="57DF4860" w14:textId="77777777">
        <w:tc>
          <w:tcPr>
            <w:tcW w:w="2000" w:type="dxa"/>
          </w:tcPr>
          <w:p w14:paraId="0CEC16A3" w14:textId="77777777" w:rsidR="00A77B3E" w:rsidRDefault="00A77B3E">
            <w:pPr>
              <w:keepLines/>
            </w:pPr>
            <w:r>
              <w:t>Export Controlled</w:t>
            </w:r>
          </w:p>
        </w:tc>
        <w:tc>
          <w:tcPr>
            <w:tcW w:w="7360" w:type="dxa"/>
          </w:tcPr>
          <w:p w14:paraId="582D2B34" w14:textId="77777777" w:rsidR="00000000" w:rsidRDefault="00000000"/>
        </w:tc>
      </w:tr>
      <w:tr w:rsidR="00000000" w14:paraId="5E1012D3" w14:textId="77777777">
        <w:tc>
          <w:tcPr>
            <w:tcW w:w="2000" w:type="dxa"/>
          </w:tcPr>
          <w:p w14:paraId="2BE86697" w14:textId="77777777" w:rsidR="00A77B3E" w:rsidRDefault="00A77B3E">
            <w:pPr>
              <w:keepLines/>
            </w:pPr>
            <w:r>
              <w:t># of Links</w:t>
            </w:r>
          </w:p>
        </w:tc>
        <w:tc>
          <w:tcPr>
            <w:tcW w:w="7360" w:type="dxa"/>
          </w:tcPr>
          <w:p w14:paraId="0DB46EEC" w14:textId="77777777" w:rsidR="00A77B3E" w:rsidRDefault="00A77B3E">
            <w:pPr>
              <w:keepLines/>
            </w:pPr>
            <w:r>
              <w:rPr>
                <w:noProof/>
              </w:rPr>
              <w:t>0</w:t>
            </w:r>
          </w:p>
        </w:tc>
      </w:tr>
      <w:tr w:rsidR="00000000" w14:paraId="2AD61F16" w14:textId="77777777">
        <w:tc>
          <w:tcPr>
            <w:tcW w:w="2000" w:type="dxa"/>
          </w:tcPr>
          <w:p w14:paraId="29AF003F" w14:textId="77777777" w:rsidR="00A77B3E" w:rsidRDefault="00A77B3E">
            <w:pPr>
              <w:keepLines/>
            </w:pPr>
            <w:r>
              <w:t>Commentary</w:t>
            </w:r>
          </w:p>
        </w:tc>
        <w:tc>
          <w:tcPr>
            <w:tcW w:w="7360" w:type="dxa"/>
          </w:tcPr>
          <w:p w14:paraId="39A93153" w14:textId="77777777" w:rsidR="00000000" w:rsidRDefault="00000000"/>
        </w:tc>
      </w:tr>
    </w:tbl>
    <w:p w14:paraId="737351FA" w14:textId="77777777" w:rsidR="00A77B3E" w:rsidRDefault="00A77B3E">
      <w:pPr>
        <w:keepLines/>
      </w:pPr>
      <w:r>
        <w:t xml:space="preserve">Tags: </w:t>
      </w:r>
    </w:p>
    <w:p w14:paraId="2A1CCC7F" w14:textId="77777777" w:rsidR="00A77B3E" w:rsidRDefault="00A77B3E">
      <w:pPr>
        <w:keepLines/>
      </w:pPr>
      <w:r>
        <w:t xml:space="preserve">Upstream Relationships: </w:t>
      </w:r>
    </w:p>
    <w:p w14:paraId="2DDDF489" w14:textId="77777777" w:rsidR="00A77B3E" w:rsidRDefault="00A77B3E">
      <w:pPr>
        <w:keepLines/>
      </w:pPr>
      <w:r>
        <w:t xml:space="preserve">Relationships: </w:t>
      </w:r>
    </w:p>
    <w:p w14:paraId="36FB01CA" w14:textId="77777777" w:rsidR="00A77B3E" w:rsidRDefault="00A77B3E">
      <w:pPr>
        <w:keepLines/>
      </w:pPr>
      <w:r>
        <w:t xml:space="preserve">Synchronized Items: </w:t>
      </w:r>
    </w:p>
    <w:p w14:paraId="568069F0" w14:textId="77777777" w:rsidR="00A77B3E" w:rsidRDefault="00A77B3E">
      <w:pPr>
        <w:keepLines/>
      </w:pPr>
      <w:r>
        <w:t xml:space="preserve">Comments: </w:t>
      </w:r>
    </w:p>
    <w:p w14:paraId="176D07F0" w14:textId="77777777" w:rsidR="00A77B3E" w:rsidRDefault="00A77B3E">
      <w:pPr>
        <w:keepLines/>
      </w:pPr>
      <w:r>
        <w:t xml:space="preserve">URLs: </w:t>
      </w:r>
    </w:p>
    <w:p w14:paraId="4CD63D4E" w14:textId="77777777" w:rsidR="00A77B3E" w:rsidRDefault="00A77B3E">
      <w:pPr>
        <w:keepLines/>
      </w:pPr>
      <w:r>
        <w:t xml:space="preserve">Versions: </w:t>
      </w:r>
    </w:p>
    <w:p w14:paraId="51FABF3D" w14:textId="77777777" w:rsidR="00A77B3E" w:rsidRDefault="00A77B3E">
      <w:pPr>
        <w:keepLines/>
      </w:pPr>
      <w:r>
        <w:t>#</w:t>
      </w:r>
      <w:r>
        <w:rPr>
          <w:noProof/>
        </w:rPr>
        <w:t>1</w:t>
      </w:r>
      <w:r>
        <w:t xml:space="preserve">: </w:t>
      </w:r>
      <w:r>
        <w:rPr>
          <w:noProof/>
        </w:rPr>
        <w:t>12/05/2024</w:t>
      </w:r>
      <w:r>
        <w:t xml:space="preserve"> - </w:t>
      </w:r>
      <w:r>
        <w:rPr>
          <w:noProof/>
        </w:rPr>
        <w:t>Copied from "StdTestReq-TXT-559 Lab Vs Factory Cable Setup"</w:t>
      </w:r>
      <w:r>
        <w:t xml:space="preserve"> - . Baselines: </w:t>
      </w:r>
      <w:r>
        <w:rPr>
          <w:noProof/>
        </w:rPr>
        <w:t>B1 - Project Decagon Post SyRR - 07/11/2025,</w:t>
      </w:r>
    </w:p>
    <w:bookmarkStart w:id="108" w:name="DECAGON-TXT-19_1"/>
    <w:p w14:paraId="1B876233" w14:textId="77777777" w:rsidR="00A77B3E" w:rsidRDefault="00A77B3E">
      <w:pPr>
        <w:pStyle w:val="Heading2"/>
        <w:keepLines/>
      </w:pPr>
      <w:r>
        <w:rPr>
          <w:noProof/>
        </w:rPr>
        <w:fldChar w:fldCharType="begin"/>
      </w:r>
      <w:r>
        <w:rPr>
          <w:noProof/>
        </w:rPr>
        <w:instrText xml:space="preserve"> HYPERLINK "https://jama02.rockwellcollins.com/contour/perspective.req?projectId=636&amp;docId=18747384" </w:instrText>
      </w:r>
      <w:r>
        <w:rPr>
          <w:noProof/>
        </w:rPr>
      </w:r>
      <w:r>
        <w:rPr>
          <w:noProof/>
        </w:rPr>
        <w:fldChar w:fldCharType="separate"/>
      </w:r>
      <w:r>
        <w:rPr>
          <w:noProof/>
        </w:rPr>
        <w:t>DECAGON-TXT-19</w:t>
      </w:r>
      <w:r>
        <w:rPr>
          <w:noProof/>
        </w:rPr>
        <w:fldChar w:fldCharType="end"/>
      </w:r>
      <w:bookmarkEnd w:id="108"/>
      <w:r>
        <w:t xml:space="preserve"> </w:t>
      </w:r>
      <w:bookmarkStart w:id="109" w:name="DECAGON-TXT-19_0_0"/>
      <w:r>
        <w:rPr>
          <w:noProof/>
        </w:rPr>
        <w:t>Troubleshooting HW Needed</w:t>
      </w:r>
      <w:bookmarkEnd w:id="109"/>
    </w:p>
    <w:p w14:paraId="33CF0C9B" w14:textId="77777777" w:rsidR="00A77B3E" w:rsidRDefault="00A77B3E">
      <w:pPr>
        <w:keepLines/>
        <w:rPr>
          <w:noProof/>
          <w:lang w:val="en-US" w:eastAsia="en-US" w:bidi="ar-SA"/>
        </w:rPr>
      </w:pPr>
      <w:r>
        <w:rPr>
          <w:noProof/>
          <w:lang w:val="en-US" w:eastAsia="en-US" w:bidi="ar-SA"/>
        </w:rPr>
        <w:t>No troubleshooting hardware required.</w:t>
      </w:r>
    </w:p>
    <w:tbl>
      <w:tblPr>
        <w:tblW w:w="5000" w:type="pct"/>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2046"/>
        <w:gridCol w:w="7530"/>
      </w:tblGrid>
      <w:tr w:rsidR="00000000" w14:paraId="1BEEF59B" w14:textId="77777777">
        <w:tc>
          <w:tcPr>
            <w:tcW w:w="2000" w:type="dxa"/>
          </w:tcPr>
          <w:p w14:paraId="29235420" w14:textId="77777777" w:rsidR="00A77B3E" w:rsidRDefault="00A77B3E">
            <w:pPr>
              <w:keepLines/>
            </w:pPr>
            <w:r>
              <w:t># of Downstream Relationships</w:t>
            </w:r>
          </w:p>
        </w:tc>
        <w:tc>
          <w:tcPr>
            <w:tcW w:w="7360" w:type="dxa"/>
          </w:tcPr>
          <w:p w14:paraId="4B5F23D8" w14:textId="77777777" w:rsidR="00A77B3E" w:rsidRDefault="00A77B3E">
            <w:pPr>
              <w:keepLines/>
            </w:pPr>
            <w:r>
              <w:rPr>
                <w:noProof/>
              </w:rPr>
              <w:t>0</w:t>
            </w:r>
          </w:p>
        </w:tc>
      </w:tr>
      <w:tr w:rsidR="00000000" w14:paraId="13F4F12E" w14:textId="77777777">
        <w:tc>
          <w:tcPr>
            <w:tcW w:w="2000" w:type="dxa"/>
          </w:tcPr>
          <w:p w14:paraId="3950F082" w14:textId="77777777" w:rsidR="00A77B3E" w:rsidRDefault="00A77B3E">
            <w:pPr>
              <w:keepLines/>
            </w:pPr>
            <w:r>
              <w:t>Connected Users</w:t>
            </w:r>
          </w:p>
        </w:tc>
        <w:tc>
          <w:tcPr>
            <w:tcW w:w="7360" w:type="dxa"/>
          </w:tcPr>
          <w:p w14:paraId="712783B7" w14:textId="77777777" w:rsidR="00A77B3E" w:rsidRDefault="00A77B3E">
            <w:pPr>
              <w:keepLines/>
            </w:pPr>
            <w:r>
              <w:rPr>
                <w:noProof/>
              </w:rPr>
              <w:t>1</w:t>
            </w:r>
          </w:p>
        </w:tc>
      </w:tr>
      <w:tr w:rsidR="00000000" w14:paraId="3372A3F0" w14:textId="77777777">
        <w:tc>
          <w:tcPr>
            <w:tcW w:w="2000" w:type="dxa"/>
          </w:tcPr>
          <w:p w14:paraId="36D52231" w14:textId="77777777" w:rsidR="00A77B3E" w:rsidRDefault="00A77B3E">
            <w:pPr>
              <w:keepLines/>
            </w:pPr>
            <w:r>
              <w:t>Item Type</w:t>
            </w:r>
          </w:p>
        </w:tc>
        <w:tc>
          <w:tcPr>
            <w:tcW w:w="7360" w:type="dxa"/>
          </w:tcPr>
          <w:p w14:paraId="298D7949" w14:textId="77777777" w:rsidR="00A77B3E" w:rsidRDefault="00A77B3E">
            <w:pPr>
              <w:keepLines/>
            </w:pPr>
            <w:r>
              <w:rPr>
                <w:noProof/>
              </w:rPr>
              <w:t>Text</w:t>
            </w:r>
          </w:p>
        </w:tc>
      </w:tr>
      <w:tr w:rsidR="00000000" w14:paraId="4EA42E2F" w14:textId="77777777">
        <w:tc>
          <w:tcPr>
            <w:tcW w:w="2000" w:type="dxa"/>
          </w:tcPr>
          <w:p w14:paraId="5007ED6D" w14:textId="77777777" w:rsidR="00A77B3E" w:rsidRDefault="00A77B3E">
            <w:pPr>
              <w:keepLines/>
            </w:pPr>
            <w:r>
              <w:t>Release</w:t>
            </w:r>
          </w:p>
        </w:tc>
        <w:tc>
          <w:tcPr>
            <w:tcW w:w="7360" w:type="dxa"/>
          </w:tcPr>
          <w:p w14:paraId="5B2C5420" w14:textId="77777777" w:rsidR="00000000" w:rsidRDefault="00000000"/>
        </w:tc>
      </w:tr>
      <w:tr w:rsidR="00000000" w14:paraId="30A3BFB3" w14:textId="77777777">
        <w:tc>
          <w:tcPr>
            <w:tcW w:w="2000" w:type="dxa"/>
          </w:tcPr>
          <w:p w14:paraId="0B8CA3C2" w14:textId="77777777" w:rsidR="00A77B3E" w:rsidRDefault="00A77B3E">
            <w:pPr>
              <w:keepLines/>
            </w:pPr>
            <w:r>
              <w:t>Project</w:t>
            </w:r>
          </w:p>
        </w:tc>
        <w:tc>
          <w:tcPr>
            <w:tcW w:w="7360" w:type="dxa"/>
          </w:tcPr>
          <w:p w14:paraId="2D73056C" w14:textId="77777777" w:rsidR="00A77B3E" w:rsidRDefault="00A77B3E">
            <w:pPr>
              <w:keepLines/>
            </w:pPr>
            <w:r>
              <w:rPr>
                <w:noProof/>
              </w:rPr>
              <w:t>Decagon_Boundary Scan</w:t>
            </w:r>
          </w:p>
        </w:tc>
      </w:tr>
      <w:tr w:rsidR="00000000" w14:paraId="647A0E98" w14:textId="77777777">
        <w:tc>
          <w:tcPr>
            <w:tcW w:w="2000" w:type="dxa"/>
          </w:tcPr>
          <w:p w14:paraId="14FE0A1A" w14:textId="77777777" w:rsidR="00A77B3E" w:rsidRDefault="00A77B3E">
            <w:pPr>
              <w:keepLines/>
            </w:pPr>
            <w:r>
              <w:t>Relationship Status</w:t>
            </w:r>
          </w:p>
        </w:tc>
        <w:tc>
          <w:tcPr>
            <w:tcW w:w="7360" w:type="dxa"/>
          </w:tcPr>
          <w:p w14:paraId="70D63347" w14:textId="77777777" w:rsidR="00000000" w:rsidRDefault="00000000"/>
        </w:tc>
      </w:tr>
      <w:tr w:rsidR="00000000" w14:paraId="40598DBC" w14:textId="77777777">
        <w:tc>
          <w:tcPr>
            <w:tcW w:w="2000" w:type="dxa"/>
          </w:tcPr>
          <w:p w14:paraId="398EDB53" w14:textId="77777777" w:rsidR="00A77B3E" w:rsidRDefault="00A77B3E">
            <w:pPr>
              <w:keepLines/>
            </w:pPr>
            <w:r>
              <w:t># of Attachments</w:t>
            </w:r>
          </w:p>
        </w:tc>
        <w:tc>
          <w:tcPr>
            <w:tcW w:w="7360" w:type="dxa"/>
          </w:tcPr>
          <w:p w14:paraId="3880CD87" w14:textId="77777777" w:rsidR="00A77B3E" w:rsidRDefault="00A77B3E">
            <w:pPr>
              <w:keepLines/>
            </w:pPr>
            <w:r>
              <w:rPr>
                <w:noProof/>
              </w:rPr>
              <w:t>0</w:t>
            </w:r>
          </w:p>
        </w:tc>
      </w:tr>
      <w:tr w:rsidR="00000000" w14:paraId="1172F09D" w14:textId="77777777">
        <w:tc>
          <w:tcPr>
            <w:tcW w:w="2000" w:type="dxa"/>
          </w:tcPr>
          <w:p w14:paraId="469F2908" w14:textId="77777777" w:rsidR="00A77B3E" w:rsidRDefault="00A77B3E">
            <w:pPr>
              <w:keepLines/>
            </w:pPr>
            <w:r>
              <w:t>Last Locked By</w:t>
            </w:r>
          </w:p>
        </w:tc>
        <w:tc>
          <w:tcPr>
            <w:tcW w:w="7360" w:type="dxa"/>
          </w:tcPr>
          <w:p w14:paraId="62F5F989" w14:textId="77777777" w:rsidR="00A77B3E" w:rsidRDefault="00A77B3E">
            <w:pPr>
              <w:keepLines/>
            </w:pPr>
            <w:r>
              <w:rPr>
                <w:noProof/>
              </w:rPr>
              <w:t>Anthony Su</w:t>
            </w:r>
          </w:p>
        </w:tc>
      </w:tr>
      <w:tr w:rsidR="00000000" w14:paraId="101A0303" w14:textId="77777777">
        <w:tc>
          <w:tcPr>
            <w:tcW w:w="2000" w:type="dxa"/>
          </w:tcPr>
          <w:p w14:paraId="01856379" w14:textId="77777777" w:rsidR="00A77B3E" w:rsidRDefault="00A77B3E">
            <w:pPr>
              <w:keepLines/>
            </w:pPr>
            <w:r>
              <w:t>Version</w:t>
            </w:r>
          </w:p>
        </w:tc>
        <w:tc>
          <w:tcPr>
            <w:tcW w:w="7360" w:type="dxa"/>
          </w:tcPr>
          <w:p w14:paraId="7545C16A" w14:textId="77777777" w:rsidR="00A77B3E" w:rsidRDefault="00A77B3E">
            <w:pPr>
              <w:keepLines/>
            </w:pPr>
            <w:r>
              <w:rPr>
                <w:noProof/>
              </w:rPr>
              <w:t>2</w:t>
            </w:r>
          </w:p>
        </w:tc>
      </w:tr>
      <w:tr w:rsidR="00000000" w14:paraId="17375022" w14:textId="77777777">
        <w:tc>
          <w:tcPr>
            <w:tcW w:w="2000" w:type="dxa"/>
          </w:tcPr>
          <w:p w14:paraId="50F240B6" w14:textId="77777777" w:rsidR="00A77B3E" w:rsidRDefault="00A77B3E">
            <w:pPr>
              <w:keepLines/>
            </w:pPr>
            <w:r>
              <w:t>Upstream Cross Instance Relationships</w:t>
            </w:r>
          </w:p>
        </w:tc>
        <w:tc>
          <w:tcPr>
            <w:tcW w:w="7360" w:type="dxa"/>
          </w:tcPr>
          <w:p w14:paraId="78A96FEA" w14:textId="77777777" w:rsidR="00000000" w:rsidRDefault="00000000"/>
        </w:tc>
      </w:tr>
      <w:tr w:rsidR="00000000" w14:paraId="2B70D435" w14:textId="77777777">
        <w:tc>
          <w:tcPr>
            <w:tcW w:w="2000" w:type="dxa"/>
          </w:tcPr>
          <w:p w14:paraId="4009E006" w14:textId="77777777" w:rsidR="00A77B3E" w:rsidRDefault="00A77B3E">
            <w:pPr>
              <w:keepLines/>
            </w:pPr>
            <w:r>
              <w:t>Last Activity Date</w:t>
            </w:r>
          </w:p>
        </w:tc>
        <w:tc>
          <w:tcPr>
            <w:tcW w:w="7360" w:type="dxa"/>
          </w:tcPr>
          <w:p w14:paraId="55E41E72" w14:textId="77777777" w:rsidR="00A77B3E" w:rsidRDefault="00A77B3E">
            <w:pPr>
              <w:keepLines/>
            </w:pPr>
            <w:r>
              <w:rPr>
                <w:noProof/>
              </w:rPr>
              <w:t>2025-03-17 15:31:55.0</w:t>
            </w:r>
          </w:p>
        </w:tc>
      </w:tr>
      <w:tr w:rsidR="00000000" w14:paraId="7862CB07" w14:textId="77777777">
        <w:tc>
          <w:tcPr>
            <w:tcW w:w="2000" w:type="dxa"/>
          </w:tcPr>
          <w:p w14:paraId="2289B219" w14:textId="77777777" w:rsidR="00A77B3E" w:rsidRDefault="00A77B3E">
            <w:pPr>
              <w:keepLines/>
            </w:pPr>
            <w:r>
              <w:t>Modified By</w:t>
            </w:r>
          </w:p>
        </w:tc>
        <w:tc>
          <w:tcPr>
            <w:tcW w:w="7360" w:type="dxa"/>
          </w:tcPr>
          <w:p w14:paraId="17822F71" w14:textId="77777777" w:rsidR="00A77B3E" w:rsidRDefault="00A77B3E">
            <w:pPr>
              <w:keepLines/>
            </w:pPr>
            <w:r>
              <w:rPr>
                <w:noProof/>
              </w:rPr>
              <w:t>Anthony Su</w:t>
            </w:r>
          </w:p>
        </w:tc>
      </w:tr>
      <w:tr w:rsidR="00000000" w14:paraId="72C2094D" w14:textId="77777777">
        <w:tc>
          <w:tcPr>
            <w:tcW w:w="2000" w:type="dxa"/>
          </w:tcPr>
          <w:p w14:paraId="0113C89A" w14:textId="77777777" w:rsidR="00A77B3E" w:rsidRDefault="00A77B3E">
            <w:pPr>
              <w:keepLines/>
            </w:pPr>
            <w:r>
              <w:lastRenderedPageBreak/>
              <w:t>API ID</w:t>
            </w:r>
          </w:p>
        </w:tc>
        <w:tc>
          <w:tcPr>
            <w:tcW w:w="7360" w:type="dxa"/>
          </w:tcPr>
          <w:p w14:paraId="6F037590" w14:textId="77777777" w:rsidR="00A77B3E" w:rsidRDefault="00A77B3E">
            <w:pPr>
              <w:keepLines/>
            </w:pPr>
            <w:r>
              <w:rPr>
                <w:noProof/>
              </w:rPr>
              <w:t>18747384</w:t>
            </w:r>
          </w:p>
        </w:tc>
      </w:tr>
      <w:tr w:rsidR="00000000" w14:paraId="5D5A4929" w14:textId="77777777">
        <w:tc>
          <w:tcPr>
            <w:tcW w:w="2000" w:type="dxa"/>
          </w:tcPr>
          <w:p w14:paraId="18EBBB3F" w14:textId="77777777" w:rsidR="00A77B3E" w:rsidRDefault="00A77B3E">
            <w:pPr>
              <w:keepLines/>
            </w:pPr>
            <w:r>
              <w:t>Locked</w:t>
            </w:r>
          </w:p>
        </w:tc>
        <w:tc>
          <w:tcPr>
            <w:tcW w:w="7360" w:type="dxa"/>
          </w:tcPr>
          <w:p w14:paraId="267B257F" w14:textId="77777777" w:rsidR="00A77B3E" w:rsidRDefault="00A77B3E">
            <w:pPr>
              <w:keepLines/>
            </w:pPr>
            <w:r>
              <w:rPr>
                <w:noProof/>
              </w:rPr>
              <w:t>false</w:t>
            </w:r>
          </w:p>
        </w:tc>
      </w:tr>
      <w:tr w:rsidR="00000000" w14:paraId="25C52013" w14:textId="77777777">
        <w:tc>
          <w:tcPr>
            <w:tcW w:w="2000" w:type="dxa"/>
          </w:tcPr>
          <w:p w14:paraId="6BB5836E" w14:textId="77777777" w:rsidR="00A77B3E" w:rsidRDefault="00A77B3E">
            <w:pPr>
              <w:keepLines/>
            </w:pPr>
            <w:r>
              <w:t>DOORS Relationship</w:t>
            </w:r>
          </w:p>
        </w:tc>
        <w:tc>
          <w:tcPr>
            <w:tcW w:w="7360" w:type="dxa"/>
          </w:tcPr>
          <w:p w14:paraId="2D80157D" w14:textId="77777777" w:rsidR="00000000" w:rsidRDefault="00000000"/>
        </w:tc>
      </w:tr>
      <w:tr w:rsidR="00000000" w14:paraId="0BEC8ED6" w14:textId="77777777">
        <w:tc>
          <w:tcPr>
            <w:tcW w:w="2000" w:type="dxa"/>
          </w:tcPr>
          <w:p w14:paraId="166C2D35" w14:textId="77777777" w:rsidR="00A77B3E" w:rsidRDefault="00A77B3E">
            <w:pPr>
              <w:keepLines/>
            </w:pPr>
            <w:r>
              <w:t>Status</w:t>
            </w:r>
          </w:p>
        </w:tc>
        <w:tc>
          <w:tcPr>
            <w:tcW w:w="7360" w:type="dxa"/>
          </w:tcPr>
          <w:p w14:paraId="4F0EF57D" w14:textId="77777777" w:rsidR="00A77B3E" w:rsidRDefault="00A77B3E">
            <w:pPr>
              <w:keepLines/>
            </w:pPr>
            <w:r>
              <w:rPr>
                <w:noProof/>
              </w:rPr>
              <w:t>Draft</w:t>
            </w:r>
          </w:p>
        </w:tc>
      </w:tr>
      <w:tr w:rsidR="00000000" w14:paraId="776B26C6" w14:textId="77777777">
        <w:tc>
          <w:tcPr>
            <w:tcW w:w="2000" w:type="dxa"/>
          </w:tcPr>
          <w:p w14:paraId="0D3053BB" w14:textId="77777777" w:rsidR="00A77B3E" w:rsidRDefault="00A77B3E">
            <w:pPr>
              <w:keepLines/>
            </w:pPr>
            <w:r>
              <w:t>DOORS ID</w:t>
            </w:r>
          </w:p>
        </w:tc>
        <w:tc>
          <w:tcPr>
            <w:tcW w:w="7360" w:type="dxa"/>
          </w:tcPr>
          <w:p w14:paraId="1208D1F4" w14:textId="77777777" w:rsidR="00000000" w:rsidRDefault="00000000"/>
        </w:tc>
      </w:tr>
      <w:tr w:rsidR="00000000" w14:paraId="063B6535" w14:textId="77777777">
        <w:tc>
          <w:tcPr>
            <w:tcW w:w="2000" w:type="dxa"/>
          </w:tcPr>
          <w:p w14:paraId="64BB6F6A" w14:textId="77777777" w:rsidR="00A77B3E" w:rsidRDefault="00A77B3E">
            <w:pPr>
              <w:keepLines/>
            </w:pPr>
            <w:r>
              <w:t>Change Request</w:t>
            </w:r>
          </w:p>
        </w:tc>
        <w:tc>
          <w:tcPr>
            <w:tcW w:w="7360" w:type="dxa"/>
          </w:tcPr>
          <w:p w14:paraId="05AE2E85" w14:textId="77777777" w:rsidR="00000000" w:rsidRDefault="00000000"/>
        </w:tc>
      </w:tr>
      <w:tr w:rsidR="00000000" w14:paraId="00999EDD" w14:textId="77777777">
        <w:tc>
          <w:tcPr>
            <w:tcW w:w="2000" w:type="dxa"/>
          </w:tcPr>
          <w:p w14:paraId="2FA66145" w14:textId="77777777" w:rsidR="00A77B3E" w:rsidRDefault="00A77B3E">
            <w:pPr>
              <w:keepLines/>
            </w:pPr>
            <w:r>
              <w:t>Global ID</w:t>
            </w:r>
          </w:p>
        </w:tc>
        <w:tc>
          <w:tcPr>
            <w:tcW w:w="7360" w:type="dxa"/>
          </w:tcPr>
          <w:p w14:paraId="1CEE64B1" w14:textId="77777777" w:rsidR="00A77B3E" w:rsidRDefault="00A77B3E">
            <w:pPr>
              <w:keepLines/>
            </w:pPr>
            <w:r>
              <w:rPr>
                <w:noProof/>
              </w:rPr>
              <w:t>COL02-TXT-10677751</w:t>
            </w:r>
          </w:p>
        </w:tc>
      </w:tr>
      <w:tr w:rsidR="00000000" w14:paraId="6EECF237" w14:textId="77777777">
        <w:tc>
          <w:tcPr>
            <w:tcW w:w="2000" w:type="dxa"/>
          </w:tcPr>
          <w:p w14:paraId="20703F7B" w14:textId="77777777" w:rsidR="00A77B3E" w:rsidRDefault="00A77B3E">
            <w:pPr>
              <w:keepLines/>
            </w:pPr>
            <w:r>
              <w:t>Downstream Cross Instance Relationships</w:t>
            </w:r>
          </w:p>
        </w:tc>
        <w:tc>
          <w:tcPr>
            <w:tcW w:w="7360" w:type="dxa"/>
          </w:tcPr>
          <w:p w14:paraId="0D401832" w14:textId="77777777" w:rsidR="00000000" w:rsidRDefault="00000000"/>
        </w:tc>
      </w:tr>
      <w:tr w:rsidR="00000000" w14:paraId="13281AD4" w14:textId="77777777">
        <w:tc>
          <w:tcPr>
            <w:tcW w:w="2000" w:type="dxa"/>
          </w:tcPr>
          <w:p w14:paraId="13152B72" w14:textId="77777777" w:rsidR="00A77B3E" w:rsidRDefault="00A77B3E">
            <w:pPr>
              <w:keepLines/>
            </w:pPr>
            <w:r>
              <w:t>Last Locked</w:t>
            </w:r>
          </w:p>
        </w:tc>
        <w:tc>
          <w:tcPr>
            <w:tcW w:w="7360" w:type="dxa"/>
          </w:tcPr>
          <w:p w14:paraId="2E306F3C" w14:textId="77777777" w:rsidR="00A77B3E" w:rsidRDefault="00A77B3E">
            <w:pPr>
              <w:keepLines/>
            </w:pPr>
            <w:r>
              <w:rPr>
                <w:noProof/>
              </w:rPr>
              <w:t>2025-03-17 15:31:52.0</w:t>
            </w:r>
          </w:p>
        </w:tc>
      </w:tr>
      <w:tr w:rsidR="00000000" w14:paraId="27B84E00" w14:textId="77777777">
        <w:tc>
          <w:tcPr>
            <w:tcW w:w="2000" w:type="dxa"/>
          </w:tcPr>
          <w:p w14:paraId="0499FC2E" w14:textId="77777777" w:rsidR="00A77B3E" w:rsidRDefault="00A77B3E">
            <w:pPr>
              <w:keepLines/>
            </w:pPr>
            <w:r>
              <w:t># of Upstream Relationships</w:t>
            </w:r>
          </w:p>
        </w:tc>
        <w:tc>
          <w:tcPr>
            <w:tcW w:w="7360" w:type="dxa"/>
          </w:tcPr>
          <w:p w14:paraId="226C16ED" w14:textId="77777777" w:rsidR="00A77B3E" w:rsidRDefault="00A77B3E">
            <w:pPr>
              <w:keepLines/>
            </w:pPr>
            <w:r>
              <w:rPr>
                <w:noProof/>
              </w:rPr>
              <w:t>0</w:t>
            </w:r>
          </w:p>
        </w:tc>
      </w:tr>
      <w:tr w:rsidR="00000000" w14:paraId="45F84193" w14:textId="77777777">
        <w:tc>
          <w:tcPr>
            <w:tcW w:w="2000" w:type="dxa"/>
          </w:tcPr>
          <w:p w14:paraId="64952FE9" w14:textId="77777777" w:rsidR="00A77B3E" w:rsidRDefault="00A77B3E">
            <w:pPr>
              <w:keepLines/>
            </w:pPr>
            <w:r>
              <w:t>Tags</w:t>
            </w:r>
          </w:p>
        </w:tc>
        <w:tc>
          <w:tcPr>
            <w:tcW w:w="7360" w:type="dxa"/>
          </w:tcPr>
          <w:p w14:paraId="4A5BFCA6" w14:textId="77777777" w:rsidR="00000000" w:rsidRDefault="00000000"/>
        </w:tc>
      </w:tr>
      <w:tr w:rsidR="00000000" w14:paraId="6E2365F4" w14:textId="77777777">
        <w:tc>
          <w:tcPr>
            <w:tcW w:w="2000" w:type="dxa"/>
          </w:tcPr>
          <w:p w14:paraId="5FF87300" w14:textId="77777777" w:rsidR="00A77B3E" w:rsidRDefault="00A77B3E">
            <w:pPr>
              <w:keepLines/>
            </w:pPr>
            <w:r>
              <w:t>Heading</w:t>
            </w:r>
          </w:p>
        </w:tc>
        <w:tc>
          <w:tcPr>
            <w:tcW w:w="7360" w:type="dxa"/>
          </w:tcPr>
          <w:p w14:paraId="5960B598" w14:textId="77777777" w:rsidR="00A77B3E" w:rsidRDefault="00A77B3E">
            <w:pPr>
              <w:keepLines/>
            </w:pPr>
            <w:r>
              <w:rPr>
                <w:noProof/>
              </w:rPr>
              <w:t>1.2.1.5.12</w:t>
            </w:r>
          </w:p>
        </w:tc>
      </w:tr>
      <w:tr w:rsidR="00000000" w14:paraId="535CE82D" w14:textId="77777777">
        <w:tc>
          <w:tcPr>
            <w:tcW w:w="2000" w:type="dxa"/>
          </w:tcPr>
          <w:p w14:paraId="5F0B2465" w14:textId="77777777" w:rsidR="00A77B3E" w:rsidRDefault="00A77B3E">
            <w:pPr>
              <w:keepLines/>
            </w:pPr>
            <w:r>
              <w:t>Created Date</w:t>
            </w:r>
          </w:p>
        </w:tc>
        <w:tc>
          <w:tcPr>
            <w:tcW w:w="7360" w:type="dxa"/>
          </w:tcPr>
          <w:p w14:paraId="4980201E" w14:textId="77777777" w:rsidR="00A77B3E" w:rsidRDefault="00A77B3E">
            <w:pPr>
              <w:keepLines/>
            </w:pPr>
            <w:r>
              <w:rPr>
                <w:noProof/>
              </w:rPr>
              <w:t>12/05/2024</w:t>
            </w:r>
          </w:p>
        </w:tc>
      </w:tr>
      <w:tr w:rsidR="00000000" w14:paraId="2037827C" w14:textId="77777777">
        <w:tc>
          <w:tcPr>
            <w:tcW w:w="2000" w:type="dxa"/>
          </w:tcPr>
          <w:p w14:paraId="2E43F8EA" w14:textId="77777777" w:rsidR="00A77B3E" w:rsidRDefault="00A77B3E">
            <w:pPr>
              <w:keepLines/>
            </w:pPr>
            <w:r>
              <w:t>Created By</w:t>
            </w:r>
          </w:p>
        </w:tc>
        <w:tc>
          <w:tcPr>
            <w:tcW w:w="7360" w:type="dxa"/>
          </w:tcPr>
          <w:p w14:paraId="00B0F870" w14:textId="77777777" w:rsidR="00A77B3E" w:rsidRDefault="00A77B3E">
            <w:pPr>
              <w:keepLines/>
            </w:pPr>
            <w:r>
              <w:rPr>
                <w:noProof/>
              </w:rPr>
              <w:t>Anthony Su</w:t>
            </w:r>
          </w:p>
        </w:tc>
      </w:tr>
      <w:tr w:rsidR="00000000" w14:paraId="71013CB7" w14:textId="77777777">
        <w:tc>
          <w:tcPr>
            <w:tcW w:w="2000" w:type="dxa"/>
          </w:tcPr>
          <w:p w14:paraId="0C957F75" w14:textId="77777777" w:rsidR="00A77B3E" w:rsidRDefault="00A77B3E">
            <w:pPr>
              <w:keepLines/>
            </w:pPr>
            <w:r>
              <w:t>Item Path</w:t>
            </w:r>
          </w:p>
        </w:tc>
        <w:tc>
          <w:tcPr>
            <w:tcW w:w="7360" w:type="dxa"/>
          </w:tcPr>
          <w:p w14:paraId="5E475127" w14:textId="77777777" w:rsidR="00000000" w:rsidRDefault="00000000"/>
        </w:tc>
      </w:tr>
      <w:tr w:rsidR="00000000" w14:paraId="36A16A17" w14:textId="77777777">
        <w:tc>
          <w:tcPr>
            <w:tcW w:w="2000" w:type="dxa"/>
          </w:tcPr>
          <w:p w14:paraId="57831E15" w14:textId="77777777" w:rsidR="00A77B3E" w:rsidRDefault="00A77B3E">
            <w:pPr>
              <w:keepLines/>
            </w:pPr>
            <w:r>
              <w:t># of Comments</w:t>
            </w:r>
          </w:p>
        </w:tc>
        <w:tc>
          <w:tcPr>
            <w:tcW w:w="7360" w:type="dxa"/>
          </w:tcPr>
          <w:p w14:paraId="5C25F128" w14:textId="77777777" w:rsidR="00A77B3E" w:rsidRDefault="00A77B3E">
            <w:pPr>
              <w:keepLines/>
            </w:pPr>
            <w:r>
              <w:rPr>
                <w:noProof/>
              </w:rPr>
              <w:t>0</w:t>
            </w:r>
          </w:p>
        </w:tc>
      </w:tr>
      <w:tr w:rsidR="00000000" w14:paraId="4F9B2B3B" w14:textId="77777777">
        <w:tc>
          <w:tcPr>
            <w:tcW w:w="2000" w:type="dxa"/>
          </w:tcPr>
          <w:p w14:paraId="696FD709" w14:textId="77777777" w:rsidR="00A77B3E" w:rsidRDefault="00A77B3E">
            <w:pPr>
              <w:keepLines/>
            </w:pPr>
            <w:r>
              <w:t>Modified Date</w:t>
            </w:r>
          </w:p>
        </w:tc>
        <w:tc>
          <w:tcPr>
            <w:tcW w:w="7360" w:type="dxa"/>
          </w:tcPr>
          <w:p w14:paraId="02995694" w14:textId="77777777" w:rsidR="00A77B3E" w:rsidRDefault="00A77B3E">
            <w:pPr>
              <w:keepLines/>
            </w:pPr>
            <w:r>
              <w:rPr>
                <w:noProof/>
              </w:rPr>
              <w:t>03/17/2025</w:t>
            </w:r>
          </w:p>
        </w:tc>
      </w:tr>
      <w:tr w:rsidR="00000000" w14:paraId="4FDBE08D" w14:textId="77777777">
        <w:tc>
          <w:tcPr>
            <w:tcW w:w="2000" w:type="dxa"/>
          </w:tcPr>
          <w:p w14:paraId="0ED64A82" w14:textId="77777777" w:rsidR="00A77B3E" w:rsidRDefault="00A77B3E">
            <w:pPr>
              <w:keepLines/>
            </w:pPr>
            <w:r>
              <w:t>Current version</w:t>
            </w:r>
          </w:p>
        </w:tc>
        <w:tc>
          <w:tcPr>
            <w:tcW w:w="7360" w:type="dxa"/>
          </w:tcPr>
          <w:p w14:paraId="4DF52010" w14:textId="77777777" w:rsidR="00A77B3E" w:rsidRDefault="00A77B3E">
            <w:pPr>
              <w:keepLines/>
            </w:pPr>
            <w:r>
              <w:rPr>
                <w:noProof/>
              </w:rPr>
              <w:t>2</w:t>
            </w:r>
          </w:p>
        </w:tc>
      </w:tr>
      <w:tr w:rsidR="00000000" w14:paraId="7E6BD44B" w14:textId="77777777">
        <w:tc>
          <w:tcPr>
            <w:tcW w:w="2000" w:type="dxa"/>
          </w:tcPr>
          <w:p w14:paraId="414259CA" w14:textId="77777777" w:rsidR="00A77B3E" w:rsidRDefault="00A77B3E">
            <w:pPr>
              <w:keepLines/>
            </w:pPr>
            <w:r>
              <w:t>Export Controlled</w:t>
            </w:r>
          </w:p>
        </w:tc>
        <w:tc>
          <w:tcPr>
            <w:tcW w:w="7360" w:type="dxa"/>
          </w:tcPr>
          <w:p w14:paraId="297B68AF" w14:textId="77777777" w:rsidR="00000000" w:rsidRDefault="00000000"/>
        </w:tc>
      </w:tr>
      <w:tr w:rsidR="00000000" w14:paraId="28C27148" w14:textId="77777777">
        <w:tc>
          <w:tcPr>
            <w:tcW w:w="2000" w:type="dxa"/>
          </w:tcPr>
          <w:p w14:paraId="09BC2F78" w14:textId="77777777" w:rsidR="00A77B3E" w:rsidRDefault="00A77B3E">
            <w:pPr>
              <w:keepLines/>
            </w:pPr>
            <w:r>
              <w:t># of Links</w:t>
            </w:r>
          </w:p>
        </w:tc>
        <w:tc>
          <w:tcPr>
            <w:tcW w:w="7360" w:type="dxa"/>
          </w:tcPr>
          <w:p w14:paraId="1375C991" w14:textId="77777777" w:rsidR="00A77B3E" w:rsidRDefault="00A77B3E">
            <w:pPr>
              <w:keepLines/>
            </w:pPr>
            <w:r>
              <w:rPr>
                <w:noProof/>
              </w:rPr>
              <w:t>0</w:t>
            </w:r>
          </w:p>
        </w:tc>
      </w:tr>
      <w:tr w:rsidR="00000000" w14:paraId="76A11E4A" w14:textId="77777777">
        <w:tc>
          <w:tcPr>
            <w:tcW w:w="2000" w:type="dxa"/>
          </w:tcPr>
          <w:p w14:paraId="46809413" w14:textId="77777777" w:rsidR="00A77B3E" w:rsidRDefault="00A77B3E">
            <w:pPr>
              <w:keepLines/>
            </w:pPr>
            <w:r>
              <w:t>Commentary</w:t>
            </w:r>
          </w:p>
        </w:tc>
        <w:tc>
          <w:tcPr>
            <w:tcW w:w="7360" w:type="dxa"/>
          </w:tcPr>
          <w:p w14:paraId="4DBD6A3A" w14:textId="77777777" w:rsidR="00000000" w:rsidRDefault="00000000"/>
        </w:tc>
      </w:tr>
    </w:tbl>
    <w:p w14:paraId="1E13FA51" w14:textId="77777777" w:rsidR="00A77B3E" w:rsidRDefault="00A77B3E">
      <w:pPr>
        <w:keepLines/>
      </w:pPr>
      <w:r>
        <w:t xml:space="preserve">Tags: </w:t>
      </w:r>
    </w:p>
    <w:p w14:paraId="7F76AB98" w14:textId="77777777" w:rsidR="00A77B3E" w:rsidRDefault="00A77B3E">
      <w:pPr>
        <w:keepLines/>
      </w:pPr>
      <w:r>
        <w:t xml:space="preserve">Upstream Relationships: </w:t>
      </w:r>
    </w:p>
    <w:p w14:paraId="06A1F2F0" w14:textId="77777777" w:rsidR="00A77B3E" w:rsidRDefault="00A77B3E">
      <w:pPr>
        <w:keepLines/>
      </w:pPr>
      <w:r>
        <w:t xml:space="preserve">Relationships: </w:t>
      </w:r>
    </w:p>
    <w:p w14:paraId="0DF19976" w14:textId="77777777" w:rsidR="00A77B3E" w:rsidRDefault="00A77B3E">
      <w:pPr>
        <w:keepLines/>
      </w:pPr>
      <w:r>
        <w:t xml:space="preserve">Synchronized Items: </w:t>
      </w:r>
    </w:p>
    <w:p w14:paraId="08990728" w14:textId="77777777" w:rsidR="00A77B3E" w:rsidRDefault="00A77B3E">
      <w:pPr>
        <w:keepLines/>
      </w:pPr>
      <w:r>
        <w:t xml:space="preserve">Comments: </w:t>
      </w:r>
    </w:p>
    <w:p w14:paraId="71B4415A" w14:textId="77777777" w:rsidR="00A77B3E" w:rsidRDefault="00A77B3E">
      <w:pPr>
        <w:keepLines/>
      </w:pPr>
      <w:r>
        <w:t xml:space="preserve">URLs: </w:t>
      </w:r>
    </w:p>
    <w:p w14:paraId="2B3BFFE6" w14:textId="77777777" w:rsidR="00A77B3E" w:rsidRDefault="00A77B3E">
      <w:pPr>
        <w:keepLines/>
      </w:pPr>
      <w:r>
        <w:t xml:space="preserve">Versions: </w:t>
      </w:r>
    </w:p>
    <w:p w14:paraId="37D4EB1A" w14:textId="77777777" w:rsidR="00A77B3E" w:rsidRDefault="00A77B3E">
      <w:pPr>
        <w:keepLines/>
      </w:pPr>
      <w:r>
        <w:t>#</w:t>
      </w:r>
      <w:r>
        <w:rPr>
          <w:noProof/>
        </w:rPr>
        <w:t>2</w:t>
      </w:r>
      <w:r>
        <w:t xml:space="preserve">: </w:t>
      </w:r>
      <w:r>
        <w:rPr>
          <w:noProof/>
        </w:rPr>
        <w:t>03/17/2025</w:t>
      </w:r>
      <w:r>
        <w:t xml:space="preserve"> - </w:t>
      </w:r>
      <w:r>
        <w:rPr>
          <w:noProof/>
        </w:rPr>
        <w:t>"Description" changed</w:t>
      </w:r>
      <w:r>
        <w:t xml:space="preserve"> - . Baselines: </w:t>
      </w:r>
      <w:r>
        <w:rPr>
          <w:noProof/>
        </w:rPr>
        <w:t>B1 - Project Decagon Post SyRR - 07/11/2025,</w:t>
      </w:r>
    </w:p>
    <w:p w14:paraId="7E4C2865" w14:textId="77777777" w:rsidR="00A77B3E" w:rsidRDefault="00A77B3E">
      <w:pPr>
        <w:keepLines/>
      </w:pPr>
      <w:r>
        <w:t>#</w:t>
      </w:r>
      <w:r>
        <w:rPr>
          <w:noProof/>
        </w:rPr>
        <w:t>1</w:t>
      </w:r>
      <w:r>
        <w:t xml:space="preserve">: </w:t>
      </w:r>
      <w:r>
        <w:rPr>
          <w:noProof/>
        </w:rPr>
        <w:t>12/05/2024</w:t>
      </w:r>
      <w:r>
        <w:t xml:space="preserve"> - </w:t>
      </w:r>
      <w:r>
        <w:rPr>
          <w:noProof/>
        </w:rPr>
        <w:t>Copied from "StdTestReq-TXT-562 Troubleshooting HW Needed"</w:t>
      </w:r>
      <w:r>
        <w:t xml:space="preserve"> - . Baselines: </w:t>
      </w:r>
    </w:p>
    <w:bookmarkStart w:id="110" w:name="DECAGON-TXT-44_1"/>
    <w:p w14:paraId="4AB6B6BB" w14:textId="77777777" w:rsidR="00A77B3E" w:rsidRDefault="00A77B3E">
      <w:pPr>
        <w:pStyle w:val="Heading2"/>
        <w:keepLines/>
      </w:pPr>
      <w:r>
        <w:rPr>
          <w:noProof/>
        </w:rPr>
        <w:fldChar w:fldCharType="begin"/>
      </w:r>
      <w:r>
        <w:rPr>
          <w:noProof/>
        </w:rPr>
        <w:instrText xml:space="preserve"> HYPERLINK "https://jama02.rockwellcollins.com/contour/perspective.req?projectId=636&amp;docId=18747345" </w:instrText>
      </w:r>
      <w:r>
        <w:rPr>
          <w:noProof/>
        </w:rPr>
      </w:r>
      <w:r>
        <w:rPr>
          <w:noProof/>
        </w:rPr>
        <w:fldChar w:fldCharType="separate"/>
      </w:r>
      <w:r>
        <w:rPr>
          <w:noProof/>
        </w:rPr>
        <w:t>DECAGON-TXT-44</w:t>
      </w:r>
      <w:r>
        <w:rPr>
          <w:noProof/>
        </w:rPr>
        <w:fldChar w:fldCharType="end"/>
      </w:r>
      <w:bookmarkEnd w:id="110"/>
      <w:r>
        <w:t xml:space="preserve"> </w:t>
      </w:r>
      <w:bookmarkStart w:id="111" w:name="DECAGON-TXT-44_0_0"/>
      <w:r>
        <w:rPr>
          <w:noProof/>
        </w:rPr>
        <w:t>Test Fixture or Cable Solution</w:t>
      </w:r>
      <w:bookmarkEnd w:id="111"/>
    </w:p>
    <w:p w14:paraId="5E8D1081" w14:textId="77777777" w:rsidR="00A77B3E" w:rsidRDefault="00A77B3E">
      <w:pPr>
        <w:keepLines/>
        <w:rPr>
          <w:noProof/>
          <w:lang w:val="en-US" w:eastAsia="en-US" w:bidi="ar-SA"/>
        </w:rPr>
      </w:pPr>
      <w:r>
        <w:rPr>
          <w:noProof/>
          <w:lang w:val="en-US" w:eastAsia="en-US" w:bidi="ar-SA"/>
        </w:rPr>
        <w:t xml:space="preserve">The test solution shall use a (test fixture / Cable) to interface with the UUT. </w:t>
      </w:r>
      <w:r>
        <w:rPr>
          <w:b/>
          <w:bCs/>
          <w:noProof/>
          <w:lang w:val="en-US" w:eastAsia="en-US" w:bidi="ar-SA"/>
        </w:rPr>
        <w:t>[Specify whether this is a cable-only solution or not.]</w:t>
      </w:r>
    </w:p>
    <w:p w14:paraId="64BF0645" w14:textId="77777777" w:rsidR="00A77B3E" w:rsidRDefault="00A77B3E">
      <w:pPr>
        <w:keepLines/>
        <w:rPr>
          <w:noProof/>
          <w:lang w:val="en-US" w:eastAsia="en-US" w:bidi="ar-SA"/>
        </w:rPr>
      </w:pPr>
      <w:r>
        <w:rPr>
          <w:noProof/>
          <w:lang w:val="en-US" w:eastAsia="en-US" w:bidi="ar-SA"/>
        </w:rPr>
        <w:t> </w:t>
      </w:r>
    </w:p>
    <w:p w14:paraId="0F606401" w14:textId="77777777" w:rsidR="00A77B3E" w:rsidRDefault="00A77B3E">
      <w:pPr>
        <w:keepLines/>
        <w:rPr>
          <w:noProof/>
          <w:lang w:val="en-US" w:eastAsia="en-US" w:bidi="ar-SA"/>
        </w:rPr>
      </w:pPr>
      <w:r>
        <w:rPr>
          <w:noProof/>
          <w:lang w:val="en-US" w:eastAsia="en-US" w:bidi="ar-SA"/>
        </w:rPr>
        <w:t>NOTE: </w:t>
      </w:r>
    </w:p>
    <w:p w14:paraId="7FE93328" w14:textId="77777777" w:rsidR="00A77B3E" w:rsidRDefault="00A77B3E">
      <w:pPr>
        <w:keepLines/>
        <w:rPr>
          <w:noProof/>
          <w:lang w:val="en-US" w:eastAsia="en-US" w:bidi="ar-SA"/>
        </w:rPr>
      </w:pPr>
      <w:r>
        <w:rPr>
          <w:noProof/>
          <w:lang w:val="en-US" w:eastAsia="en-US" w:bidi="ar-SA"/>
        </w:rPr>
        <w:t>Do any connectors require CCA mating? (CCA Mating connectors) Anything more than cabling.</w:t>
      </w:r>
    </w:p>
    <w:p w14:paraId="305C7999" w14:textId="77777777" w:rsidR="00A77B3E" w:rsidRDefault="00A77B3E">
      <w:pPr>
        <w:keepLines/>
        <w:rPr>
          <w:noProof/>
          <w:lang w:val="en-US" w:eastAsia="en-US" w:bidi="ar-SA"/>
        </w:rPr>
      </w:pPr>
      <w:r>
        <w:rPr>
          <w:noProof/>
          <w:lang w:val="en-US" w:eastAsia="en-US" w:bidi="ar-SA"/>
        </w:rPr>
        <w:lastRenderedPageBreak/>
        <w:t>Sometimes insertion difficulty may contribute to using a CCA. Quantity of connectors and/or signals may also contribute to the choice of using a fixture. Insertion difficulty may force a fixture versus just cables.</w:t>
      </w:r>
    </w:p>
    <w:tbl>
      <w:tblPr>
        <w:tblW w:w="5000" w:type="pct"/>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2046"/>
        <w:gridCol w:w="7530"/>
      </w:tblGrid>
      <w:tr w:rsidR="00000000" w14:paraId="72666150" w14:textId="77777777">
        <w:tc>
          <w:tcPr>
            <w:tcW w:w="2000" w:type="dxa"/>
          </w:tcPr>
          <w:p w14:paraId="66B1A3FE" w14:textId="77777777" w:rsidR="00A77B3E" w:rsidRDefault="00A77B3E">
            <w:pPr>
              <w:keepLines/>
            </w:pPr>
            <w:r>
              <w:t># of Downstream Relationships</w:t>
            </w:r>
          </w:p>
        </w:tc>
        <w:tc>
          <w:tcPr>
            <w:tcW w:w="7360" w:type="dxa"/>
          </w:tcPr>
          <w:p w14:paraId="47ED3711" w14:textId="77777777" w:rsidR="00A77B3E" w:rsidRDefault="00A77B3E">
            <w:pPr>
              <w:keepLines/>
            </w:pPr>
            <w:r>
              <w:rPr>
                <w:noProof/>
              </w:rPr>
              <w:t>0</w:t>
            </w:r>
          </w:p>
        </w:tc>
      </w:tr>
      <w:tr w:rsidR="00000000" w14:paraId="417B413B" w14:textId="77777777">
        <w:tc>
          <w:tcPr>
            <w:tcW w:w="2000" w:type="dxa"/>
          </w:tcPr>
          <w:p w14:paraId="5CB0279B" w14:textId="77777777" w:rsidR="00A77B3E" w:rsidRDefault="00A77B3E">
            <w:pPr>
              <w:keepLines/>
            </w:pPr>
            <w:r>
              <w:t>Connected Users</w:t>
            </w:r>
          </w:p>
        </w:tc>
        <w:tc>
          <w:tcPr>
            <w:tcW w:w="7360" w:type="dxa"/>
          </w:tcPr>
          <w:p w14:paraId="6CEC54B9" w14:textId="77777777" w:rsidR="00A77B3E" w:rsidRDefault="00A77B3E">
            <w:pPr>
              <w:keepLines/>
            </w:pPr>
            <w:r>
              <w:rPr>
                <w:noProof/>
              </w:rPr>
              <w:t>1</w:t>
            </w:r>
          </w:p>
        </w:tc>
      </w:tr>
      <w:tr w:rsidR="00000000" w14:paraId="73DB44C5" w14:textId="77777777">
        <w:tc>
          <w:tcPr>
            <w:tcW w:w="2000" w:type="dxa"/>
          </w:tcPr>
          <w:p w14:paraId="3082505F" w14:textId="77777777" w:rsidR="00A77B3E" w:rsidRDefault="00A77B3E">
            <w:pPr>
              <w:keepLines/>
            </w:pPr>
            <w:r>
              <w:t>Item Type</w:t>
            </w:r>
          </w:p>
        </w:tc>
        <w:tc>
          <w:tcPr>
            <w:tcW w:w="7360" w:type="dxa"/>
          </w:tcPr>
          <w:p w14:paraId="1252217C" w14:textId="77777777" w:rsidR="00A77B3E" w:rsidRDefault="00A77B3E">
            <w:pPr>
              <w:keepLines/>
            </w:pPr>
            <w:r>
              <w:rPr>
                <w:noProof/>
              </w:rPr>
              <w:t>Text</w:t>
            </w:r>
          </w:p>
        </w:tc>
      </w:tr>
      <w:tr w:rsidR="00000000" w14:paraId="5C3D2530" w14:textId="77777777">
        <w:tc>
          <w:tcPr>
            <w:tcW w:w="2000" w:type="dxa"/>
          </w:tcPr>
          <w:p w14:paraId="3DEA38A5" w14:textId="77777777" w:rsidR="00A77B3E" w:rsidRDefault="00A77B3E">
            <w:pPr>
              <w:keepLines/>
            </w:pPr>
            <w:r>
              <w:t>Release</w:t>
            </w:r>
          </w:p>
        </w:tc>
        <w:tc>
          <w:tcPr>
            <w:tcW w:w="7360" w:type="dxa"/>
          </w:tcPr>
          <w:p w14:paraId="5D8BEE2D" w14:textId="77777777" w:rsidR="00000000" w:rsidRDefault="00000000"/>
        </w:tc>
      </w:tr>
      <w:tr w:rsidR="00000000" w14:paraId="3C8830CA" w14:textId="77777777">
        <w:tc>
          <w:tcPr>
            <w:tcW w:w="2000" w:type="dxa"/>
          </w:tcPr>
          <w:p w14:paraId="30C89168" w14:textId="77777777" w:rsidR="00A77B3E" w:rsidRDefault="00A77B3E">
            <w:pPr>
              <w:keepLines/>
            </w:pPr>
            <w:r>
              <w:t>Project</w:t>
            </w:r>
          </w:p>
        </w:tc>
        <w:tc>
          <w:tcPr>
            <w:tcW w:w="7360" w:type="dxa"/>
          </w:tcPr>
          <w:p w14:paraId="197F1CFF" w14:textId="77777777" w:rsidR="00A77B3E" w:rsidRDefault="00A77B3E">
            <w:pPr>
              <w:keepLines/>
            </w:pPr>
            <w:r>
              <w:rPr>
                <w:noProof/>
              </w:rPr>
              <w:t>Decagon_Boundary Scan</w:t>
            </w:r>
          </w:p>
        </w:tc>
      </w:tr>
      <w:tr w:rsidR="00000000" w14:paraId="0222DA5B" w14:textId="77777777">
        <w:tc>
          <w:tcPr>
            <w:tcW w:w="2000" w:type="dxa"/>
          </w:tcPr>
          <w:p w14:paraId="4FC47A2B" w14:textId="77777777" w:rsidR="00A77B3E" w:rsidRDefault="00A77B3E">
            <w:pPr>
              <w:keepLines/>
            </w:pPr>
            <w:r>
              <w:t>Relationship Status</w:t>
            </w:r>
          </w:p>
        </w:tc>
        <w:tc>
          <w:tcPr>
            <w:tcW w:w="7360" w:type="dxa"/>
          </w:tcPr>
          <w:p w14:paraId="3F8F93B8" w14:textId="77777777" w:rsidR="00000000" w:rsidRDefault="00000000"/>
        </w:tc>
      </w:tr>
      <w:tr w:rsidR="00000000" w14:paraId="69010F11" w14:textId="77777777">
        <w:tc>
          <w:tcPr>
            <w:tcW w:w="2000" w:type="dxa"/>
          </w:tcPr>
          <w:p w14:paraId="0E1F86BD" w14:textId="77777777" w:rsidR="00A77B3E" w:rsidRDefault="00A77B3E">
            <w:pPr>
              <w:keepLines/>
            </w:pPr>
            <w:r>
              <w:t># of Attachments</w:t>
            </w:r>
          </w:p>
        </w:tc>
        <w:tc>
          <w:tcPr>
            <w:tcW w:w="7360" w:type="dxa"/>
          </w:tcPr>
          <w:p w14:paraId="6A80C48C" w14:textId="77777777" w:rsidR="00A77B3E" w:rsidRDefault="00A77B3E">
            <w:pPr>
              <w:keepLines/>
            </w:pPr>
            <w:r>
              <w:rPr>
                <w:noProof/>
              </w:rPr>
              <w:t>0</w:t>
            </w:r>
          </w:p>
        </w:tc>
      </w:tr>
      <w:tr w:rsidR="00000000" w14:paraId="59DDE055" w14:textId="77777777">
        <w:tc>
          <w:tcPr>
            <w:tcW w:w="2000" w:type="dxa"/>
          </w:tcPr>
          <w:p w14:paraId="68ABE1B4" w14:textId="77777777" w:rsidR="00A77B3E" w:rsidRDefault="00A77B3E">
            <w:pPr>
              <w:keepLines/>
            </w:pPr>
            <w:r>
              <w:t>Last Locked By</w:t>
            </w:r>
          </w:p>
        </w:tc>
        <w:tc>
          <w:tcPr>
            <w:tcW w:w="7360" w:type="dxa"/>
          </w:tcPr>
          <w:p w14:paraId="24FEB120" w14:textId="77777777" w:rsidR="00000000" w:rsidRDefault="00000000"/>
        </w:tc>
      </w:tr>
      <w:tr w:rsidR="00000000" w14:paraId="4AE11EDB" w14:textId="77777777">
        <w:tc>
          <w:tcPr>
            <w:tcW w:w="2000" w:type="dxa"/>
          </w:tcPr>
          <w:p w14:paraId="2FF3F033" w14:textId="77777777" w:rsidR="00A77B3E" w:rsidRDefault="00A77B3E">
            <w:pPr>
              <w:keepLines/>
            </w:pPr>
            <w:r>
              <w:t>Version</w:t>
            </w:r>
          </w:p>
        </w:tc>
        <w:tc>
          <w:tcPr>
            <w:tcW w:w="7360" w:type="dxa"/>
          </w:tcPr>
          <w:p w14:paraId="3C52ADC4" w14:textId="77777777" w:rsidR="00A77B3E" w:rsidRDefault="00A77B3E">
            <w:pPr>
              <w:keepLines/>
            </w:pPr>
            <w:r>
              <w:rPr>
                <w:noProof/>
              </w:rPr>
              <w:t>2</w:t>
            </w:r>
          </w:p>
        </w:tc>
      </w:tr>
      <w:tr w:rsidR="00000000" w14:paraId="39B5C07D" w14:textId="77777777">
        <w:tc>
          <w:tcPr>
            <w:tcW w:w="2000" w:type="dxa"/>
          </w:tcPr>
          <w:p w14:paraId="39698B8E" w14:textId="77777777" w:rsidR="00A77B3E" w:rsidRDefault="00A77B3E">
            <w:pPr>
              <w:keepLines/>
            </w:pPr>
            <w:r>
              <w:t>Upstream Cross Instance Relationships</w:t>
            </w:r>
          </w:p>
        </w:tc>
        <w:tc>
          <w:tcPr>
            <w:tcW w:w="7360" w:type="dxa"/>
          </w:tcPr>
          <w:p w14:paraId="211B91D1" w14:textId="77777777" w:rsidR="00000000" w:rsidRDefault="00000000"/>
        </w:tc>
      </w:tr>
      <w:tr w:rsidR="00000000" w14:paraId="350A15BC" w14:textId="77777777">
        <w:tc>
          <w:tcPr>
            <w:tcW w:w="2000" w:type="dxa"/>
          </w:tcPr>
          <w:p w14:paraId="0CA652C8" w14:textId="77777777" w:rsidR="00A77B3E" w:rsidRDefault="00A77B3E">
            <w:pPr>
              <w:keepLines/>
            </w:pPr>
            <w:r>
              <w:t>Last Activity Date</w:t>
            </w:r>
          </w:p>
        </w:tc>
        <w:tc>
          <w:tcPr>
            <w:tcW w:w="7360" w:type="dxa"/>
          </w:tcPr>
          <w:p w14:paraId="63C26E30" w14:textId="77777777" w:rsidR="00A77B3E" w:rsidRDefault="00A77B3E">
            <w:pPr>
              <w:keepLines/>
            </w:pPr>
            <w:r>
              <w:rPr>
                <w:noProof/>
              </w:rPr>
              <w:t>2025-03-17 15:39:22.0</w:t>
            </w:r>
          </w:p>
        </w:tc>
      </w:tr>
      <w:tr w:rsidR="00000000" w14:paraId="16454158" w14:textId="77777777">
        <w:tc>
          <w:tcPr>
            <w:tcW w:w="2000" w:type="dxa"/>
          </w:tcPr>
          <w:p w14:paraId="5EF08F28" w14:textId="77777777" w:rsidR="00A77B3E" w:rsidRDefault="00A77B3E">
            <w:pPr>
              <w:keepLines/>
            </w:pPr>
            <w:r>
              <w:t>Modified By</w:t>
            </w:r>
          </w:p>
        </w:tc>
        <w:tc>
          <w:tcPr>
            <w:tcW w:w="7360" w:type="dxa"/>
          </w:tcPr>
          <w:p w14:paraId="4DB0E4C5" w14:textId="77777777" w:rsidR="00A77B3E" w:rsidRDefault="00A77B3E">
            <w:pPr>
              <w:keepLines/>
            </w:pPr>
            <w:r>
              <w:rPr>
                <w:noProof/>
              </w:rPr>
              <w:t>Anthony Su</w:t>
            </w:r>
          </w:p>
        </w:tc>
      </w:tr>
      <w:tr w:rsidR="00000000" w14:paraId="79DAC26B" w14:textId="77777777">
        <w:tc>
          <w:tcPr>
            <w:tcW w:w="2000" w:type="dxa"/>
          </w:tcPr>
          <w:p w14:paraId="79E89665" w14:textId="77777777" w:rsidR="00A77B3E" w:rsidRDefault="00A77B3E">
            <w:pPr>
              <w:keepLines/>
            </w:pPr>
            <w:r>
              <w:t>API ID</w:t>
            </w:r>
          </w:p>
        </w:tc>
        <w:tc>
          <w:tcPr>
            <w:tcW w:w="7360" w:type="dxa"/>
          </w:tcPr>
          <w:p w14:paraId="6ADEA131" w14:textId="77777777" w:rsidR="00A77B3E" w:rsidRDefault="00A77B3E">
            <w:pPr>
              <w:keepLines/>
            </w:pPr>
            <w:r>
              <w:rPr>
                <w:noProof/>
              </w:rPr>
              <w:t>18747345</w:t>
            </w:r>
          </w:p>
        </w:tc>
      </w:tr>
      <w:tr w:rsidR="00000000" w14:paraId="060AC419" w14:textId="77777777">
        <w:tc>
          <w:tcPr>
            <w:tcW w:w="2000" w:type="dxa"/>
          </w:tcPr>
          <w:p w14:paraId="5861792F" w14:textId="77777777" w:rsidR="00A77B3E" w:rsidRDefault="00A77B3E">
            <w:pPr>
              <w:keepLines/>
            </w:pPr>
            <w:r>
              <w:t>Locked</w:t>
            </w:r>
          </w:p>
        </w:tc>
        <w:tc>
          <w:tcPr>
            <w:tcW w:w="7360" w:type="dxa"/>
          </w:tcPr>
          <w:p w14:paraId="2E72D2B9" w14:textId="77777777" w:rsidR="00A77B3E" w:rsidRDefault="00A77B3E">
            <w:pPr>
              <w:keepLines/>
            </w:pPr>
            <w:r>
              <w:rPr>
                <w:noProof/>
              </w:rPr>
              <w:t>false</w:t>
            </w:r>
          </w:p>
        </w:tc>
      </w:tr>
      <w:tr w:rsidR="00000000" w14:paraId="67B49950" w14:textId="77777777">
        <w:tc>
          <w:tcPr>
            <w:tcW w:w="2000" w:type="dxa"/>
          </w:tcPr>
          <w:p w14:paraId="6611B218" w14:textId="77777777" w:rsidR="00A77B3E" w:rsidRDefault="00A77B3E">
            <w:pPr>
              <w:keepLines/>
            </w:pPr>
            <w:r>
              <w:t>DOORS Relationship</w:t>
            </w:r>
          </w:p>
        </w:tc>
        <w:tc>
          <w:tcPr>
            <w:tcW w:w="7360" w:type="dxa"/>
          </w:tcPr>
          <w:p w14:paraId="4FEA39B4" w14:textId="77777777" w:rsidR="00000000" w:rsidRDefault="00000000"/>
        </w:tc>
      </w:tr>
      <w:tr w:rsidR="00000000" w14:paraId="63BA6AFB" w14:textId="77777777">
        <w:tc>
          <w:tcPr>
            <w:tcW w:w="2000" w:type="dxa"/>
          </w:tcPr>
          <w:p w14:paraId="166A739F" w14:textId="77777777" w:rsidR="00A77B3E" w:rsidRDefault="00A77B3E">
            <w:pPr>
              <w:keepLines/>
            </w:pPr>
            <w:r>
              <w:t>Status</w:t>
            </w:r>
          </w:p>
        </w:tc>
        <w:tc>
          <w:tcPr>
            <w:tcW w:w="7360" w:type="dxa"/>
          </w:tcPr>
          <w:p w14:paraId="0CE26146" w14:textId="77777777" w:rsidR="00000000" w:rsidRDefault="00000000"/>
        </w:tc>
      </w:tr>
      <w:tr w:rsidR="00000000" w14:paraId="64466939" w14:textId="77777777">
        <w:tc>
          <w:tcPr>
            <w:tcW w:w="2000" w:type="dxa"/>
          </w:tcPr>
          <w:p w14:paraId="01A71400" w14:textId="77777777" w:rsidR="00A77B3E" w:rsidRDefault="00A77B3E">
            <w:pPr>
              <w:keepLines/>
            </w:pPr>
            <w:r>
              <w:t>DOORS ID</w:t>
            </w:r>
          </w:p>
        </w:tc>
        <w:tc>
          <w:tcPr>
            <w:tcW w:w="7360" w:type="dxa"/>
          </w:tcPr>
          <w:p w14:paraId="01B6FE4C" w14:textId="77777777" w:rsidR="00000000" w:rsidRDefault="00000000"/>
        </w:tc>
      </w:tr>
      <w:tr w:rsidR="00000000" w14:paraId="377A73BC" w14:textId="77777777">
        <w:tc>
          <w:tcPr>
            <w:tcW w:w="2000" w:type="dxa"/>
          </w:tcPr>
          <w:p w14:paraId="7C3F9D36" w14:textId="77777777" w:rsidR="00A77B3E" w:rsidRDefault="00A77B3E">
            <w:pPr>
              <w:keepLines/>
            </w:pPr>
            <w:r>
              <w:t>Change Request</w:t>
            </w:r>
          </w:p>
        </w:tc>
        <w:tc>
          <w:tcPr>
            <w:tcW w:w="7360" w:type="dxa"/>
          </w:tcPr>
          <w:p w14:paraId="2F7F089E" w14:textId="77777777" w:rsidR="00000000" w:rsidRDefault="00000000"/>
        </w:tc>
      </w:tr>
      <w:tr w:rsidR="00000000" w14:paraId="63A2DC08" w14:textId="77777777">
        <w:tc>
          <w:tcPr>
            <w:tcW w:w="2000" w:type="dxa"/>
          </w:tcPr>
          <w:p w14:paraId="6FB6C112" w14:textId="77777777" w:rsidR="00A77B3E" w:rsidRDefault="00A77B3E">
            <w:pPr>
              <w:keepLines/>
            </w:pPr>
            <w:r>
              <w:t>Global ID</w:t>
            </w:r>
          </w:p>
        </w:tc>
        <w:tc>
          <w:tcPr>
            <w:tcW w:w="7360" w:type="dxa"/>
          </w:tcPr>
          <w:p w14:paraId="5119BE35" w14:textId="77777777" w:rsidR="00A77B3E" w:rsidRDefault="00A77B3E">
            <w:pPr>
              <w:keepLines/>
            </w:pPr>
            <w:r>
              <w:rPr>
                <w:noProof/>
              </w:rPr>
              <w:t>COL02-TXT-10705245</w:t>
            </w:r>
          </w:p>
        </w:tc>
      </w:tr>
      <w:tr w:rsidR="00000000" w14:paraId="5403CEBF" w14:textId="77777777">
        <w:tc>
          <w:tcPr>
            <w:tcW w:w="2000" w:type="dxa"/>
          </w:tcPr>
          <w:p w14:paraId="79E00481" w14:textId="77777777" w:rsidR="00A77B3E" w:rsidRDefault="00A77B3E">
            <w:pPr>
              <w:keepLines/>
            </w:pPr>
            <w:r>
              <w:t>Downstream Cross Instance Relationships</w:t>
            </w:r>
          </w:p>
        </w:tc>
        <w:tc>
          <w:tcPr>
            <w:tcW w:w="7360" w:type="dxa"/>
          </w:tcPr>
          <w:p w14:paraId="2219D4C2" w14:textId="77777777" w:rsidR="00000000" w:rsidRDefault="00000000"/>
        </w:tc>
      </w:tr>
      <w:tr w:rsidR="00000000" w14:paraId="2736DA58" w14:textId="77777777">
        <w:tc>
          <w:tcPr>
            <w:tcW w:w="2000" w:type="dxa"/>
          </w:tcPr>
          <w:p w14:paraId="311F5F09" w14:textId="77777777" w:rsidR="00A77B3E" w:rsidRDefault="00A77B3E">
            <w:pPr>
              <w:keepLines/>
            </w:pPr>
            <w:r>
              <w:t>Last Locked</w:t>
            </w:r>
          </w:p>
        </w:tc>
        <w:tc>
          <w:tcPr>
            <w:tcW w:w="7360" w:type="dxa"/>
          </w:tcPr>
          <w:p w14:paraId="1B8DBA75" w14:textId="77777777" w:rsidR="00000000" w:rsidRDefault="00000000"/>
        </w:tc>
      </w:tr>
      <w:tr w:rsidR="00000000" w14:paraId="153C0B1D" w14:textId="77777777">
        <w:tc>
          <w:tcPr>
            <w:tcW w:w="2000" w:type="dxa"/>
          </w:tcPr>
          <w:p w14:paraId="7E633283" w14:textId="77777777" w:rsidR="00A77B3E" w:rsidRDefault="00A77B3E">
            <w:pPr>
              <w:keepLines/>
            </w:pPr>
            <w:r>
              <w:t># of Upstream Relationships</w:t>
            </w:r>
          </w:p>
        </w:tc>
        <w:tc>
          <w:tcPr>
            <w:tcW w:w="7360" w:type="dxa"/>
          </w:tcPr>
          <w:p w14:paraId="3E95D5E8" w14:textId="77777777" w:rsidR="00A77B3E" w:rsidRDefault="00A77B3E">
            <w:pPr>
              <w:keepLines/>
            </w:pPr>
            <w:r>
              <w:rPr>
                <w:noProof/>
              </w:rPr>
              <w:t>0</w:t>
            </w:r>
          </w:p>
        </w:tc>
      </w:tr>
      <w:tr w:rsidR="00000000" w14:paraId="69E88FA5" w14:textId="77777777">
        <w:tc>
          <w:tcPr>
            <w:tcW w:w="2000" w:type="dxa"/>
          </w:tcPr>
          <w:p w14:paraId="3B83053E" w14:textId="77777777" w:rsidR="00A77B3E" w:rsidRDefault="00A77B3E">
            <w:pPr>
              <w:keepLines/>
            </w:pPr>
            <w:r>
              <w:t>Tags</w:t>
            </w:r>
          </w:p>
        </w:tc>
        <w:tc>
          <w:tcPr>
            <w:tcW w:w="7360" w:type="dxa"/>
          </w:tcPr>
          <w:p w14:paraId="2C6CEDB9" w14:textId="77777777" w:rsidR="00A77B3E" w:rsidRDefault="00A77B3E">
            <w:pPr>
              <w:keepLines/>
            </w:pPr>
            <w:r>
              <w:rPr>
                <w:noProof/>
              </w:rPr>
              <w:t>Boundary Scan, Investigate</w:t>
            </w:r>
          </w:p>
        </w:tc>
      </w:tr>
      <w:tr w:rsidR="00000000" w14:paraId="2A0B3AFD" w14:textId="77777777">
        <w:tc>
          <w:tcPr>
            <w:tcW w:w="2000" w:type="dxa"/>
          </w:tcPr>
          <w:p w14:paraId="19DBAB0C" w14:textId="77777777" w:rsidR="00A77B3E" w:rsidRDefault="00A77B3E">
            <w:pPr>
              <w:keepLines/>
            </w:pPr>
            <w:r>
              <w:t>Heading</w:t>
            </w:r>
          </w:p>
        </w:tc>
        <w:tc>
          <w:tcPr>
            <w:tcW w:w="7360" w:type="dxa"/>
          </w:tcPr>
          <w:p w14:paraId="1B3DB9BD" w14:textId="77777777" w:rsidR="00A77B3E" w:rsidRDefault="00A77B3E">
            <w:pPr>
              <w:keepLines/>
            </w:pPr>
            <w:r>
              <w:rPr>
                <w:noProof/>
              </w:rPr>
              <w:t>1.2.1.5.13</w:t>
            </w:r>
          </w:p>
        </w:tc>
      </w:tr>
      <w:tr w:rsidR="00000000" w14:paraId="49D91AE1" w14:textId="77777777">
        <w:tc>
          <w:tcPr>
            <w:tcW w:w="2000" w:type="dxa"/>
          </w:tcPr>
          <w:p w14:paraId="0BE2BFA6" w14:textId="77777777" w:rsidR="00A77B3E" w:rsidRDefault="00A77B3E">
            <w:pPr>
              <w:keepLines/>
            </w:pPr>
            <w:r>
              <w:t>Created Date</w:t>
            </w:r>
          </w:p>
        </w:tc>
        <w:tc>
          <w:tcPr>
            <w:tcW w:w="7360" w:type="dxa"/>
          </w:tcPr>
          <w:p w14:paraId="14DEFE93" w14:textId="77777777" w:rsidR="00A77B3E" w:rsidRDefault="00A77B3E">
            <w:pPr>
              <w:keepLines/>
            </w:pPr>
            <w:r>
              <w:rPr>
                <w:noProof/>
              </w:rPr>
              <w:t>12/05/2024</w:t>
            </w:r>
          </w:p>
        </w:tc>
      </w:tr>
      <w:tr w:rsidR="00000000" w14:paraId="0DFDBE5C" w14:textId="77777777">
        <w:tc>
          <w:tcPr>
            <w:tcW w:w="2000" w:type="dxa"/>
          </w:tcPr>
          <w:p w14:paraId="28E8FC89" w14:textId="77777777" w:rsidR="00A77B3E" w:rsidRDefault="00A77B3E">
            <w:pPr>
              <w:keepLines/>
            </w:pPr>
            <w:r>
              <w:t>Created By</w:t>
            </w:r>
          </w:p>
        </w:tc>
        <w:tc>
          <w:tcPr>
            <w:tcW w:w="7360" w:type="dxa"/>
          </w:tcPr>
          <w:p w14:paraId="0D2CE299" w14:textId="77777777" w:rsidR="00A77B3E" w:rsidRDefault="00A77B3E">
            <w:pPr>
              <w:keepLines/>
            </w:pPr>
            <w:r>
              <w:rPr>
                <w:noProof/>
              </w:rPr>
              <w:t>Anthony Su</w:t>
            </w:r>
          </w:p>
        </w:tc>
      </w:tr>
      <w:tr w:rsidR="00000000" w14:paraId="48C063D1" w14:textId="77777777">
        <w:tc>
          <w:tcPr>
            <w:tcW w:w="2000" w:type="dxa"/>
          </w:tcPr>
          <w:p w14:paraId="5A7C7A6E" w14:textId="77777777" w:rsidR="00A77B3E" w:rsidRDefault="00A77B3E">
            <w:pPr>
              <w:keepLines/>
            </w:pPr>
            <w:r>
              <w:t>Item Path</w:t>
            </w:r>
          </w:p>
        </w:tc>
        <w:tc>
          <w:tcPr>
            <w:tcW w:w="7360" w:type="dxa"/>
          </w:tcPr>
          <w:p w14:paraId="7471B1D6" w14:textId="77777777" w:rsidR="00000000" w:rsidRDefault="00000000"/>
        </w:tc>
      </w:tr>
      <w:tr w:rsidR="00000000" w14:paraId="7BF28381" w14:textId="77777777">
        <w:tc>
          <w:tcPr>
            <w:tcW w:w="2000" w:type="dxa"/>
          </w:tcPr>
          <w:p w14:paraId="17C2132F" w14:textId="77777777" w:rsidR="00A77B3E" w:rsidRDefault="00A77B3E">
            <w:pPr>
              <w:keepLines/>
            </w:pPr>
            <w:r>
              <w:t># of Comments</w:t>
            </w:r>
          </w:p>
        </w:tc>
        <w:tc>
          <w:tcPr>
            <w:tcW w:w="7360" w:type="dxa"/>
          </w:tcPr>
          <w:p w14:paraId="0B66A5C7" w14:textId="77777777" w:rsidR="00A77B3E" w:rsidRDefault="00A77B3E">
            <w:pPr>
              <w:keepLines/>
            </w:pPr>
            <w:r>
              <w:rPr>
                <w:noProof/>
              </w:rPr>
              <w:t>0</w:t>
            </w:r>
          </w:p>
        </w:tc>
      </w:tr>
      <w:tr w:rsidR="00000000" w14:paraId="7FBFB7EA" w14:textId="77777777">
        <w:tc>
          <w:tcPr>
            <w:tcW w:w="2000" w:type="dxa"/>
          </w:tcPr>
          <w:p w14:paraId="21ABDF41" w14:textId="77777777" w:rsidR="00A77B3E" w:rsidRDefault="00A77B3E">
            <w:pPr>
              <w:keepLines/>
            </w:pPr>
            <w:r>
              <w:t>Modified Date</w:t>
            </w:r>
          </w:p>
        </w:tc>
        <w:tc>
          <w:tcPr>
            <w:tcW w:w="7360" w:type="dxa"/>
          </w:tcPr>
          <w:p w14:paraId="59A08FF6" w14:textId="77777777" w:rsidR="00A77B3E" w:rsidRDefault="00A77B3E">
            <w:pPr>
              <w:keepLines/>
            </w:pPr>
            <w:r>
              <w:rPr>
                <w:noProof/>
              </w:rPr>
              <w:t>03/17/2025</w:t>
            </w:r>
          </w:p>
        </w:tc>
      </w:tr>
      <w:tr w:rsidR="00000000" w14:paraId="33242BB0" w14:textId="77777777">
        <w:tc>
          <w:tcPr>
            <w:tcW w:w="2000" w:type="dxa"/>
          </w:tcPr>
          <w:p w14:paraId="78FF8D42" w14:textId="77777777" w:rsidR="00A77B3E" w:rsidRDefault="00A77B3E">
            <w:pPr>
              <w:keepLines/>
            </w:pPr>
            <w:r>
              <w:t>Current version</w:t>
            </w:r>
          </w:p>
        </w:tc>
        <w:tc>
          <w:tcPr>
            <w:tcW w:w="7360" w:type="dxa"/>
          </w:tcPr>
          <w:p w14:paraId="7EDB038D" w14:textId="77777777" w:rsidR="00A77B3E" w:rsidRDefault="00A77B3E">
            <w:pPr>
              <w:keepLines/>
            </w:pPr>
            <w:r>
              <w:rPr>
                <w:noProof/>
              </w:rPr>
              <w:t>2</w:t>
            </w:r>
          </w:p>
        </w:tc>
      </w:tr>
      <w:tr w:rsidR="00000000" w14:paraId="7D67A525" w14:textId="77777777">
        <w:tc>
          <w:tcPr>
            <w:tcW w:w="2000" w:type="dxa"/>
          </w:tcPr>
          <w:p w14:paraId="0DACD555" w14:textId="77777777" w:rsidR="00A77B3E" w:rsidRDefault="00A77B3E">
            <w:pPr>
              <w:keepLines/>
            </w:pPr>
            <w:r>
              <w:t>Export Controlled</w:t>
            </w:r>
          </w:p>
        </w:tc>
        <w:tc>
          <w:tcPr>
            <w:tcW w:w="7360" w:type="dxa"/>
          </w:tcPr>
          <w:p w14:paraId="3A80E1EA" w14:textId="77777777" w:rsidR="00000000" w:rsidRDefault="00000000"/>
        </w:tc>
      </w:tr>
      <w:tr w:rsidR="00000000" w14:paraId="517A8348" w14:textId="77777777">
        <w:tc>
          <w:tcPr>
            <w:tcW w:w="2000" w:type="dxa"/>
          </w:tcPr>
          <w:p w14:paraId="0C37862A" w14:textId="77777777" w:rsidR="00A77B3E" w:rsidRDefault="00A77B3E">
            <w:pPr>
              <w:keepLines/>
            </w:pPr>
            <w:r>
              <w:t># of Links</w:t>
            </w:r>
          </w:p>
        </w:tc>
        <w:tc>
          <w:tcPr>
            <w:tcW w:w="7360" w:type="dxa"/>
          </w:tcPr>
          <w:p w14:paraId="4922A757" w14:textId="77777777" w:rsidR="00A77B3E" w:rsidRDefault="00A77B3E">
            <w:pPr>
              <w:keepLines/>
            </w:pPr>
            <w:r>
              <w:rPr>
                <w:noProof/>
              </w:rPr>
              <w:t>0</w:t>
            </w:r>
          </w:p>
        </w:tc>
      </w:tr>
      <w:tr w:rsidR="00000000" w14:paraId="0166659E" w14:textId="77777777">
        <w:tc>
          <w:tcPr>
            <w:tcW w:w="2000" w:type="dxa"/>
          </w:tcPr>
          <w:p w14:paraId="640B305B" w14:textId="77777777" w:rsidR="00A77B3E" w:rsidRDefault="00A77B3E">
            <w:pPr>
              <w:keepLines/>
            </w:pPr>
            <w:r>
              <w:t>Commentary</w:t>
            </w:r>
          </w:p>
        </w:tc>
        <w:tc>
          <w:tcPr>
            <w:tcW w:w="7360" w:type="dxa"/>
          </w:tcPr>
          <w:p w14:paraId="1C4AECAD" w14:textId="77777777" w:rsidR="00000000" w:rsidRDefault="00000000"/>
        </w:tc>
      </w:tr>
    </w:tbl>
    <w:p w14:paraId="50551DC9" w14:textId="77777777" w:rsidR="00A77B3E" w:rsidRDefault="00A77B3E">
      <w:pPr>
        <w:keepLines/>
      </w:pPr>
      <w:r>
        <w:lastRenderedPageBreak/>
        <w:t xml:space="preserve">Tags: </w:t>
      </w:r>
    </w:p>
    <w:p w14:paraId="6C649B7C" w14:textId="77777777" w:rsidR="00A77B3E" w:rsidRDefault="00A77B3E">
      <w:pPr>
        <w:keepLines/>
      </w:pPr>
      <w:r>
        <w:rPr>
          <w:noProof/>
        </w:rPr>
        <w:t>Boundary Scan, Investigate</w:t>
      </w:r>
    </w:p>
    <w:p w14:paraId="6AADC5D3" w14:textId="77777777" w:rsidR="00A77B3E" w:rsidRDefault="00A77B3E">
      <w:pPr>
        <w:keepLines/>
      </w:pPr>
      <w:r>
        <w:t xml:space="preserve">Upstream Relationships: </w:t>
      </w:r>
    </w:p>
    <w:p w14:paraId="278B3181" w14:textId="77777777" w:rsidR="00A77B3E" w:rsidRDefault="00A77B3E">
      <w:pPr>
        <w:keepLines/>
      </w:pPr>
      <w:r>
        <w:t xml:space="preserve">Relationships: </w:t>
      </w:r>
    </w:p>
    <w:p w14:paraId="21F6F363" w14:textId="77777777" w:rsidR="00A77B3E" w:rsidRDefault="00A77B3E">
      <w:pPr>
        <w:keepLines/>
      </w:pPr>
      <w:r>
        <w:t xml:space="preserve">Synchronized Items: </w:t>
      </w:r>
    </w:p>
    <w:p w14:paraId="19E3E86C" w14:textId="77777777" w:rsidR="00A77B3E" w:rsidRDefault="00A77B3E">
      <w:pPr>
        <w:keepLines/>
      </w:pPr>
      <w:r>
        <w:t xml:space="preserve">Comments: </w:t>
      </w:r>
    </w:p>
    <w:p w14:paraId="57582756" w14:textId="77777777" w:rsidR="00A77B3E" w:rsidRDefault="00A77B3E">
      <w:pPr>
        <w:keepLines/>
      </w:pPr>
      <w:r>
        <w:t xml:space="preserve">URLs: </w:t>
      </w:r>
    </w:p>
    <w:p w14:paraId="6BE9FF9B" w14:textId="77777777" w:rsidR="00A77B3E" w:rsidRDefault="00A77B3E">
      <w:pPr>
        <w:keepLines/>
      </w:pPr>
      <w:r>
        <w:t xml:space="preserve">Versions: </w:t>
      </w:r>
    </w:p>
    <w:p w14:paraId="0AFFD6B2" w14:textId="77777777" w:rsidR="00A77B3E" w:rsidRDefault="00A77B3E">
      <w:pPr>
        <w:keepLines/>
      </w:pPr>
      <w:r>
        <w:t>#</w:t>
      </w:r>
      <w:r>
        <w:rPr>
          <w:noProof/>
        </w:rPr>
        <w:t>2</w:t>
      </w:r>
      <w:r>
        <w:t xml:space="preserve">: </w:t>
      </w:r>
      <w:r>
        <w:rPr>
          <w:noProof/>
        </w:rPr>
        <w:t>03/17/2025</w:t>
      </w:r>
      <w:r>
        <w:t xml:space="preserve"> - </w:t>
      </w:r>
      <w:r>
        <w:rPr>
          <w:noProof/>
        </w:rPr>
        <w:t>Converted from Requirement to Text., "Status" changed from "Draft" to "", "Requirement Type" changed from "System" to "", "Change Driver" changed, "Verification Method/s" changed from "Inspection" to "", "Derived Requirement" changed from "Yes" to "", "Rationale" changed, "Safety Requirement" changed from "No" to "", "Security Requirement" changed from "No" to "", "Statement of Compliance" changed from "Unassigned" to "", "FDAL" changed from "Unassigned" to "", "Validation Method/s" changed from "Engineering Judgement" to "", "Validation Evidence" changed, "Validation Conclusion" changed from "Unassigned" to "", "Robust Requirement" changed from "Unassigned" to "", "Key Characteristics" changed from "Unassigned" to "", "Global ID" changed from "COL02-REQ_RC-10677712" to "COL02-TXT-10705245"</w:t>
      </w:r>
      <w:r>
        <w:t xml:space="preserve"> - . Baselines: </w:t>
      </w:r>
      <w:r>
        <w:rPr>
          <w:noProof/>
        </w:rPr>
        <w:t>B1 - Project Decagon Post SyRR - 07/11/2025,</w:t>
      </w:r>
    </w:p>
    <w:p w14:paraId="13DC2809" w14:textId="77777777" w:rsidR="00A77B3E" w:rsidRDefault="00A77B3E">
      <w:pPr>
        <w:keepLines/>
      </w:pPr>
      <w:r>
        <w:t>#</w:t>
      </w:r>
      <w:r>
        <w:rPr>
          <w:noProof/>
        </w:rPr>
        <w:t>1</w:t>
      </w:r>
      <w:r>
        <w:t xml:space="preserve">: </w:t>
      </w:r>
      <w:r>
        <w:rPr>
          <w:noProof/>
        </w:rPr>
        <w:t>12/05/2024</w:t>
      </w:r>
      <w:r>
        <w:t xml:space="preserve"> - </w:t>
      </w:r>
      <w:r>
        <w:rPr>
          <w:noProof/>
        </w:rPr>
        <w:t>Copied from "StdTestReq-REQ_RC-1954 Test Fixture or Cable Solution"</w:t>
      </w:r>
      <w:r>
        <w:t xml:space="preserve"> - . Baselines: </w:t>
      </w:r>
    </w:p>
    <w:bookmarkStart w:id="112" w:name="DECAGON-TXT-6_1"/>
    <w:p w14:paraId="7FF88BAD" w14:textId="77777777" w:rsidR="00A77B3E" w:rsidRDefault="00A77B3E">
      <w:pPr>
        <w:pStyle w:val="Heading2"/>
        <w:keepLines/>
      </w:pPr>
      <w:r>
        <w:rPr>
          <w:noProof/>
        </w:rPr>
        <w:fldChar w:fldCharType="begin"/>
      </w:r>
      <w:r>
        <w:rPr>
          <w:noProof/>
        </w:rPr>
        <w:instrText xml:space="preserve"> HYPERLINK "https://jama02.rockwellcollins.com/contour/perspective.req?projectId=636&amp;docId=18747369" </w:instrText>
      </w:r>
      <w:r>
        <w:rPr>
          <w:noProof/>
        </w:rPr>
      </w:r>
      <w:r>
        <w:rPr>
          <w:noProof/>
        </w:rPr>
        <w:fldChar w:fldCharType="separate"/>
      </w:r>
      <w:r>
        <w:rPr>
          <w:noProof/>
        </w:rPr>
        <w:t>DECAGON-TXT-6</w:t>
      </w:r>
      <w:r>
        <w:rPr>
          <w:noProof/>
        </w:rPr>
        <w:fldChar w:fldCharType="end"/>
      </w:r>
      <w:bookmarkEnd w:id="112"/>
      <w:r>
        <w:t xml:space="preserve"> </w:t>
      </w:r>
      <w:bookmarkStart w:id="113" w:name="DECAGON-TXT-6_0_0"/>
      <w:r>
        <w:rPr>
          <w:noProof/>
        </w:rPr>
        <w:t>Test Time Considerations</w:t>
      </w:r>
      <w:bookmarkEnd w:id="113"/>
    </w:p>
    <w:p w14:paraId="7D1364B4" w14:textId="77777777" w:rsidR="00A77B3E" w:rsidRDefault="00A77B3E">
      <w:pPr>
        <w:keepLines/>
        <w:rPr>
          <w:noProof/>
          <w:lang w:val="en-US" w:eastAsia="en-US" w:bidi="ar-SA"/>
        </w:rPr>
      </w:pPr>
      <w:r>
        <w:rPr>
          <w:noProof/>
          <w:lang w:val="en-US" w:eastAsia="en-US" w:bidi="ar-SA"/>
        </w:rPr>
        <w:t>Investigate any test-time needs of the customer.</w:t>
      </w:r>
    </w:p>
    <w:tbl>
      <w:tblPr>
        <w:tblW w:w="5000" w:type="pct"/>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2046"/>
        <w:gridCol w:w="7530"/>
      </w:tblGrid>
      <w:tr w:rsidR="00000000" w14:paraId="49C215D2" w14:textId="77777777">
        <w:tc>
          <w:tcPr>
            <w:tcW w:w="2000" w:type="dxa"/>
          </w:tcPr>
          <w:p w14:paraId="6C0B4D24" w14:textId="77777777" w:rsidR="00A77B3E" w:rsidRDefault="00A77B3E">
            <w:pPr>
              <w:keepLines/>
            </w:pPr>
            <w:r>
              <w:t># of Downstream Relationships</w:t>
            </w:r>
          </w:p>
        </w:tc>
        <w:tc>
          <w:tcPr>
            <w:tcW w:w="7360" w:type="dxa"/>
          </w:tcPr>
          <w:p w14:paraId="089B52BF" w14:textId="77777777" w:rsidR="00A77B3E" w:rsidRDefault="00A77B3E">
            <w:pPr>
              <w:keepLines/>
            </w:pPr>
            <w:r>
              <w:rPr>
                <w:noProof/>
              </w:rPr>
              <w:t>0</w:t>
            </w:r>
          </w:p>
        </w:tc>
      </w:tr>
      <w:tr w:rsidR="00000000" w14:paraId="5DA600DB" w14:textId="77777777">
        <w:tc>
          <w:tcPr>
            <w:tcW w:w="2000" w:type="dxa"/>
          </w:tcPr>
          <w:p w14:paraId="35CBE81D" w14:textId="77777777" w:rsidR="00A77B3E" w:rsidRDefault="00A77B3E">
            <w:pPr>
              <w:keepLines/>
            </w:pPr>
            <w:r>
              <w:t>Connected Users</w:t>
            </w:r>
          </w:p>
        </w:tc>
        <w:tc>
          <w:tcPr>
            <w:tcW w:w="7360" w:type="dxa"/>
          </w:tcPr>
          <w:p w14:paraId="6A947DAB" w14:textId="77777777" w:rsidR="00A77B3E" w:rsidRDefault="00A77B3E">
            <w:pPr>
              <w:keepLines/>
            </w:pPr>
            <w:r>
              <w:rPr>
                <w:noProof/>
              </w:rPr>
              <w:t>1</w:t>
            </w:r>
          </w:p>
        </w:tc>
      </w:tr>
      <w:tr w:rsidR="00000000" w14:paraId="006DDB50" w14:textId="77777777">
        <w:tc>
          <w:tcPr>
            <w:tcW w:w="2000" w:type="dxa"/>
          </w:tcPr>
          <w:p w14:paraId="447BB570" w14:textId="77777777" w:rsidR="00A77B3E" w:rsidRDefault="00A77B3E">
            <w:pPr>
              <w:keepLines/>
            </w:pPr>
            <w:r>
              <w:t>Item Type</w:t>
            </w:r>
          </w:p>
        </w:tc>
        <w:tc>
          <w:tcPr>
            <w:tcW w:w="7360" w:type="dxa"/>
          </w:tcPr>
          <w:p w14:paraId="58EC6865" w14:textId="77777777" w:rsidR="00A77B3E" w:rsidRDefault="00A77B3E">
            <w:pPr>
              <w:keepLines/>
            </w:pPr>
            <w:r>
              <w:rPr>
                <w:noProof/>
              </w:rPr>
              <w:t>Text</w:t>
            </w:r>
          </w:p>
        </w:tc>
      </w:tr>
      <w:tr w:rsidR="00000000" w14:paraId="60939B66" w14:textId="77777777">
        <w:tc>
          <w:tcPr>
            <w:tcW w:w="2000" w:type="dxa"/>
          </w:tcPr>
          <w:p w14:paraId="11833FC4" w14:textId="77777777" w:rsidR="00A77B3E" w:rsidRDefault="00A77B3E">
            <w:pPr>
              <w:keepLines/>
            </w:pPr>
            <w:r>
              <w:t>Release</w:t>
            </w:r>
          </w:p>
        </w:tc>
        <w:tc>
          <w:tcPr>
            <w:tcW w:w="7360" w:type="dxa"/>
          </w:tcPr>
          <w:p w14:paraId="7332026A" w14:textId="77777777" w:rsidR="00000000" w:rsidRDefault="00000000"/>
        </w:tc>
      </w:tr>
      <w:tr w:rsidR="00000000" w14:paraId="7AEB348C" w14:textId="77777777">
        <w:tc>
          <w:tcPr>
            <w:tcW w:w="2000" w:type="dxa"/>
          </w:tcPr>
          <w:p w14:paraId="19BD7618" w14:textId="77777777" w:rsidR="00A77B3E" w:rsidRDefault="00A77B3E">
            <w:pPr>
              <w:keepLines/>
            </w:pPr>
            <w:r>
              <w:t>Project</w:t>
            </w:r>
          </w:p>
        </w:tc>
        <w:tc>
          <w:tcPr>
            <w:tcW w:w="7360" w:type="dxa"/>
          </w:tcPr>
          <w:p w14:paraId="146828A0" w14:textId="77777777" w:rsidR="00A77B3E" w:rsidRDefault="00A77B3E">
            <w:pPr>
              <w:keepLines/>
            </w:pPr>
            <w:r>
              <w:rPr>
                <w:noProof/>
              </w:rPr>
              <w:t>Decagon_Boundary Scan</w:t>
            </w:r>
          </w:p>
        </w:tc>
      </w:tr>
      <w:tr w:rsidR="00000000" w14:paraId="366734C5" w14:textId="77777777">
        <w:tc>
          <w:tcPr>
            <w:tcW w:w="2000" w:type="dxa"/>
          </w:tcPr>
          <w:p w14:paraId="2C4BE86E" w14:textId="77777777" w:rsidR="00A77B3E" w:rsidRDefault="00A77B3E">
            <w:pPr>
              <w:keepLines/>
            </w:pPr>
            <w:r>
              <w:t>Relationship Status</w:t>
            </w:r>
          </w:p>
        </w:tc>
        <w:tc>
          <w:tcPr>
            <w:tcW w:w="7360" w:type="dxa"/>
          </w:tcPr>
          <w:p w14:paraId="77208A51" w14:textId="77777777" w:rsidR="00000000" w:rsidRDefault="00000000"/>
        </w:tc>
      </w:tr>
      <w:tr w:rsidR="00000000" w14:paraId="7AC4B5E6" w14:textId="77777777">
        <w:tc>
          <w:tcPr>
            <w:tcW w:w="2000" w:type="dxa"/>
          </w:tcPr>
          <w:p w14:paraId="30604069" w14:textId="77777777" w:rsidR="00A77B3E" w:rsidRDefault="00A77B3E">
            <w:pPr>
              <w:keepLines/>
            </w:pPr>
            <w:r>
              <w:t># of Attachments</w:t>
            </w:r>
          </w:p>
        </w:tc>
        <w:tc>
          <w:tcPr>
            <w:tcW w:w="7360" w:type="dxa"/>
          </w:tcPr>
          <w:p w14:paraId="7793C3A0" w14:textId="77777777" w:rsidR="00A77B3E" w:rsidRDefault="00A77B3E">
            <w:pPr>
              <w:keepLines/>
            </w:pPr>
            <w:r>
              <w:rPr>
                <w:noProof/>
              </w:rPr>
              <w:t>0</w:t>
            </w:r>
          </w:p>
        </w:tc>
      </w:tr>
      <w:tr w:rsidR="00000000" w14:paraId="2EF991CA" w14:textId="77777777">
        <w:tc>
          <w:tcPr>
            <w:tcW w:w="2000" w:type="dxa"/>
          </w:tcPr>
          <w:p w14:paraId="67834498" w14:textId="77777777" w:rsidR="00A77B3E" w:rsidRDefault="00A77B3E">
            <w:pPr>
              <w:keepLines/>
            </w:pPr>
            <w:r>
              <w:t>Last Locked By</w:t>
            </w:r>
          </w:p>
        </w:tc>
        <w:tc>
          <w:tcPr>
            <w:tcW w:w="7360" w:type="dxa"/>
          </w:tcPr>
          <w:p w14:paraId="31EB67CB" w14:textId="77777777" w:rsidR="00000000" w:rsidRDefault="00000000"/>
        </w:tc>
      </w:tr>
      <w:tr w:rsidR="00000000" w14:paraId="1B201B32" w14:textId="77777777">
        <w:tc>
          <w:tcPr>
            <w:tcW w:w="2000" w:type="dxa"/>
          </w:tcPr>
          <w:p w14:paraId="375AD151" w14:textId="77777777" w:rsidR="00A77B3E" w:rsidRDefault="00A77B3E">
            <w:pPr>
              <w:keepLines/>
            </w:pPr>
            <w:r>
              <w:t>Version</w:t>
            </w:r>
          </w:p>
        </w:tc>
        <w:tc>
          <w:tcPr>
            <w:tcW w:w="7360" w:type="dxa"/>
          </w:tcPr>
          <w:p w14:paraId="321CEF96" w14:textId="77777777" w:rsidR="00A77B3E" w:rsidRDefault="00A77B3E">
            <w:pPr>
              <w:keepLines/>
            </w:pPr>
            <w:r>
              <w:rPr>
                <w:noProof/>
              </w:rPr>
              <w:t>1</w:t>
            </w:r>
          </w:p>
        </w:tc>
      </w:tr>
      <w:tr w:rsidR="00000000" w14:paraId="4D4CA769" w14:textId="77777777">
        <w:tc>
          <w:tcPr>
            <w:tcW w:w="2000" w:type="dxa"/>
          </w:tcPr>
          <w:p w14:paraId="39C00E81" w14:textId="77777777" w:rsidR="00A77B3E" w:rsidRDefault="00A77B3E">
            <w:pPr>
              <w:keepLines/>
            </w:pPr>
            <w:r>
              <w:t>Upstream Cross Instance Relationships</w:t>
            </w:r>
          </w:p>
        </w:tc>
        <w:tc>
          <w:tcPr>
            <w:tcW w:w="7360" w:type="dxa"/>
          </w:tcPr>
          <w:p w14:paraId="17F92D54" w14:textId="77777777" w:rsidR="00000000" w:rsidRDefault="00000000"/>
        </w:tc>
      </w:tr>
      <w:tr w:rsidR="00000000" w14:paraId="39F35686" w14:textId="77777777">
        <w:tc>
          <w:tcPr>
            <w:tcW w:w="2000" w:type="dxa"/>
          </w:tcPr>
          <w:p w14:paraId="10BF5451" w14:textId="77777777" w:rsidR="00A77B3E" w:rsidRDefault="00A77B3E">
            <w:pPr>
              <w:keepLines/>
            </w:pPr>
            <w:r>
              <w:t>Last Activity Date</w:t>
            </w:r>
          </w:p>
        </w:tc>
        <w:tc>
          <w:tcPr>
            <w:tcW w:w="7360" w:type="dxa"/>
          </w:tcPr>
          <w:p w14:paraId="171273DB" w14:textId="77777777" w:rsidR="00A77B3E" w:rsidRDefault="00A77B3E">
            <w:pPr>
              <w:keepLines/>
            </w:pPr>
            <w:r>
              <w:rPr>
                <w:noProof/>
              </w:rPr>
              <w:t>2025-03-17 15:53:40.0</w:t>
            </w:r>
          </w:p>
        </w:tc>
      </w:tr>
      <w:tr w:rsidR="00000000" w14:paraId="707B9C29" w14:textId="77777777">
        <w:tc>
          <w:tcPr>
            <w:tcW w:w="2000" w:type="dxa"/>
          </w:tcPr>
          <w:p w14:paraId="474B34D6" w14:textId="77777777" w:rsidR="00A77B3E" w:rsidRDefault="00A77B3E">
            <w:pPr>
              <w:keepLines/>
            </w:pPr>
            <w:r>
              <w:t>Modified By</w:t>
            </w:r>
          </w:p>
        </w:tc>
        <w:tc>
          <w:tcPr>
            <w:tcW w:w="7360" w:type="dxa"/>
          </w:tcPr>
          <w:p w14:paraId="2B36CDA2" w14:textId="77777777" w:rsidR="00A77B3E" w:rsidRDefault="00A77B3E">
            <w:pPr>
              <w:keepLines/>
            </w:pPr>
            <w:r>
              <w:rPr>
                <w:noProof/>
              </w:rPr>
              <w:t>Anthony Su</w:t>
            </w:r>
          </w:p>
        </w:tc>
      </w:tr>
      <w:tr w:rsidR="00000000" w14:paraId="7E65BA9E" w14:textId="77777777">
        <w:tc>
          <w:tcPr>
            <w:tcW w:w="2000" w:type="dxa"/>
          </w:tcPr>
          <w:p w14:paraId="5122C8B4" w14:textId="77777777" w:rsidR="00A77B3E" w:rsidRDefault="00A77B3E">
            <w:pPr>
              <w:keepLines/>
            </w:pPr>
            <w:r>
              <w:t>API ID</w:t>
            </w:r>
          </w:p>
        </w:tc>
        <w:tc>
          <w:tcPr>
            <w:tcW w:w="7360" w:type="dxa"/>
          </w:tcPr>
          <w:p w14:paraId="3E7A8C50" w14:textId="77777777" w:rsidR="00A77B3E" w:rsidRDefault="00A77B3E">
            <w:pPr>
              <w:keepLines/>
            </w:pPr>
            <w:r>
              <w:rPr>
                <w:noProof/>
              </w:rPr>
              <w:t>18747369</w:t>
            </w:r>
          </w:p>
        </w:tc>
      </w:tr>
      <w:tr w:rsidR="00000000" w14:paraId="5E0A56DE" w14:textId="77777777">
        <w:tc>
          <w:tcPr>
            <w:tcW w:w="2000" w:type="dxa"/>
          </w:tcPr>
          <w:p w14:paraId="1FB52C46" w14:textId="77777777" w:rsidR="00A77B3E" w:rsidRDefault="00A77B3E">
            <w:pPr>
              <w:keepLines/>
            </w:pPr>
            <w:r>
              <w:t>Locked</w:t>
            </w:r>
          </w:p>
        </w:tc>
        <w:tc>
          <w:tcPr>
            <w:tcW w:w="7360" w:type="dxa"/>
          </w:tcPr>
          <w:p w14:paraId="04702A10" w14:textId="77777777" w:rsidR="00A77B3E" w:rsidRDefault="00A77B3E">
            <w:pPr>
              <w:keepLines/>
            </w:pPr>
            <w:r>
              <w:rPr>
                <w:noProof/>
              </w:rPr>
              <w:t>false</w:t>
            </w:r>
          </w:p>
        </w:tc>
      </w:tr>
      <w:tr w:rsidR="00000000" w14:paraId="371A5815" w14:textId="77777777">
        <w:tc>
          <w:tcPr>
            <w:tcW w:w="2000" w:type="dxa"/>
          </w:tcPr>
          <w:p w14:paraId="4DB35F2F" w14:textId="77777777" w:rsidR="00A77B3E" w:rsidRDefault="00A77B3E">
            <w:pPr>
              <w:keepLines/>
            </w:pPr>
            <w:r>
              <w:t>DOORS Relationship</w:t>
            </w:r>
          </w:p>
        </w:tc>
        <w:tc>
          <w:tcPr>
            <w:tcW w:w="7360" w:type="dxa"/>
          </w:tcPr>
          <w:p w14:paraId="7557746C" w14:textId="77777777" w:rsidR="00000000" w:rsidRDefault="00000000"/>
        </w:tc>
      </w:tr>
      <w:tr w:rsidR="00000000" w14:paraId="3AF23340" w14:textId="77777777">
        <w:tc>
          <w:tcPr>
            <w:tcW w:w="2000" w:type="dxa"/>
          </w:tcPr>
          <w:p w14:paraId="08B1F96B" w14:textId="77777777" w:rsidR="00A77B3E" w:rsidRDefault="00A77B3E">
            <w:pPr>
              <w:keepLines/>
            </w:pPr>
            <w:r>
              <w:t>Status</w:t>
            </w:r>
          </w:p>
        </w:tc>
        <w:tc>
          <w:tcPr>
            <w:tcW w:w="7360" w:type="dxa"/>
          </w:tcPr>
          <w:p w14:paraId="2EBA44E8" w14:textId="77777777" w:rsidR="00000000" w:rsidRDefault="00000000"/>
        </w:tc>
      </w:tr>
      <w:tr w:rsidR="00000000" w14:paraId="21CCFABE" w14:textId="77777777">
        <w:tc>
          <w:tcPr>
            <w:tcW w:w="2000" w:type="dxa"/>
          </w:tcPr>
          <w:p w14:paraId="78A4F636" w14:textId="77777777" w:rsidR="00A77B3E" w:rsidRDefault="00A77B3E">
            <w:pPr>
              <w:keepLines/>
            </w:pPr>
            <w:r>
              <w:lastRenderedPageBreak/>
              <w:t>DOORS ID</w:t>
            </w:r>
          </w:p>
        </w:tc>
        <w:tc>
          <w:tcPr>
            <w:tcW w:w="7360" w:type="dxa"/>
          </w:tcPr>
          <w:p w14:paraId="6B867F42" w14:textId="77777777" w:rsidR="00000000" w:rsidRDefault="00000000"/>
        </w:tc>
      </w:tr>
      <w:tr w:rsidR="00000000" w14:paraId="0A7EB7BC" w14:textId="77777777">
        <w:tc>
          <w:tcPr>
            <w:tcW w:w="2000" w:type="dxa"/>
          </w:tcPr>
          <w:p w14:paraId="4FBC16ED" w14:textId="77777777" w:rsidR="00A77B3E" w:rsidRDefault="00A77B3E">
            <w:pPr>
              <w:keepLines/>
            </w:pPr>
            <w:r>
              <w:t>Change Request</w:t>
            </w:r>
          </w:p>
        </w:tc>
        <w:tc>
          <w:tcPr>
            <w:tcW w:w="7360" w:type="dxa"/>
          </w:tcPr>
          <w:p w14:paraId="7DC85C02" w14:textId="77777777" w:rsidR="00000000" w:rsidRDefault="00000000"/>
        </w:tc>
      </w:tr>
      <w:tr w:rsidR="00000000" w14:paraId="58CC2EE5" w14:textId="77777777">
        <w:tc>
          <w:tcPr>
            <w:tcW w:w="2000" w:type="dxa"/>
          </w:tcPr>
          <w:p w14:paraId="3A5B5647" w14:textId="77777777" w:rsidR="00A77B3E" w:rsidRDefault="00A77B3E">
            <w:pPr>
              <w:keepLines/>
            </w:pPr>
            <w:r>
              <w:t>Global ID</w:t>
            </w:r>
          </w:p>
        </w:tc>
        <w:tc>
          <w:tcPr>
            <w:tcW w:w="7360" w:type="dxa"/>
          </w:tcPr>
          <w:p w14:paraId="5D09B75C" w14:textId="77777777" w:rsidR="00A77B3E" w:rsidRDefault="00A77B3E">
            <w:pPr>
              <w:keepLines/>
            </w:pPr>
            <w:r>
              <w:rPr>
                <w:noProof/>
              </w:rPr>
              <w:t>COL02-TXT-10677736</w:t>
            </w:r>
          </w:p>
        </w:tc>
      </w:tr>
      <w:tr w:rsidR="00000000" w14:paraId="7B34B7EB" w14:textId="77777777">
        <w:tc>
          <w:tcPr>
            <w:tcW w:w="2000" w:type="dxa"/>
          </w:tcPr>
          <w:p w14:paraId="2C2FE54E" w14:textId="77777777" w:rsidR="00A77B3E" w:rsidRDefault="00A77B3E">
            <w:pPr>
              <w:keepLines/>
            </w:pPr>
            <w:r>
              <w:t>Downstream Cross Instance Relationships</w:t>
            </w:r>
          </w:p>
        </w:tc>
        <w:tc>
          <w:tcPr>
            <w:tcW w:w="7360" w:type="dxa"/>
          </w:tcPr>
          <w:p w14:paraId="447C9A35" w14:textId="77777777" w:rsidR="00000000" w:rsidRDefault="00000000"/>
        </w:tc>
      </w:tr>
      <w:tr w:rsidR="00000000" w14:paraId="0928EEF4" w14:textId="77777777">
        <w:tc>
          <w:tcPr>
            <w:tcW w:w="2000" w:type="dxa"/>
          </w:tcPr>
          <w:p w14:paraId="3080BC51" w14:textId="77777777" w:rsidR="00A77B3E" w:rsidRDefault="00A77B3E">
            <w:pPr>
              <w:keepLines/>
            </w:pPr>
            <w:r>
              <w:t>Last Locked</w:t>
            </w:r>
          </w:p>
        </w:tc>
        <w:tc>
          <w:tcPr>
            <w:tcW w:w="7360" w:type="dxa"/>
          </w:tcPr>
          <w:p w14:paraId="55C53256" w14:textId="77777777" w:rsidR="00000000" w:rsidRDefault="00000000"/>
        </w:tc>
      </w:tr>
      <w:tr w:rsidR="00000000" w14:paraId="451E0C4E" w14:textId="77777777">
        <w:tc>
          <w:tcPr>
            <w:tcW w:w="2000" w:type="dxa"/>
          </w:tcPr>
          <w:p w14:paraId="0263B4BA" w14:textId="77777777" w:rsidR="00A77B3E" w:rsidRDefault="00A77B3E">
            <w:pPr>
              <w:keepLines/>
            </w:pPr>
            <w:r>
              <w:t># of Upstream Relationships</w:t>
            </w:r>
          </w:p>
        </w:tc>
        <w:tc>
          <w:tcPr>
            <w:tcW w:w="7360" w:type="dxa"/>
          </w:tcPr>
          <w:p w14:paraId="4618EBE2" w14:textId="77777777" w:rsidR="00A77B3E" w:rsidRDefault="00A77B3E">
            <w:pPr>
              <w:keepLines/>
            </w:pPr>
            <w:r>
              <w:rPr>
                <w:noProof/>
              </w:rPr>
              <w:t>0</w:t>
            </w:r>
          </w:p>
        </w:tc>
      </w:tr>
      <w:tr w:rsidR="00000000" w14:paraId="506F75F2" w14:textId="77777777">
        <w:tc>
          <w:tcPr>
            <w:tcW w:w="2000" w:type="dxa"/>
          </w:tcPr>
          <w:p w14:paraId="2CCAD697" w14:textId="77777777" w:rsidR="00A77B3E" w:rsidRDefault="00A77B3E">
            <w:pPr>
              <w:keepLines/>
            </w:pPr>
            <w:r>
              <w:t>Tags</w:t>
            </w:r>
          </w:p>
        </w:tc>
        <w:tc>
          <w:tcPr>
            <w:tcW w:w="7360" w:type="dxa"/>
          </w:tcPr>
          <w:p w14:paraId="7C9738EA" w14:textId="77777777" w:rsidR="00000000" w:rsidRDefault="00000000"/>
        </w:tc>
      </w:tr>
      <w:tr w:rsidR="00000000" w14:paraId="51022604" w14:textId="77777777">
        <w:tc>
          <w:tcPr>
            <w:tcW w:w="2000" w:type="dxa"/>
          </w:tcPr>
          <w:p w14:paraId="5F0CB861" w14:textId="77777777" w:rsidR="00A77B3E" w:rsidRDefault="00A77B3E">
            <w:pPr>
              <w:keepLines/>
            </w:pPr>
            <w:r>
              <w:t>Heading</w:t>
            </w:r>
          </w:p>
        </w:tc>
        <w:tc>
          <w:tcPr>
            <w:tcW w:w="7360" w:type="dxa"/>
          </w:tcPr>
          <w:p w14:paraId="060A378F" w14:textId="77777777" w:rsidR="00A77B3E" w:rsidRDefault="00A77B3E">
            <w:pPr>
              <w:keepLines/>
            </w:pPr>
            <w:r>
              <w:rPr>
                <w:noProof/>
              </w:rPr>
              <w:t>1.2.1.5.14</w:t>
            </w:r>
          </w:p>
        </w:tc>
      </w:tr>
      <w:tr w:rsidR="00000000" w14:paraId="416C0BAF" w14:textId="77777777">
        <w:tc>
          <w:tcPr>
            <w:tcW w:w="2000" w:type="dxa"/>
          </w:tcPr>
          <w:p w14:paraId="5A7942B7" w14:textId="77777777" w:rsidR="00A77B3E" w:rsidRDefault="00A77B3E">
            <w:pPr>
              <w:keepLines/>
            </w:pPr>
            <w:r>
              <w:t>Created Date</w:t>
            </w:r>
          </w:p>
        </w:tc>
        <w:tc>
          <w:tcPr>
            <w:tcW w:w="7360" w:type="dxa"/>
          </w:tcPr>
          <w:p w14:paraId="79014975" w14:textId="77777777" w:rsidR="00A77B3E" w:rsidRDefault="00A77B3E">
            <w:pPr>
              <w:keepLines/>
            </w:pPr>
            <w:r>
              <w:rPr>
                <w:noProof/>
              </w:rPr>
              <w:t>12/05/2024</w:t>
            </w:r>
          </w:p>
        </w:tc>
      </w:tr>
      <w:tr w:rsidR="00000000" w14:paraId="772172A8" w14:textId="77777777">
        <w:tc>
          <w:tcPr>
            <w:tcW w:w="2000" w:type="dxa"/>
          </w:tcPr>
          <w:p w14:paraId="69090DEA" w14:textId="77777777" w:rsidR="00A77B3E" w:rsidRDefault="00A77B3E">
            <w:pPr>
              <w:keepLines/>
            </w:pPr>
            <w:r>
              <w:t>Created By</w:t>
            </w:r>
          </w:p>
        </w:tc>
        <w:tc>
          <w:tcPr>
            <w:tcW w:w="7360" w:type="dxa"/>
          </w:tcPr>
          <w:p w14:paraId="1B67C5F1" w14:textId="77777777" w:rsidR="00A77B3E" w:rsidRDefault="00A77B3E">
            <w:pPr>
              <w:keepLines/>
            </w:pPr>
            <w:r>
              <w:rPr>
                <w:noProof/>
              </w:rPr>
              <w:t>Anthony Su</w:t>
            </w:r>
          </w:p>
        </w:tc>
      </w:tr>
      <w:tr w:rsidR="00000000" w14:paraId="3A5C2AC0" w14:textId="77777777">
        <w:tc>
          <w:tcPr>
            <w:tcW w:w="2000" w:type="dxa"/>
          </w:tcPr>
          <w:p w14:paraId="59389B81" w14:textId="77777777" w:rsidR="00A77B3E" w:rsidRDefault="00A77B3E">
            <w:pPr>
              <w:keepLines/>
            </w:pPr>
            <w:r>
              <w:t>Item Path</w:t>
            </w:r>
          </w:p>
        </w:tc>
        <w:tc>
          <w:tcPr>
            <w:tcW w:w="7360" w:type="dxa"/>
          </w:tcPr>
          <w:p w14:paraId="6BB28318" w14:textId="77777777" w:rsidR="00000000" w:rsidRDefault="00000000"/>
        </w:tc>
      </w:tr>
      <w:tr w:rsidR="00000000" w14:paraId="07E9C127" w14:textId="77777777">
        <w:tc>
          <w:tcPr>
            <w:tcW w:w="2000" w:type="dxa"/>
          </w:tcPr>
          <w:p w14:paraId="7CE0EB7A" w14:textId="77777777" w:rsidR="00A77B3E" w:rsidRDefault="00A77B3E">
            <w:pPr>
              <w:keepLines/>
            </w:pPr>
            <w:r>
              <w:t># of Comments</w:t>
            </w:r>
          </w:p>
        </w:tc>
        <w:tc>
          <w:tcPr>
            <w:tcW w:w="7360" w:type="dxa"/>
          </w:tcPr>
          <w:p w14:paraId="5BB69E74" w14:textId="77777777" w:rsidR="00A77B3E" w:rsidRDefault="00A77B3E">
            <w:pPr>
              <w:keepLines/>
            </w:pPr>
            <w:r>
              <w:rPr>
                <w:noProof/>
              </w:rPr>
              <w:t>0</w:t>
            </w:r>
          </w:p>
        </w:tc>
      </w:tr>
      <w:tr w:rsidR="00000000" w14:paraId="262CD1DB" w14:textId="77777777">
        <w:tc>
          <w:tcPr>
            <w:tcW w:w="2000" w:type="dxa"/>
          </w:tcPr>
          <w:p w14:paraId="2DA3B60F" w14:textId="77777777" w:rsidR="00A77B3E" w:rsidRDefault="00A77B3E">
            <w:pPr>
              <w:keepLines/>
            </w:pPr>
            <w:r>
              <w:t>Modified Date</w:t>
            </w:r>
          </w:p>
        </w:tc>
        <w:tc>
          <w:tcPr>
            <w:tcW w:w="7360" w:type="dxa"/>
          </w:tcPr>
          <w:p w14:paraId="7C8C1C76" w14:textId="77777777" w:rsidR="00A77B3E" w:rsidRDefault="00A77B3E">
            <w:pPr>
              <w:keepLines/>
            </w:pPr>
            <w:r>
              <w:rPr>
                <w:noProof/>
              </w:rPr>
              <w:t>12/05/2024</w:t>
            </w:r>
          </w:p>
        </w:tc>
      </w:tr>
      <w:tr w:rsidR="00000000" w14:paraId="725F0A02" w14:textId="77777777">
        <w:tc>
          <w:tcPr>
            <w:tcW w:w="2000" w:type="dxa"/>
          </w:tcPr>
          <w:p w14:paraId="207B831F" w14:textId="77777777" w:rsidR="00A77B3E" w:rsidRDefault="00A77B3E">
            <w:pPr>
              <w:keepLines/>
            </w:pPr>
            <w:r>
              <w:t>Current version</w:t>
            </w:r>
          </w:p>
        </w:tc>
        <w:tc>
          <w:tcPr>
            <w:tcW w:w="7360" w:type="dxa"/>
          </w:tcPr>
          <w:p w14:paraId="3D61F775" w14:textId="77777777" w:rsidR="00A77B3E" w:rsidRDefault="00A77B3E">
            <w:pPr>
              <w:keepLines/>
            </w:pPr>
            <w:r>
              <w:rPr>
                <w:noProof/>
              </w:rPr>
              <w:t>1</w:t>
            </w:r>
          </w:p>
        </w:tc>
      </w:tr>
      <w:tr w:rsidR="00000000" w14:paraId="5D94BA01" w14:textId="77777777">
        <w:tc>
          <w:tcPr>
            <w:tcW w:w="2000" w:type="dxa"/>
          </w:tcPr>
          <w:p w14:paraId="430FEC02" w14:textId="77777777" w:rsidR="00A77B3E" w:rsidRDefault="00A77B3E">
            <w:pPr>
              <w:keepLines/>
            </w:pPr>
            <w:r>
              <w:t>Export Controlled</w:t>
            </w:r>
          </w:p>
        </w:tc>
        <w:tc>
          <w:tcPr>
            <w:tcW w:w="7360" w:type="dxa"/>
          </w:tcPr>
          <w:p w14:paraId="54DDD72D" w14:textId="77777777" w:rsidR="00000000" w:rsidRDefault="00000000"/>
        </w:tc>
      </w:tr>
      <w:tr w:rsidR="00000000" w14:paraId="72C2BDFD" w14:textId="77777777">
        <w:tc>
          <w:tcPr>
            <w:tcW w:w="2000" w:type="dxa"/>
          </w:tcPr>
          <w:p w14:paraId="2DB09E58" w14:textId="77777777" w:rsidR="00A77B3E" w:rsidRDefault="00A77B3E">
            <w:pPr>
              <w:keepLines/>
            </w:pPr>
            <w:r>
              <w:t># of Links</w:t>
            </w:r>
          </w:p>
        </w:tc>
        <w:tc>
          <w:tcPr>
            <w:tcW w:w="7360" w:type="dxa"/>
          </w:tcPr>
          <w:p w14:paraId="6BB7519C" w14:textId="77777777" w:rsidR="00A77B3E" w:rsidRDefault="00A77B3E">
            <w:pPr>
              <w:keepLines/>
            </w:pPr>
            <w:r>
              <w:rPr>
                <w:noProof/>
              </w:rPr>
              <w:t>0</w:t>
            </w:r>
          </w:p>
        </w:tc>
      </w:tr>
      <w:tr w:rsidR="00000000" w14:paraId="27891FC0" w14:textId="77777777">
        <w:tc>
          <w:tcPr>
            <w:tcW w:w="2000" w:type="dxa"/>
          </w:tcPr>
          <w:p w14:paraId="33FF778A" w14:textId="77777777" w:rsidR="00A77B3E" w:rsidRDefault="00A77B3E">
            <w:pPr>
              <w:keepLines/>
            </w:pPr>
            <w:r>
              <w:t>Commentary</w:t>
            </w:r>
          </w:p>
        </w:tc>
        <w:tc>
          <w:tcPr>
            <w:tcW w:w="7360" w:type="dxa"/>
          </w:tcPr>
          <w:p w14:paraId="6A99C0DF" w14:textId="77777777" w:rsidR="00000000" w:rsidRDefault="00000000"/>
        </w:tc>
      </w:tr>
    </w:tbl>
    <w:p w14:paraId="5293E270" w14:textId="77777777" w:rsidR="00A77B3E" w:rsidRDefault="00A77B3E">
      <w:pPr>
        <w:keepLines/>
      </w:pPr>
      <w:r>
        <w:t xml:space="preserve">Tags: </w:t>
      </w:r>
    </w:p>
    <w:p w14:paraId="0E62CCCA" w14:textId="77777777" w:rsidR="00A77B3E" w:rsidRDefault="00A77B3E">
      <w:pPr>
        <w:keepLines/>
      </w:pPr>
      <w:r>
        <w:t xml:space="preserve">Upstream Relationships: </w:t>
      </w:r>
    </w:p>
    <w:p w14:paraId="7F571CA6" w14:textId="77777777" w:rsidR="00A77B3E" w:rsidRDefault="00A77B3E">
      <w:pPr>
        <w:keepLines/>
      </w:pPr>
      <w:r>
        <w:t xml:space="preserve">Relationships: </w:t>
      </w:r>
    </w:p>
    <w:p w14:paraId="4BF30025" w14:textId="77777777" w:rsidR="00A77B3E" w:rsidRDefault="00A77B3E">
      <w:pPr>
        <w:keepLines/>
      </w:pPr>
      <w:r>
        <w:t xml:space="preserve">Synchronized Items: </w:t>
      </w:r>
    </w:p>
    <w:p w14:paraId="44595E63" w14:textId="77777777" w:rsidR="00A77B3E" w:rsidRDefault="00A77B3E">
      <w:pPr>
        <w:keepLines/>
      </w:pPr>
      <w:r>
        <w:t xml:space="preserve">Comments: </w:t>
      </w:r>
    </w:p>
    <w:p w14:paraId="3386D8BA" w14:textId="77777777" w:rsidR="00A77B3E" w:rsidRDefault="00A77B3E">
      <w:pPr>
        <w:keepLines/>
      </w:pPr>
      <w:r>
        <w:t xml:space="preserve">URLs: </w:t>
      </w:r>
    </w:p>
    <w:p w14:paraId="57352C77" w14:textId="77777777" w:rsidR="00A77B3E" w:rsidRDefault="00A77B3E">
      <w:pPr>
        <w:keepLines/>
      </w:pPr>
      <w:r>
        <w:t xml:space="preserve">Versions: </w:t>
      </w:r>
    </w:p>
    <w:p w14:paraId="2DF7A35A" w14:textId="77777777" w:rsidR="00A77B3E" w:rsidRDefault="00A77B3E">
      <w:pPr>
        <w:keepLines/>
      </w:pPr>
      <w:r>
        <w:t>#</w:t>
      </w:r>
      <w:r>
        <w:rPr>
          <w:noProof/>
        </w:rPr>
        <w:t>1</w:t>
      </w:r>
      <w:r>
        <w:t xml:space="preserve">: </w:t>
      </w:r>
      <w:r>
        <w:rPr>
          <w:noProof/>
        </w:rPr>
        <w:t>12/05/2024</w:t>
      </w:r>
      <w:r>
        <w:t xml:space="preserve"> - </w:t>
      </w:r>
      <w:r>
        <w:rPr>
          <w:noProof/>
        </w:rPr>
        <w:t>Copied from "StdTestReq-TXT-549 Test Time Considerations"</w:t>
      </w:r>
      <w:r>
        <w:t xml:space="preserve"> - . Baselines: </w:t>
      </w:r>
      <w:r>
        <w:rPr>
          <w:noProof/>
        </w:rPr>
        <w:t>B1 - Project Decagon Post SyRR - 07/11/2025,</w:t>
      </w:r>
    </w:p>
    <w:bookmarkStart w:id="114" w:name="DECAGON-TXT-46_1"/>
    <w:p w14:paraId="10429089" w14:textId="77777777" w:rsidR="00A77B3E" w:rsidRDefault="00A77B3E">
      <w:pPr>
        <w:pStyle w:val="Heading2"/>
        <w:keepLines/>
      </w:pPr>
      <w:r>
        <w:rPr>
          <w:noProof/>
        </w:rPr>
        <w:fldChar w:fldCharType="begin"/>
      </w:r>
      <w:r>
        <w:rPr>
          <w:noProof/>
        </w:rPr>
        <w:instrText xml:space="preserve"> HYPERLINK "https://jama02.rockwellcollins.com/contour/perspective.req?projectId=636&amp;docId=18747362" </w:instrText>
      </w:r>
      <w:r>
        <w:rPr>
          <w:noProof/>
        </w:rPr>
      </w:r>
      <w:r>
        <w:rPr>
          <w:noProof/>
        </w:rPr>
        <w:fldChar w:fldCharType="separate"/>
      </w:r>
      <w:r>
        <w:rPr>
          <w:noProof/>
        </w:rPr>
        <w:t>DECAGON-TXT-46</w:t>
      </w:r>
      <w:r>
        <w:rPr>
          <w:noProof/>
        </w:rPr>
        <w:fldChar w:fldCharType="end"/>
      </w:r>
      <w:bookmarkEnd w:id="114"/>
      <w:r>
        <w:t xml:space="preserve"> </w:t>
      </w:r>
      <w:bookmarkStart w:id="115" w:name="DECAGON-TXT-46_0_0"/>
      <w:r>
        <w:rPr>
          <w:noProof/>
        </w:rPr>
        <w:t>UUT Power Requirements</w:t>
      </w:r>
      <w:bookmarkEnd w:id="115"/>
    </w:p>
    <w:p w14:paraId="64AF8D44" w14:textId="77777777" w:rsidR="00A77B3E" w:rsidRDefault="00A77B3E">
      <w:pPr>
        <w:keepLines/>
        <w:rPr>
          <w:noProof/>
          <w:lang w:val="en-US" w:eastAsia="en-US" w:bidi="ar-SA"/>
        </w:rPr>
      </w:pPr>
      <w:r>
        <w:rPr>
          <w:noProof/>
          <w:lang w:val="en-US" w:eastAsia="en-US" w:bidi="ar-SA"/>
        </w:rPr>
        <w:t>The test system shall provide the following voltages at the maximum UUT currents to the UUT pins specified in the table below.</w:t>
      </w:r>
    </w:p>
    <w:p w14:paraId="3DCB5E11" w14:textId="77777777" w:rsidR="00A77B3E" w:rsidRDefault="00A77B3E">
      <w:pPr>
        <w:keepLines/>
        <w:rPr>
          <w:noProof/>
          <w:lang w:val="en-US" w:eastAsia="en-US" w:bidi="ar-SA"/>
        </w:rPr>
      </w:pPr>
      <w:r>
        <w:rPr>
          <w:noProof/>
          <w:lang w:val="en-US" w:eastAsia="en-US" w:bidi="ar-SA"/>
        </w:rPr>
        <w:t> </w:t>
      </w:r>
    </w:p>
    <w:tbl>
      <w:tblPr>
        <w:tblW w:w="7485" w:type="dxa"/>
        <w:tblInd w:w="30" w:type="dxa"/>
        <w:tblBorders>
          <w:top w:val="outset" w:sz="6" w:space="0" w:color="808080"/>
          <w:left w:val="outset" w:sz="6" w:space="0" w:color="808080"/>
          <w:bottom w:val="outset" w:sz="6" w:space="0" w:color="808080"/>
          <w:right w:val="outset" w:sz="6" w:space="0" w:color="808080"/>
          <w:insideH w:val="nil"/>
          <w:insideV w:val="nil"/>
        </w:tblBorders>
        <w:tblCellMar>
          <w:top w:w="15" w:type="dxa"/>
          <w:left w:w="15" w:type="dxa"/>
          <w:bottom w:w="15" w:type="dxa"/>
          <w:right w:w="15" w:type="dxa"/>
        </w:tblCellMar>
        <w:tblLook w:val="04A0" w:firstRow="1" w:lastRow="0" w:firstColumn="1" w:lastColumn="0" w:noHBand="0" w:noVBand="1"/>
      </w:tblPr>
      <w:tblGrid>
        <w:gridCol w:w="2147"/>
        <w:gridCol w:w="1906"/>
        <w:gridCol w:w="3432"/>
      </w:tblGrid>
      <w:tr w:rsidR="00000000" w14:paraId="44BD30CE" w14:textId="77777777">
        <w:tc>
          <w:tcPr>
            <w:tcW w:w="2190" w:type="dxa"/>
            <w:tcBorders>
              <w:top w:val="outset" w:sz="6" w:space="0" w:color="808080"/>
              <w:left w:val="outset" w:sz="6" w:space="0" w:color="808080"/>
              <w:bottom w:val="outset" w:sz="6" w:space="0" w:color="808080"/>
              <w:right w:val="outset" w:sz="6" w:space="0" w:color="808080"/>
            </w:tcBorders>
            <w:tcMar>
              <w:top w:w="15" w:type="dxa"/>
              <w:left w:w="22" w:type="dxa"/>
              <w:bottom w:w="15" w:type="dxa"/>
              <w:right w:w="22" w:type="dxa"/>
            </w:tcMar>
            <w:vAlign w:val="center"/>
            <w:hideMark/>
          </w:tcPr>
          <w:p w14:paraId="3DE48F63" w14:textId="77777777" w:rsidR="00A77B3E" w:rsidRDefault="00A77B3E">
            <w:pPr>
              <w:keepLines/>
              <w:rPr>
                <w:noProof/>
                <w:lang w:val="en-US" w:eastAsia="en-US" w:bidi="ar-SA"/>
              </w:rPr>
            </w:pPr>
            <w:r>
              <w:rPr>
                <w:b/>
                <w:bCs/>
                <w:noProof/>
                <w:lang w:val="en-US" w:eastAsia="en-US" w:bidi="ar-SA"/>
              </w:rPr>
              <w:t>UUT Pin</w:t>
            </w:r>
          </w:p>
        </w:tc>
        <w:tc>
          <w:tcPr>
            <w:tcW w:w="1935" w:type="dxa"/>
            <w:tcBorders>
              <w:top w:val="outset" w:sz="6" w:space="0" w:color="808080"/>
              <w:left w:val="outset" w:sz="6" w:space="0" w:color="808080"/>
              <w:bottom w:val="outset" w:sz="6" w:space="0" w:color="808080"/>
              <w:right w:val="outset" w:sz="6" w:space="0" w:color="808080"/>
            </w:tcBorders>
            <w:tcMar>
              <w:top w:w="15" w:type="dxa"/>
              <w:left w:w="22" w:type="dxa"/>
              <w:bottom w:w="15" w:type="dxa"/>
              <w:right w:w="22" w:type="dxa"/>
            </w:tcMar>
            <w:vAlign w:val="center"/>
            <w:hideMark/>
          </w:tcPr>
          <w:p w14:paraId="045DA14F" w14:textId="77777777" w:rsidR="00A77B3E" w:rsidRDefault="00A77B3E">
            <w:pPr>
              <w:keepLines/>
              <w:rPr>
                <w:noProof/>
                <w:lang w:val="en-US" w:eastAsia="en-US" w:bidi="ar-SA"/>
              </w:rPr>
            </w:pPr>
            <w:r>
              <w:rPr>
                <w:b/>
                <w:bCs/>
                <w:noProof/>
                <w:lang w:val="en-US" w:eastAsia="en-US" w:bidi="ar-SA"/>
              </w:rPr>
              <w:t>Voltage</w:t>
            </w:r>
          </w:p>
        </w:tc>
        <w:tc>
          <w:tcPr>
            <w:tcW w:w="3495" w:type="dxa"/>
            <w:tcBorders>
              <w:top w:val="outset" w:sz="6" w:space="0" w:color="808080"/>
              <w:left w:val="outset" w:sz="6" w:space="0" w:color="808080"/>
              <w:bottom w:val="outset" w:sz="6" w:space="0" w:color="808080"/>
              <w:right w:val="outset" w:sz="6" w:space="0" w:color="808080"/>
            </w:tcBorders>
            <w:tcMar>
              <w:top w:w="15" w:type="dxa"/>
              <w:left w:w="22" w:type="dxa"/>
              <w:bottom w:w="15" w:type="dxa"/>
              <w:right w:w="22" w:type="dxa"/>
            </w:tcMar>
            <w:vAlign w:val="center"/>
            <w:hideMark/>
          </w:tcPr>
          <w:p w14:paraId="17020D19" w14:textId="77777777" w:rsidR="00A77B3E" w:rsidRDefault="00A77B3E">
            <w:pPr>
              <w:keepLines/>
              <w:rPr>
                <w:noProof/>
                <w:lang w:val="en-US" w:eastAsia="en-US" w:bidi="ar-SA"/>
              </w:rPr>
            </w:pPr>
            <w:r>
              <w:rPr>
                <w:b/>
                <w:bCs/>
                <w:noProof/>
                <w:lang w:val="en-US" w:eastAsia="en-US" w:bidi="ar-SA"/>
              </w:rPr>
              <w:t>Maximum UUT Current</w:t>
            </w:r>
          </w:p>
        </w:tc>
      </w:tr>
      <w:tr w:rsidR="00000000" w14:paraId="4CA64B46" w14:textId="77777777">
        <w:tc>
          <w:tcPr>
            <w:tcW w:w="2190" w:type="dxa"/>
            <w:tcBorders>
              <w:top w:val="outset" w:sz="6" w:space="0" w:color="808080"/>
              <w:left w:val="outset" w:sz="6" w:space="0" w:color="808080"/>
              <w:bottom w:val="outset" w:sz="6" w:space="0" w:color="808080"/>
              <w:right w:val="outset" w:sz="6" w:space="0" w:color="808080"/>
            </w:tcBorders>
            <w:tcMar>
              <w:top w:w="15" w:type="dxa"/>
              <w:left w:w="22" w:type="dxa"/>
              <w:bottom w:w="15" w:type="dxa"/>
              <w:right w:w="22" w:type="dxa"/>
            </w:tcMar>
            <w:vAlign w:val="center"/>
            <w:hideMark/>
          </w:tcPr>
          <w:p w14:paraId="29061592" w14:textId="77777777" w:rsidR="00A77B3E" w:rsidRDefault="00A77B3E">
            <w:pPr>
              <w:keepLines/>
              <w:rPr>
                <w:noProof/>
                <w:lang w:val="en-US" w:eastAsia="en-US" w:bidi="ar-SA"/>
              </w:rPr>
            </w:pPr>
            <w:r>
              <w:rPr>
                <w:noProof/>
                <w:lang w:val="en-US" w:eastAsia="en-US" w:bidi="ar-SA"/>
              </w:rPr>
              <w:t> </w:t>
            </w:r>
          </w:p>
        </w:tc>
        <w:tc>
          <w:tcPr>
            <w:tcW w:w="1935" w:type="dxa"/>
            <w:tcBorders>
              <w:top w:val="outset" w:sz="6" w:space="0" w:color="808080"/>
              <w:left w:val="outset" w:sz="6" w:space="0" w:color="808080"/>
              <w:bottom w:val="outset" w:sz="6" w:space="0" w:color="808080"/>
              <w:right w:val="outset" w:sz="6" w:space="0" w:color="808080"/>
            </w:tcBorders>
            <w:tcMar>
              <w:top w:w="15" w:type="dxa"/>
              <w:left w:w="22" w:type="dxa"/>
              <w:bottom w:w="15" w:type="dxa"/>
              <w:right w:w="22" w:type="dxa"/>
            </w:tcMar>
            <w:vAlign w:val="center"/>
            <w:hideMark/>
          </w:tcPr>
          <w:p w14:paraId="6976477F" w14:textId="77777777" w:rsidR="00A77B3E" w:rsidRDefault="00A77B3E">
            <w:pPr>
              <w:keepLines/>
              <w:rPr>
                <w:noProof/>
                <w:lang w:val="en-US" w:eastAsia="en-US" w:bidi="ar-SA"/>
              </w:rPr>
            </w:pPr>
            <w:r>
              <w:rPr>
                <w:noProof/>
                <w:lang w:val="en-US" w:eastAsia="en-US" w:bidi="ar-SA"/>
              </w:rPr>
              <w:t> </w:t>
            </w:r>
          </w:p>
        </w:tc>
        <w:tc>
          <w:tcPr>
            <w:tcW w:w="3495" w:type="dxa"/>
            <w:tcBorders>
              <w:top w:val="outset" w:sz="6" w:space="0" w:color="808080"/>
              <w:left w:val="outset" w:sz="6" w:space="0" w:color="808080"/>
              <w:bottom w:val="outset" w:sz="6" w:space="0" w:color="808080"/>
              <w:right w:val="outset" w:sz="6" w:space="0" w:color="808080"/>
            </w:tcBorders>
            <w:tcMar>
              <w:top w:w="15" w:type="dxa"/>
              <w:left w:w="22" w:type="dxa"/>
              <w:bottom w:w="15" w:type="dxa"/>
              <w:right w:w="22" w:type="dxa"/>
            </w:tcMar>
            <w:vAlign w:val="center"/>
            <w:hideMark/>
          </w:tcPr>
          <w:p w14:paraId="79A1BB95" w14:textId="77777777" w:rsidR="00A77B3E" w:rsidRDefault="00A77B3E">
            <w:pPr>
              <w:keepLines/>
              <w:rPr>
                <w:noProof/>
                <w:lang w:val="en-US" w:eastAsia="en-US" w:bidi="ar-SA"/>
              </w:rPr>
            </w:pPr>
            <w:r>
              <w:rPr>
                <w:noProof/>
                <w:lang w:val="en-US" w:eastAsia="en-US" w:bidi="ar-SA"/>
              </w:rPr>
              <w:t> </w:t>
            </w:r>
          </w:p>
        </w:tc>
      </w:tr>
      <w:tr w:rsidR="00000000" w14:paraId="682DF768" w14:textId="77777777">
        <w:tc>
          <w:tcPr>
            <w:tcW w:w="2190" w:type="dxa"/>
            <w:tcBorders>
              <w:top w:val="outset" w:sz="6" w:space="0" w:color="808080"/>
              <w:left w:val="outset" w:sz="6" w:space="0" w:color="808080"/>
              <w:bottom w:val="outset" w:sz="6" w:space="0" w:color="808080"/>
              <w:right w:val="outset" w:sz="6" w:space="0" w:color="808080"/>
            </w:tcBorders>
            <w:tcMar>
              <w:top w:w="15" w:type="dxa"/>
              <w:left w:w="22" w:type="dxa"/>
              <w:bottom w:w="15" w:type="dxa"/>
              <w:right w:w="22" w:type="dxa"/>
            </w:tcMar>
            <w:vAlign w:val="center"/>
            <w:hideMark/>
          </w:tcPr>
          <w:p w14:paraId="22A297EB" w14:textId="77777777" w:rsidR="00A77B3E" w:rsidRDefault="00A77B3E">
            <w:pPr>
              <w:keepLines/>
              <w:rPr>
                <w:noProof/>
                <w:lang w:val="en-US" w:eastAsia="en-US" w:bidi="ar-SA"/>
              </w:rPr>
            </w:pPr>
            <w:r>
              <w:rPr>
                <w:noProof/>
                <w:lang w:val="en-US" w:eastAsia="en-US" w:bidi="ar-SA"/>
              </w:rPr>
              <w:t> </w:t>
            </w:r>
          </w:p>
        </w:tc>
        <w:tc>
          <w:tcPr>
            <w:tcW w:w="1935" w:type="dxa"/>
            <w:tcBorders>
              <w:top w:val="outset" w:sz="6" w:space="0" w:color="808080"/>
              <w:left w:val="outset" w:sz="6" w:space="0" w:color="808080"/>
              <w:bottom w:val="outset" w:sz="6" w:space="0" w:color="808080"/>
              <w:right w:val="outset" w:sz="6" w:space="0" w:color="808080"/>
            </w:tcBorders>
            <w:tcMar>
              <w:top w:w="15" w:type="dxa"/>
              <w:left w:w="22" w:type="dxa"/>
              <w:bottom w:w="15" w:type="dxa"/>
              <w:right w:w="22" w:type="dxa"/>
            </w:tcMar>
            <w:vAlign w:val="center"/>
            <w:hideMark/>
          </w:tcPr>
          <w:p w14:paraId="52AAE3E4" w14:textId="77777777" w:rsidR="00A77B3E" w:rsidRDefault="00A77B3E">
            <w:pPr>
              <w:keepLines/>
              <w:rPr>
                <w:noProof/>
                <w:lang w:val="en-US" w:eastAsia="en-US" w:bidi="ar-SA"/>
              </w:rPr>
            </w:pPr>
            <w:r>
              <w:rPr>
                <w:noProof/>
                <w:lang w:val="en-US" w:eastAsia="en-US" w:bidi="ar-SA"/>
              </w:rPr>
              <w:t> </w:t>
            </w:r>
          </w:p>
        </w:tc>
        <w:tc>
          <w:tcPr>
            <w:tcW w:w="3495" w:type="dxa"/>
            <w:tcBorders>
              <w:top w:val="outset" w:sz="6" w:space="0" w:color="808080"/>
              <w:left w:val="outset" w:sz="6" w:space="0" w:color="808080"/>
              <w:bottom w:val="outset" w:sz="6" w:space="0" w:color="808080"/>
              <w:right w:val="outset" w:sz="6" w:space="0" w:color="808080"/>
            </w:tcBorders>
            <w:tcMar>
              <w:top w:w="15" w:type="dxa"/>
              <w:left w:w="22" w:type="dxa"/>
              <w:bottom w:w="15" w:type="dxa"/>
              <w:right w:w="22" w:type="dxa"/>
            </w:tcMar>
            <w:vAlign w:val="center"/>
            <w:hideMark/>
          </w:tcPr>
          <w:p w14:paraId="00F593A6" w14:textId="77777777" w:rsidR="00A77B3E" w:rsidRDefault="00A77B3E">
            <w:pPr>
              <w:keepLines/>
              <w:rPr>
                <w:noProof/>
                <w:lang w:val="en-US" w:eastAsia="en-US" w:bidi="ar-SA"/>
              </w:rPr>
            </w:pPr>
            <w:r>
              <w:rPr>
                <w:noProof/>
                <w:lang w:val="en-US" w:eastAsia="en-US" w:bidi="ar-SA"/>
              </w:rPr>
              <w:t> </w:t>
            </w:r>
          </w:p>
        </w:tc>
      </w:tr>
    </w:tbl>
    <w:p w14:paraId="46794226" w14:textId="77777777" w:rsidR="00A77B3E" w:rsidRDefault="00A77B3E">
      <w:pPr>
        <w:keepLines/>
        <w:rPr>
          <w:noProof/>
          <w:lang w:val="en-US" w:eastAsia="en-US" w:bidi="ar-SA"/>
        </w:rPr>
      </w:pPr>
      <w:r>
        <w:rPr>
          <w:noProof/>
          <w:lang w:val="en-US" w:eastAsia="en-US" w:bidi="ar-SA"/>
        </w:rPr>
        <w:t> </w:t>
      </w:r>
    </w:p>
    <w:p w14:paraId="34EB8A4A" w14:textId="77777777" w:rsidR="00A77B3E" w:rsidRDefault="00A77B3E">
      <w:pPr>
        <w:keepLines/>
        <w:rPr>
          <w:noProof/>
          <w:lang w:val="en-US" w:eastAsia="en-US" w:bidi="ar-SA"/>
        </w:rPr>
      </w:pPr>
      <w:r>
        <w:rPr>
          <w:noProof/>
          <w:lang w:val="en-US" w:eastAsia="en-US" w:bidi="ar-SA"/>
        </w:rPr>
        <w:t>NOTE: The design team needs to be contacted to determine if there are specific power sequencing requirements or if a device needs to be programmed in order for the scan chain to be accessible.</w:t>
      </w:r>
    </w:p>
    <w:tbl>
      <w:tblPr>
        <w:tblW w:w="5000" w:type="pct"/>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2046"/>
        <w:gridCol w:w="7530"/>
      </w:tblGrid>
      <w:tr w:rsidR="00000000" w14:paraId="0EAA2C66" w14:textId="77777777">
        <w:tc>
          <w:tcPr>
            <w:tcW w:w="2000" w:type="dxa"/>
          </w:tcPr>
          <w:p w14:paraId="4B251498" w14:textId="77777777" w:rsidR="00A77B3E" w:rsidRDefault="00A77B3E">
            <w:pPr>
              <w:keepLines/>
            </w:pPr>
            <w:r>
              <w:t># of Downstream Relationships</w:t>
            </w:r>
          </w:p>
        </w:tc>
        <w:tc>
          <w:tcPr>
            <w:tcW w:w="7360" w:type="dxa"/>
          </w:tcPr>
          <w:p w14:paraId="6893F1A5" w14:textId="77777777" w:rsidR="00A77B3E" w:rsidRDefault="00A77B3E">
            <w:pPr>
              <w:keepLines/>
            </w:pPr>
            <w:r>
              <w:rPr>
                <w:noProof/>
              </w:rPr>
              <w:t>0</w:t>
            </w:r>
          </w:p>
        </w:tc>
      </w:tr>
      <w:tr w:rsidR="00000000" w14:paraId="6D28AEEF" w14:textId="77777777">
        <w:tc>
          <w:tcPr>
            <w:tcW w:w="2000" w:type="dxa"/>
          </w:tcPr>
          <w:p w14:paraId="3175F649" w14:textId="77777777" w:rsidR="00A77B3E" w:rsidRDefault="00A77B3E">
            <w:pPr>
              <w:keepLines/>
            </w:pPr>
            <w:r>
              <w:t>Connected Users</w:t>
            </w:r>
          </w:p>
        </w:tc>
        <w:tc>
          <w:tcPr>
            <w:tcW w:w="7360" w:type="dxa"/>
          </w:tcPr>
          <w:p w14:paraId="15760EF6" w14:textId="77777777" w:rsidR="00A77B3E" w:rsidRDefault="00A77B3E">
            <w:pPr>
              <w:keepLines/>
            </w:pPr>
            <w:r>
              <w:rPr>
                <w:noProof/>
              </w:rPr>
              <w:t>1</w:t>
            </w:r>
          </w:p>
        </w:tc>
      </w:tr>
      <w:tr w:rsidR="00000000" w14:paraId="4290D376" w14:textId="77777777">
        <w:tc>
          <w:tcPr>
            <w:tcW w:w="2000" w:type="dxa"/>
          </w:tcPr>
          <w:p w14:paraId="4CCBF02C" w14:textId="77777777" w:rsidR="00A77B3E" w:rsidRDefault="00A77B3E">
            <w:pPr>
              <w:keepLines/>
            </w:pPr>
            <w:r>
              <w:lastRenderedPageBreak/>
              <w:t>Item Type</w:t>
            </w:r>
          </w:p>
        </w:tc>
        <w:tc>
          <w:tcPr>
            <w:tcW w:w="7360" w:type="dxa"/>
          </w:tcPr>
          <w:p w14:paraId="46C9B0CF" w14:textId="77777777" w:rsidR="00A77B3E" w:rsidRDefault="00A77B3E">
            <w:pPr>
              <w:keepLines/>
            </w:pPr>
            <w:r>
              <w:rPr>
                <w:noProof/>
              </w:rPr>
              <w:t>Text</w:t>
            </w:r>
          </w:p>
        </w:tc>
      </w:tr>
      <w:tr w:rsidR="00000000" w14:paraId="249592C3" w14:textId="77777777">
        <w:tc>
          <w:tcPr>
            <w:tcW w:w="2000" w:type="dxa"/>
          </w:tcPr>
          <w:p w14:paraId="490D1CAD" w14:textId="77777777" w:rsidR="00A77B3E" w:rsidRDefault="00A77B3E">
            <w:pPr>
              <w:keepLines/>
            </w:pPr>
            <w:r>
              <w:t>Release</w:t>
            </w:r>
          </w:p>
        </w:tc>
        <w:tc>
          <w:tcPr>
            <w:tcW w:w="7360" w:type="dxa"/>
          </w:tcPr>
          <w:p w14:paraId="1711E547" w14:textId="77777777" w:rsidR="00000000" w:rsidRDefault="00000000"/>
        </w:tc>
      </w:tr>
      <w:tr w:rsidR="00000000" w14:paraId="3A29A956" w14:textId="77777777">
        <w:tc>
          <w:tcPr>
            <w:tcW w:w="2000" w:type="dxa"/>
          </w:tcPr>
          <w:p w14:paraId="192BFEA3" w14:textId="77777777" w:rsidR="00A77B3E" w:rsidRDefault="00A77B3E">
            <w:pPr>
              <w:keepLines/>
            </w:pPr>
            <w:r>
              <w:t>Project</w:t>
            </w:r>
          </w:p>
        </w:tc>
        <w:tc>
          <w:tcPr>
            <w:tcW w:w="7360" w:type="dxa"/>
          </w:tcPr>
          <w:p w14:paraId="47D464BE" w14:textId="77777777" w:rsidR="00A77B3E" w:rsidRDefault="00A77B3E">
            <w:pPr>
              <w:keepLines/>
            </w:pPr>
            <w:r>
              <w:rPr>
                <w:noProof/>
              </w:rPr>
              <w:t>Decagon_Boundary Scan</w:t>
            </w:r>
          </w:p>
        </w:tc>
      </w:tr>
      <w:tr w:rsidR="00000000" w14:paraId="54577CC2" w14:textId="77777777">
        <w:tc>
          <w:tcPr>
            <w:tcW w:w="2000" w:type="dxa"/>
          </w:tcPr>
          <w:p w14:paraId="6B5219B0" w14:textId="77777777" w:rsidR="00A77B3E" w:rsidRDefault="00A77B3E">
            <w:pPr>
              <w:keepLines/>
            </w:pPr>
            <w:r>
              <w:t>Relationship Status</w:t>
            </w:r>
          </w:p>
        </w:tc>
        <w:tc>
          <w:tcPr>
            <w:tcW w:w="7360" w:type="dxa"/>
          </w:tcPr>
          <w:p w14:paraId="47B05FC9" w14:textId="77777777" w:rsidR="00000000" w:rsidRDefault="00000000"/>
        </w:tc>
      </w:tr>
      <w:tr w:rsidR="00000000" w14:paraId="628E4954" w14:textId="77777777">
        <w:tc>
          <w:tcPr>
            <w:tcW w:w="2000" w:type="dxa"/>
          </w:tcPr>
          <w:p w14:paraId="3B59F70B" w14:textId="77777777" w:rsidR="00A77B3E" w:rsidRDefault="00A77B3E">
            <w:pPr>
              <w:keepLines/>
            </w:pPr>
            <w:r>
              <w:t># of Attachments</w:t>
            </w:r>
          </w:p>
        </w:tc>
        <w:tc>
          <w:tcPr>
            <w:tcW w:w="7360" w:type="dxa"/>
          </w:tcPr>
          <w:p w14:paraId="05672F4D" w14:textId="77777777" w:rsidR="00A77B3E" w:rsidRDefault="00A77B3E">
            <w:pPr>
              <w:keepLines/>
            </w:pPr>
            <w:r>
              <w:rPr>
                <w:noProof/>
              </w:rPr>
              <w:t>0</w:t>
            </w:r>
          </w:p>
        </w:tc>
      </w:tr>
      <w:tr w:rsidR="00000000" w14:paraId="6B45E295" w14:textId="77777777">
        <w:tc>
          <w:tcPr>
            <w:tcW w:w="2000" w:type="dxa"/>
          </w:tcPr>
          <w:p w14:paraId="07A009BD" w14:textId="77777777" w:rsidR="00A77B3E" w:rsidRDefault="00A77B3E">
            <w:pPr>
              <w:keepLines/>
            </w:pPr>
            <w:r>
              <w:t>Last Locked By</w:t>
            </w:r>
          </w:p>
        </w:tc>
        <w:tc>
          <w:tcPr>
            <w:tcW w:w="7360" w:type="dxa"/>
          </w:tcPr>
          <w:p w14:paraId="21A2528E" w14:textId="77777777" w:rsidR="00000000" w:rsidRDefault="00000000"/>
        </w:tc>
      </w:tr>
      <w:tr w:rsidR="00000000" w14:paraId="302204E1" w14:textId="77777777">
        <w:tc>
          <w:tcPr>
            <w:tcW w:w="2000" w:type="dxa"/>
          </w:tcPr>
          <w:p w14:paraId="73125587" w14:textId="77777777" w:rsidR="00A77B3E" w:rsidRDefault="00A77B3E">
            <w:pPr>
              <w:keepLines/>
            </w:pPr>
            <w:r>
              <w:t>Version</w:t>
            </w:r>
          </w:p>
        </w:tc>
        <w:tc>
          <w:tcPr>
            <w:tcW w:w="7360" w:type="dxa"/>
          </w:tcPr>
          <w:p w14:paraId="21680F5C" w14:textId="77777777" w:rsidR="00A77B3E" w:rsidRDefault="00A77B3E">
            <w:pPr>
              <w:keepLines/>
            </w:pPr>
            <w:r>
              <w:rPr>
                <w:noProof/>
              </w:rPr>
              <w:t>2</w:t>
            </w:r>
          </w:p>
        </w:tc>
      </w:tr>
      <w:tr w:rsidR="00000000" w14:paraId="684C53DD" w14:textId="77777777">
        <w:tc>
          <w:tcPr>
            <w:tcW w:w="2000" w:type="dxa"/>
          </w:tcPr>
          <w:p w14:paraId="2421F804" w14:textId="77777777" w:rsidR="00A77B3E" w:rsidRDefault="00A77B3E">
            <w:pPr>
              <w:keepLines/>
            </w:pPr>
            <w:r>
              <w:t>Upstream Cross Instance Relationships</w:t>
            </w:r>
          </w:p>
        </w:tc>
        <w:tc>
          <w:tcPr>
            <w:tcW w:w="7360" w:type="dxa"/>
          </w:tcPr>
          <w:p w14:paraId="463487D8" w14:textId="77777777" w:rsidR="00000000" w:rsidRDefault="00000000"/>
        </w:tc>
      </w:tr>
      <w:tr w:rsidR="00000000" w14:paraId="7B3E80F4" w14:textId="77777777">
        <w:tc>
          <w:tcPr>
            <w:tcW w:w="2000" w:type="dxa"/>
          </w:tcPr>
          <w:p w14:paraId="533A42CA" w14:textId="77777777" w:rsidR="00A77B3E" w:rsidRDefault="00A77B3E">
            <w:pPr>
              <w:keepLines/>
            </w:pPr>
            <w:r>
              <w:t>Last Activity Date</w:t>
            </w:r>
          </w:p>
        </w:tc>
        <w:tc>
          <w:tcPr>
            <w:tcW w:w="7360" w:type="dxa"/>
          </w:tcPr>
          <w:p w14:paraId="7D2122BC" w14:textId="77777777" w:rsidR="00A77B3E" w:rsidRDefault="00A77B3E">
            <w:pPr>
              <w:keepLines/>
            </w:pPr>
            <w:r>
              <w:rPr>
                <w:noProof/>
              </w:rPr>
              <w:t>2025-03-17 20:46:47.0</w:t>
            </w:r>
          </w:p>
        </w:tc>
      </w:tr>
      <w:tr w:rsidR="00000000" w14:paraId="6D33F6DB" w14:textId="77777777">
        <w:tc>
          <w:tcPr>
            <w:tcW w:w="2000" w:type="dxa"/>
          </w:tcPr>
          <w:p w14:paraId="27E5F7D2" w14:textId="77777777" w:rsidR="00A77B3E" w:rsidRDefault="00A77B3E">
            <w:pPr>
              <w:keepLines/>
            </w:pPr>
            <w:r>
              <w:t>Modified By</w:t>
            </w:r>
          </w:p>
        </w:tc>
        <w:tc>
          <w:tcPr>
            <w:tcW w:w="7360" w:type="dxa"/>
          </w:tcPr>
          <w:p w14:paraId="3C60EB69" w14:textId="77777777" w:rsidR="00A77B3E" w:rsidRDefault="00A77B3E">
            <w:pPr>
              <w:keepLines/>
            </w:pPr>
            <w:r>
              <w:rPr>
                <w:noProof/>
              </w:rPr>
              <w:t>Anthony Su</w:t>
            </w:r>
          </w:p>
        </w:tc>
      </w:tr>
      <w:tr w:rsidR="00000000" w14:paraId="1DC0998A" w14:textId="77777777">
        <w:tc>
          <w:tcPr>
            <w:tcW w:w="2000" w:type="dxa"/>
          </w:tcPr>
          <w:p w14:paraId="7D9215FB" w14:textId="77777777" w:rsidR="00A77B3E" w:rsidRDefault="00A77B3E">
            <w:pPr>
              <w:keepLines/>
            </w:pPr>
            <w:r>
              <w:t>API ID</w:t>
            </w:r>
          </w:p>
        </w:tc>
        <w:tc>
          <w:tcPr>
            <w:tcW w:w="7360" w:type="dxa"/>
          </w:tcPr>
          <w:p w14:paraId="68624A13" w14:textId="77777777" w:rsidR="00A77B3E" w:rsidRDefault="00A77B3E">
            <w:pPr>
              <w:keepLines/>
            </w:pPr>
            <w:r>
              <w:rPr>
                <w:noProof/>
              </w:rPr>
              <w:t>18747362</w:t>
            </w:r>
          </w:p>
        </w:tc>
      </w:tr>
      <w:tr w:rsidR="00000000" w14:paraId="32D2A04A" w14:textId="77777777">
        <w:tc>
          <w:tcPr>
            <w:tcW w:w="2000" w:type="dxa"/>
          </w:tcPr>
          <w:p w14:paraId="00CF066C" w14:textId="77777777" w:rsidR="00A77B3E" w:rsidRDefault="00A77B3E">
            <w:pPr>
              <w:keepLines/>
            </w:pPr>
            <w:r>
              <w:t>Locked</w:t>
            </w:r>
          </w:p>
        </w:tc>
        <w:tc>
          <w:tcPr>
            <w:tcW w:w="7360" w:type="dxa"/>
          </w:tcPr>
          <w:p w14:paraId="2136150F" w14:textId="77777777" w:rsidR="00A77B3E" w:rsidRDefault="00A77B3E">
            <w:pPr>
              <w:keepLines/>
            </w:pPr>
            <w:r>
              <w:rPr>
                <w:noProof/>
              </w:rPr>
              <w:t>false</w:t>
            </w:r>
          </w:p>
        </w:tc>
      </w:tr>
      <w:tr w:rsidR="00000000" w14:paraId="1F9A76DE" w14:textId="77777777">
        <w:tc>
          <w:tcPr>
            <w:tcW w:w="2000" w:type="dxa"/>
          </w:tcPr>
          <w:p w14:paraId="555C12EE" w14:textId="77777777" w:rsidR="00A77B3E" w:rsidRDefault="00A77B3E">
            <w:pPr>
              <w:keepLines/>
            </w:pPr>
            <w:r>
              <w:t>DOORS Relationship</w:t>
            </w:r>
          </w:p>
        </w:tc>
        <w:tc>
          <w:tcPr>
            <w:tcW w:w="7360" w:type="dxa"/>
          </w:tcPr>
          <w:p w14:paraId="484F2710" w14:textId="77777777" w:rsidR="00000000" w:rsidRDefault="00000000"/>
        </w:tc>
      </w:tr>
      <w:tr w:rsidR="00000000" w14:paraId="6CBFD9E9" w14:textId="77777777">
        <w:tc>
          <w:tcPr>
            <w:tcW w:w="2000" w:type="dxa"/>
          </w:tcPr>
          <w:p w14:paraId="03CEE544" w14:textId="77777777" w:rsidR="00A77B3E" w:rsidRDefault="00A77B3E">
            <w:pPr>
              <w:keepLines/>
            </w:pPr>
            <w:r>
              <w:t>Status</w:t>
            </w:r>
          </w:p>
        </w:tc>
        <w:tc>
          <w:tcPr>
            <w:tcW w:w="7360" w:type="dxa"/>
          </w:tcPr>
          <w:p w14:paraId="333E012D" w14:textId="77777777" w:rsidR="00000000" w:rsidRDefault="00000000"/>
        </w:tc>
      </w:tr>
      <w:tr w:rsidR="00000000" w14:paraId="138E3B7A" w14:textId="77777777">
        <w:tc>
          <w:tcPr>
            <w:tcW w:w="2000" w:type="dxa"/>
          </w:tcPr>
          <w:p w14:paraId="1717B330" w14:textId="77777777" w:rsidR="00A77B3E" w:rsidRDefault="00A77B3E">
            <w:pPr>
              <w:keepLines/>
            </w:pPr>
            <w:r>
              <w:t>DOORS ID</w:t>
            </w:r>
          </w:p>
        </w:tc>
        <w:tc>
          <w:tcPr>
            <w:tcW w:w="7360" w:type="dxa"/>
          </w:tcPr>
          <w:p w14:paraId="0341EF84" w14:textId="77777777" w:rsidR="00000000" w:rsidRDefault="00000000"/>
        </w:tc>
      </w:tr>
      <w:tr w:rsidR="00000000" w14:paraId="72EBE8BE" w14:textId="77777777">
        <w:tc>
          <w:tcPr>
            <w:tcW w:w="2000" w:type="dxa"/>
          </w:tcPr>
          <w:p w14:paraId="528C645B" w14:textId="77777777" w:rsidR="00A77B3E" w:rsidRDefault="00A77B3E">
            <w:pPr>
              <w:keepLines/>
            </w:pPr>
            <w:r>
              <w:t>Change Request</w:t>
            </w:r>
          </w:p>
        </w:tc>
        <w:tc>
          <w:tcPr>
            <w:tcW w:w="7360" w:type="dxa"/>
          </w:tcPr>
          <w:p w14:paraId="6EF2C7E7" w14:textId="77777777" w:rsidR="00000000" w:rsidRDefault="00000000"/>
        </w:tc>
      </w:tr>
      <w:tr w:rsidR="00000000" w14:paraId="478823D8" w14:textId="77777777">
        <w:tc>
          <w:tcPr>
            <w:tcW w:w="2000" w:type="dxa"/>
          </w:tcPr>
          <w:p w14:paraId="5F4CBCBA" w14:textId="77777777" w:rsidR="00A77B3E" w:rsidRDefault="00A77B3E">
            <w:pPr>
              <w:keepLines/>
            </w:pPr>
            <w:r>
              <w:t>Global ID</w:t>
            </w:r>
          </w:p>
        </w:tc>
        <w:tc>
          <w:tcPr>
            <w:tcW w:w="7360" w:type="dxa"/>
          </w:tcPr>
          <w:p w14:paraId="1DF12794" w14:textId="77777777" w:rsidR="00A77B3E" w:rsidRDefault="00A77B3E">
            <w:pPr>
              <w:keepLines/>
            </w:pPr>
            <w:r>
              <w:rPr>
                <w:noProof/>
              </w:rPr>
              <w:t>COL02-TXT-10705298</w:t>
            </w:r>
          </w:p>
        </w:tc>
      </w:tr>
      <w:tr w:rsidR="00000000" w14:paraId="136698B0" w14:textId="77777777">
        <w:tc>
          <w:tcPr>
            <w:tcW w:w="2000" w:type="dxa"/>
          </w:tcPr>
          <w:p w14:paraId="4CD3EF75" w14:textId="77777777" w:rsidR="00A77B3E" w:rsidRDefault="00A77B3E">
            <w:pPr>
              <w:keepLines/>
            </w:pPr>
            <w:r>
              <w:t>Downstream Cross Instance Relationships</w:t>
            </w:r>
          </w:p>
        </w:tc>
        <w:tc>
          <w:tcPr>
            <w:tcW w:w="7360" w:type="dxa"/>
          </w:tcPr>
          <w:p w14:paraId="79963B1C" w14:textId="77777777" w:rsidR="00000000" w:rsidRDefault="00000000"/>
        </w:tc>
      </w:tr>
      <w:tr w:rsidR="00000000" w14:paraId="571374D8" w14:textId="77777777">
        <w:tc>
          <w:tcPr>
            <w:tcW w:w="2000" w:type="dxa"/>
          </w:tcPr>
          <w:p w14:paraId="61FC409F" w14:textId="77777777" w:rsidR="00A77B3E" w:rsidRDefault="00A77B3E">
            <w:pPr>
              <w:keepLines/>
            </w:pPr>
            <w:r>
              <w:t>Last Locked</w:t>
            </w:r>
          </w:p>
        </w:tc>
        <w:tc>
          <w:tcPr>
            <w:tcW w:w="7360" w:type="dxa"/>
          </w:tcPr>
          <w:p w14:paraId="254805CE" w14:textId="77777777" w:rsidR="00000000" w:rsidRDefault="00000000"/>
        </w:tc>
      </w:tr>
      <w:tr w:rsidR="00000000" w14:paraId="4DD5FB9C" w14:textId="77777777">
        <w:tc>
          <w:tcPr>
            <w:tcW w:w="2000" w:type="dxa"/>
          </w:tcPr>
          <w:p w14:paraId="20766779" w14:textId="77777777" w:rsidR="00A77B3E" w:rsidRDefault="00A77B3E">
            <w:pPr>
              <w:keepLines/>
            </w:pPr>
            <w:r>
              <w:t># of Upstream Relationships</w:t>
            </w:r>
          </w:p>
        </w:tc>
        <w:tc>
          <w:tcPr>
            <w:tcW w:w="7360" w:type="dxa"/>
          </w:tcPr>
          <w:p w14:paraId="796C6119" w14:textId="77777777" w:rsidR="00A77B3E" w:rsidRDefault="00A77B3E">
            <w:pPr>
              <w:keepLines/>
            </w:pPr>
            <w:r>
              <w:rPr>
                <w:noProof/>
              </w:rPr>
              <w:t>0</w:t>
            </w:r>
          </w:p>
        </w:tc>
      </w:tr>
      <w:tr w:rsidR="00000000" w14:paraId="237D32FC" w14:textId="77777777">
        <w:tc>
          <w:tcPr>
            <w:tcW w:w="2000" w:type="dxa"/>
          </w:tcPr>
          <w:p w14:paraId="25226F82" w14:textId="77777777" w:rsidR="00A77B3E" w:rsidRDefault="00A77B3E">
            <w:pPr>
              <w:keepLines/>
            </w:pPr>
            <w:r>
              <w:t>Tags</w:t>
            </w:r>
          </w:p>
        </w:tc>
        <w:tc>
          <w:tcPr>
            <w:tcW w:w="7360" w:type="dxa"/>
          </w:tcPr>
          <w:p w14:paraId="351C8DEB" w14:textId="77777777" w:rsidR="00000000" w:rsidRDefault="00000000"/>
        </w:tc>
      </w:tr>
      <w:tr w:rsidR="00000000" w14:paraId="1DB2BFCD" w14:textId="77777777">
        <w:tc>
          <w:tcPr>
            <w:tcW w:w="2000" w:type="dxa"/>
          </w:tcPr>
          <w:p w14:paraId="1519B362" w14:textId="77777777" w:rsidR="00A77B3E" w:rsidRDefault="00A77B3E">
            <w:pPr>
              <w:keepLines/>
            </w:pPr>
            <w:r>
              <w:t>Heading</w:t>
            </w:r>
          </w:p>
        </w:tc>
        <w:tc>
          <w:tcPr>
            <w:tcW w:w="7360" w:type="dxa"/>
          </w:tcPr>
          <w:p w14:paraId="1603752B" w14:textId="77777777" w:rsidR="00A77B3E" w:rsidRDefault="00A77B3E">
            <w:pPr>
              <w:keepLines/>
            </w:pPr>
            <w:r>
              <w:rPr>
                <w:noProof/>
              </w:rPr>
              <w:t>1.2.1.5.15</w:t>
            </w:r>
          </w:p>
        </w:tc>
      </w:tr>
      <w:tr w:rsidR="00000000" w14:paraId="7A4877A2" w14:textId="77777777">
        <w:tc>
          <w:tcPr>
            <w:tcW w:w="2000" w:type="dxa"/>
          </w:tcPr>
          <w:p w14:paraId="6D74D265" w14:textId="77777777" w:rsidR="00A77B3E" w:rsidRDefault="00A77B3E">
            <w:pPr>
              <w:keepLines/>
            </w:pPr>
            <w:r>
              <w:t>Created Date</w:t>
            </w:r>
          </w:p>
        </w:tc>
        <w:tc>
          <w:tcPr>
            <w:tcW w:w="7360" w:type="dxa"/>
          </w:tcPr>
          <w:p w14:paraId="35B84C00" w14:textId="77777777" w:rsidR="00A77B3E" w:rsidRDefault="00A77B3E">
            <w:pPr>
              <w:keepLines/>
            </w:pPr>
            <w:r>
              <w:rPr>
                <w:noProof/>
              </w:rPr>
              <w:t>12/05/2024</w:t>
            </w:r>
          </w:p>
        </w:tc>
      </w:tr>
      <w:tr w:rsidR="00000000" w14:paraId="5909C568" w14:textId="77777777">
        <w:tc>
          <w:tcPr>
            <w:tcW w:w="2000" w:type="dxa"/>
          </w:tcPr>
          <w:p w14:paraId="492287AC" w14:textId="77777777" w:rsidR="00A77B3E" w:rsidRDefault="00A77B3E">
            <w:pPr>
              <w:keepLines/>
            </w:pPr>
            <w:r>
              <w:t>Created By</w:t>
            </w:r>
          </w:p>
        </w:tc>
        <w:tc>
          <w:tcPr>
            <w:tcW w:w="7360" w:type="dxa"/>
          </w:tcPr>
          <w:p w14:paraId="4CBBBB35" w14:textId="77777777" w:rsidR="00A77B3E" w:rsidRDefault="00A77B3E">
            <w:pPr>
              <w:keepLines/>
            </w:pPr>
            <w:r>
              <w:rPr>
                <w:noProof/>
              </w:rPr>
              <w:t>Anthony Su</w:t>
            </w:r>
          </w:p>
        </w:tc>
      </w:tr>
      <w:tr w:rsidR="00000000" w14:paraId="208BECB0" w14:textId="77777777">
        <w:tc>
          <w:tcPr>
            <w:tcW w:w="2000" w:type="dxa"/>
          </w:tcPr>
          <w:p w14:paraId="66E708DC" w14:textId="77777777" w:rsidR="00A77B3E" w:rsidRDefault="00A77B3E">
            <w:pPr>
              <w:keepLines/>
            </w:pPr>
            <w:r>
              <w:t>Item Path</w:t>
            </w:r>
          </w:p>
        </w:tc>
        <w:tc>
          <w:tcPr>
            <w:tcW w:w="7360" w:type="dxa"/>
          </w:tcPr>
          <w:p w14:paraId="484BD735" w14:textId="77777777" w:rsidR="00000000" w:rsidRDefault="00000000"/>
        </w:tc>
      </w:tr>
      <w:tr w:rsidR="00000000" w14:paraId="2CAF0BEA" w14:textId="77777777">
        <w:tc>
          <w:tcPr>
            <w:tcW w:w="2000" w:type="dxa"/>
          </w:tcPr>
          <w:p w14:paraId="3303ED03" w14:textId="77777777" w:rsidR="00A77B3E" w:rsidRDefault="00A77B3E">
            <w:pPr>
              <w:keepLines/>
            </w:pPr>
            <w:r>
              <w:t># of Comments</w:t>
            </w:r>
          </w:p>
        </w:tc>
        <w:tc>
          <w:tcPr>
            <w:tcW w:w="7360" w:type="dxa"/>
          </w:tcPr>
          <w:p w14:paraId="38A85419" w14:textId="77777777" w:rsidR="00A77B3E" w:rsidRDefault="00A77B3E">
            <w:pPr>
              <w:keepLines/>
            </w:pPr>
            <w:r>
              <w:rPr>
                <w:noProof/>
              </w:rPr>
              <w:t>0</w:t>
            </w:r>
          </w:p>
        </w:tc>
      </w:tr>
      <w:tr w:rsidR="00000000" w14:paraId="7E0A0E2E" w14:textId="77777777">
        <w:tc>
          <w:tcPr>
            <w:tcW w:w="2000" w:type="dxa"/>
          </w:tcPr>
          <w:p w14:paraId="5268D8C3" w14:textId="77777777" w:rsidR="00A77B3E" w:rsidRDefault="00A77B3E">
            <w:pPr>
              <w:keepLines/>
            </w:pPr>
            <w:r>
              <w:t>Modified Date</w:t>
            </w:r>
          </w:p>
        </w:tc>
        <w:tc>
          <w:tcPr>
            <w:tcW w:w="7360" w:type="dxa"/>
          </w:tcPr>
          <w:p w14:paraId="1B5098FE" w14:textId="77777777" w:rsidR="00A77B3E" w:rsidRDefault="00A77B3E">
            <w:pPr>
              <w:keepLines/>
            </w:pPr>
            <w:r>
              <w:rPr>
                <w:noProof/>
              </w:rPr>
              <w:t>03/17/2025</w:t>
            </w:r>
          </w:p>
        </w:tc>
      </w:tr>
      <w:tr w:rsidR="00000000" w14:paraId="43A2383B" w14:textId="77777777">
        <w:tc>
          <w:tcPr>
            <w:tcW w:w="2000" w:type="dxa"/>
          </w:tcPr>
          <w:p w14:paraId="62CEE69B" w14:textId="77777777" w:rsidR="00A77B3E" w:rsidRDefault="00A77B3E">
            <w:pPr>
              <w:keepLines/>
            </w:pPr>
            <w:r>
              <w:t>Current version</w:t>
            </w:r>
          </w:p>
        </w:tc>
        <w:tc>
          <w:tcPr>
            <w:tcW w:w="7360" w:type="dxa"/>
          </w:tcPr>
          <w:p w14:paraId="3671B7BA" w14:textId="77777777" w:rsidR="00A77B3E" w:rsidRDefault="00A77B3E">
            <w:pPr>
              <w:keepLines/>
            </w:pPr>
            <w:r>
              <w:rPr>
                <w:noProof/>
              </w:rPr>
              <w:t>2</w:t>
            </w:r>
          </w:p>
        </w:tc>
      </w:tr>
      <w:tr w:rsidR="00000000" w14:paraId="280943FE" w14:textId="77777777">
        <w:tc>
          <w:tcPr>
            <w:tcW w:w="2000" w:type="dxa"/>
          </w:tcPr>
          <w:p w14:paraId="41540B39" w14:textId="77777777" w:rsidR="00A77B3E" w:rsidRDefault="00A77B3E">
            <w:pPr>
              <w:keepLines/>
            </w:pPr>
            <w:r>
              <w:t>Export Controlled</w:t>
            </w:r>
          </w:p>
        </w:tc>
        <w:tc>
          <w:tcPr>
            <w:tcW w:w="7360" w:type="dxa"/>
          </w:tcPr>
          <w:p w14:paraId="503F50BD" w14:textId="77777777" w:rsidR="00000000" w:rsidRDefault="00000000"/>
        </w:tc>
      </w:tr>
      <w:tr w:rsidR="00000000" w14:paraId="7CEEBE60" w14:textId="77777777">
        <w:tc>
          <w:tcPr>
            <w:tcW w:w="2000" w:type="dxa"/>
          </w:tcPr>
          <w:p w14:paraId="06823F3E" w14:textId="77777777" w:rsidR="00A77B3E" w:rsidRDefault="00A77B3E">
            <w:pPr>
              <w:keepLines/>
            </w:pPr>
            <w:r>
              <w:t># of Links</w:t>
            </w:r>
          </w:p>
        </w:tc>
        <w:tc>
          <w:tcPr>
            <w:tcW w:w="7360" w:type="dxa"/>
          </w:tcPr>
          <w:p w14:paraId="4DC0EA71" w14:textId="77777777" w:rsidR="00A77B3E" w:rsidRDefault="00A77B3E">
            <w:pPr>
              <w:keepLines/>
            </w:pPr>
            <w:r>
              <w:rPr>
                <w:noProof/>
              </w:rPr>
              <w:t>0</w:t>
            </w:r>
          </w:p>
        </w:tc>
      </w:tr>
      <w:tr w:rsidR="00000000" w14:paraId="187FE024" w14:textId="77777777">
        <w:tc>
          <w:tcPr>
            <w:tcW w:w="2000" w:type="dxa"/>
          </w:tcPr>
          <w:p w14:paraId="6E0A5418" w14:textId="77777777" w:rsidR="00A77B3E" w:rsidRDefault="00A77B3E">
            <w:pPr>
              <w:keepLines/>
            </w:pPr>
            <w:r>
              <w:t>Commentary</w:t>
            </w:r>
          </w:p>
        </w:tc>
        <w:tc>
          <w:tcPr>
            <w:tcW w:w="7360" w:type="dxa"/>
          </w:tcPr>
          <w:p w14:paraId="1D491A3A" w14:textId="77777777" w:rsidR="00000000" w:rsidRDefault="00000000"/>
        </w:tc>
      </w:tr>
    </w:tbl>
    <w:p w14:paraId="7CC679F9" w14:textId="77777777" w:rsidR="00A77B3E" w:rsidRDefault="00A77B3E">
      <w:pPr>
        <w:keepLines/>
      </w:pPr>
      <w:r>
        <w:t xml:space="preserve">Tags: </w:t>
      </w:r>
    </w:p>
    <w:p w14:paraId="65424ECC" w14:textId="77777777" w:rsidR="00A77B3E" w:rsidRDefault="00A77B3E">
      <w:pPr>
        <w:keepLines/>
      </w:pPr>
      <w:r>
        <w:t xml:space="preserve">Upstream Relationships: </w:t>
      </w:r>
    </w:p>
    <w:p w14:paraId="3BD5E65D" w14:textId="77777777" w:rsidR="00A77B3E" w:rsidRDefault="00A77B3E">
      <w:pPr>
        <w:keepLines/>
      </w:pPr>
      <w:r>
        <w:t xml:space="preserve">Relationships: </w:t>
      </w:r>
    </w:p>
    <w:p w14:paraId="17F35A19" w14:textId="77777777" w:rsidR="00A77B3E" w:rsidRDefault="00A77B3E">
      <w:pPr>
        <w:keepLines/>
      </w:pPr>
      <w:r>
        <w:t xml:space="preserve">Synchronized Items: </w:t>
      </w:r>
    </w:p>
    <w:p w14:paraId="6DD44287" w14:textId="77777777" w:rsidR="00A77B3E" w:rsidRDefault="00A77B3E">
      <w:pPr>
        <w:keepLines/>
      </w:pPr>
      <w:r>
        <w:t xml:space="preserve">Comments: </w:t>
      </w:r>
    </w:p>
    <w:p w14:paraId="03091FE5" w14:textId="77777777" w:rsidR="00A77B3E" w:rsidRDefault="00A77B3E">
      <w:pPr>
        <w:keepLines/>
      </w:pPr>
      <w:r>
        <w:t xml:space="preserve">URLs: </w:t>
      </w:r>
    </w:p>
    <w:p w14:paraId="10194892" w14:textId="77777777" w:rsidR="00A77B3E" w:rsidRDefault="00A77B3E">
      <w:pPr>
        <w:keepLines/>
      </w:pPr>
      <w:r>
        <w:lastRenderedPageBreak/>
        <w:t xml:space="preserve">Versions: </w:t>
      </w:r>
    </w:p>
    <w:p w14:paraId="3501BB3F" w14:textId="77777777" w:rsidR="00A77B3E" w:rsidRDefault="00A77B3E">
      <w:pPr>
        <w:keepLines/>
      </w:pPr>
      <w:r>
        <w:t>#</w:t>
      </w:r>
      <w:r>
        <w:rPr>
          <w:noProof/>
        </w:rPr>
        <w:t>2</w:t>
      </w:r>
      <w:r>
        <w:t xml:space="preserve">: </w:t>
      </w:r>
      <w:r>
        <w:rPr>
          <w:noProof/>
        </w:rPr>
        <w:t>03/17/2025</w:t>
      </w:r>
      <w:r>
        <w:t xml:space="preserve"> - </w:t>
      </w:r>
      <w:r>
        <w:rPr>
          <w:noProof/>
        </w:rPr>
        <w:t>Converted from Requirement to Text., "Status" changed from "Draft" to "", "Requirement Type" changed from "System" to "", "Verification Method/s" changed from "Demonstration" to "", "Derived Requirement" changed from "No" to "", "Safety Requirement" changed from "No" to "", "Security Requirement" changed from "No" to "", "Statement of Compliance" changed from "Unassigned" to "", "FDAL" changed from "Unassigned" to "", "Validation Method/s" changed from "Traceability" to "", "Validation Evidence" changed, "Validation Conclusion" changed from "Unassigned" to "", "Robust Requirement" changed from "Unassigned" to "", "Key Characteristics" changed from "Unassigned" to "", "Global ID" changed from "COL02-REQ_RC-10677729" to "COL02-TXT-10705298"</w:t>
      </w:r>
      <w:r>
        <w:t xml:space="preserve"> - . Baselines: </w:t>
      </w:r>
      <w:r>
        <w:rPr>
          <w:noProof/>
        </w:rPr>
        <w:t>B1 - Project Decagon Post SyRR - 07/11/2025,</w:t>
      </w:r>
    </w:p>
    <w:p w14:paraId="1E791ED4" w14:textId="77777777" w:rsidR="00A77B3E" w:rsidRDefault="00A77B3E">
      <w:pPr>
        <w:keepLines/>
      </w:pPr>
      <w:r>
        <w:t>#</w:t>
      </w:r>
      <w:r>
        <w:rPr>
          <w:noProof/>
        </w:rPr>
        <w:t>1</w:t>
      </w:r>
      <w:r>
        <w:t xml:space="preserve">: </w:t>
      </w:r>
      <w:r>
        <w:rPr>
          <w:noProof/>
        </w:rPr>
        <w:t>12/05/2024</w:t>
      </w:r>
      <w:r>
        <w:t xml:space="preserve"> - </w:t>
      </w:r>
      <w:r>
        <w:rPr>
          <w:noProof/>
        </w:rPr>
        <w:t>Copied from "StdTestReq-REQ_RC-1765 UUT Power Requirements"</w:t>
      </w:r>
      <w:r>
        <w:t xml:space="preserve"> - . Baselines: </w:t>
      </w:r>
    </w:p>
    <w:bookmarkStart w:id="116" w:name="DECAGON-TXT-11_1"/>
    <w:p w14:paraId="27A074AC" w14:textId="77777777" w:rsidR="00A77B3E" w:rsidRDefault="00A77B3E">
      <w:pPr>
        <w:pStyle w:val="Heading2"/>
        <w:keepLines/>
      </w:pPr>
      <w:r>
        <w:rPr>
          <w:noProof/>
        </w:rPr>
        <w:fldChar w:fldCharType="begin"/>
      </w:r>
      <w:r>
        <w:rPr>
          <w:noProof/>
        </w:rPr>
        <w:instrText xml:space="preserve"> HYPERLINK "https://jama02.rockwellcollins.com/contour/perspective.req?projectId=636&amp;docId=18747374" </w:instrText>
      </w:r>
      <w:r>
        <w:rPr>
          <w:noProof/>
        </w:rPr>
      </w:r>
      <w:r>
        <w:rPr>
          <w:noProof/>
        </w:rPr>
        <w:fldChar w:fldCharType="separate"/>
      </w:r>
      <w:r>
        <w:rPr>
          <w:noProof/>
        </w:rPr>
        <w:t>DECAGON-TXT-11</w:t>
      </w:r>
      <w:r>
        <w:rPr>
          <w:noProof/>
        </w:rPr>
        <w:fldChar w:fldCharType="end"/>
      </w:r>
      <w:bookmarkEnd w:id="116"/>
      <w:r>
        <w:t xml:space="preserve"> </w:t>
      </w:r>
      <w:bookmarkStart w:id="117" w:name="DECAGON-TXT-11_0_0"/>
      <w:r>
        <w:rPr>
          <w:noProof/>
        </w:rPr>
        <w:t>Data Load Specifications</w:t>
      </w:r>
      <w:bookmarkEnd w:id="117"/>
    </w:p>
    <w:p w14:paraId="51A8B32A" w14:textId="77777777" w:rsidR="00A77B3E" w:rsidRDefault="00A77B3E">
      <w:pPr>
        <w:keepLines/>
        <w:rPr>
          <w:noProof/>
          <w:lang w:val="en-US" w:eastAsia="en-US" w:bidi="ar-SA"/>
        </w:rPr>
      </w:pPr>
      <w:r>
        <w:rPr>
          <w:noProof/>
          <w:lang w:val="en-US" w:eastAsia="en-US" w:bidi="ar-SA"/>
        </w:rPr>
        <w:t>Investigate the Data Load specifications needed for the project.</w:t>
      </w:r>
    </w:p>
    <w:p w14:paraId="4FEE3370" w14:textId="77777777" w:rsidR="00A77B3E" w:rsidRDefault="00A77B3E">
      <w:pPr>
        <w:keepLines/>
        <w:rPr>
          <w:noProof/>
          <w:lang w:val="en-US" w:eastAsia="en-US" w:bidi="ar-SA"/>
        </w:rPr>
      </w:pPr>
      <w:r>
        <w:rPr>
          <w:noProof/>
          <w:lang w:val="en-US" w:eastAsia="en-US" w:bidi="ar-SA"/>
        </w:rPr>
        <w:t>The test solution shall have the capability to data load the UUT in accordance to the following specifications:</w:t>
      </w:r>
    </w:p>
    <w:p w14:paraId="00384016" w14:textId="77777777" w:rsidR="00A77B3E" w:rsidRDefault="00A77B3E">
      <w:pPr>
        <w:keepLines/>
        <w:rPr>
          <w:noProof/>
          <w:lang w:val="en-US" w:eastAsia="en-US" w:bidi="ar-SA"/>
        </w:rPr>
      </w:pPr>
      <w:r>
        <w:rPr>
          <w:noProof/>
          <w:lang w:val="en-US" w:eastAsia="en-US" w:bidi="ar-SA"/>
        </w:rPr>
        <w:t> </w:t>
      </w:r>
    </w:p>
    <w:p w14:paraId="08FF2ACB" w14:textId="77777777" w:rsidR="00A77B3E" w:rsidRDefault="00A77B3E">
      <w:pPr>
        <w:keepLines/>
        <w:rPr>
          <w:noProof/>
          <w:lang w:val="en-US" w:eastAsia="en-US" w:bidi="ar-SA"/>
        </w:rPr>
      </w:pPr>
      <w:r>
        <w:rPr>
          <w:noProof/>
          <w:lang w:val="en-US" w:eastAsia="en-US" w:bidi="ar-SA"/>
        </w:rPr>
        <w:t>NOTE: Include the process and any technical information surrounding data loading specifications.</w:t>
      </w:r>
    </w:p>
    <w:p w14:paraId="401953F6" w14:textId="77777777" w:rsidR="00A77B3E" w:rsidRDefault="00A77B3E">
      <w:pPr>
        <w:keepLines/>
        <w:rPr>
          <w:noProof/>
          <w:lang w:val="en-US" w:eastAsia="en-US" w:bidi="ar-SA"/>
        </w:rPr>
      </w:pPr>
      <w:r>
        <w:rPr>
          <w:noProof/>
          <w:lang w:val="en-US" w:eastAsia="en-US" w:bidi="ar-SA"/>
        </w:rPr>
        <w:t>1. What ports are capable of data loading? (RS232, ARINC429, Ethernet)</w:t>
      </w:r>
    </w:p>
    <w:p w14:paraId="26B6DEA6" w14:textId="77777777" w:rsidR="00A77B3E" w:rsidRDefault="00A77B3E">
      <w:pPr>
        <w:keepLines/>
        <w:rPr>
          <w:noProof/>
          <w:lang w:val="en-US" w:eastAsia="en-US" w:bidi="ar-SA"/>
        </w:rPr>
      </w:pPr>
      <w:r>
        <w:rPr>
          <w:noProof/>
          <w:lang w:val="en-US" w:eastAsia="en-US" w:bidi="ar-SA"/>
        </w:rPr>
        <w:t>2. How exactly do you data load over the given port? (May not be documented anywhere)</w:t>
      </w:r>
    </w:p>
    <w:p w14:paraId="50884C23" w14:textId="77777777" w:rsidR="00A77B3E" w:rsidRDefault="00A77B3E">
      <w:pPr>
        <w:keepLines/>
        <w:rPr>
          <w:noProof/>
          <w:lang w:val="en-US" w:eastAsia="en-US" w:bidi="ar-SA"/>
        </w:rPr>
      </w:pPr>
      <w:r>
        <w:rPr>
          <w:noProof/>
          <w:lang w:val="en-US" w:eastAsia="en-US" w:bidi="ar-SA"/>
        </w:rPr>
        <w:t>3. What discretes need to be set for data loading? (Or other settings/states)</w:t>
      </w:r>
    </w:p>
    <w:p w14:paraId="17DDBFA5" w14:textId="77777777" w:rsidR="00A77B3E" w:rsidRDefault="00A77B3E">
      <w:pPr>
        <w:keepLines/>
        <w:rPr>
          <w:noProof/>
          <w:lang w:val="en-US" w:eastAsia="en-US" w:bidi="ar-SA"/>
        </w:rPr>
      </w:pPr>
      <w:r>
        <w:rPr>
          <w:noProof/>
          <w:lang w:val="en-US" w:eastAsia="en-US" w:bidi="ar-SA"/>
        </w:rPr>
        <w:t>4. What sequencing is needed?</w:t>
      </w:r>
    </w:p>
    <w:p w14:paraId="310DEA1E" w14:textId="77777777" w:rsidR="00A77B3E" w:rsidRDefault="00A77B3E">
      <w:pPr>
        <w:keepLines/>
        <w:rPr>
          <w:noProof/>
          <w:lang w:val="en-US" w:eastAsia="en-US" w:bidi="ar-SA"/>
        </w:rPr>
      </w:pPr>
      <w:r>
        <w:rPr>
          <w:noProof/>
          <w:lang w:val="en-US" w:eastAsia="en-US" w:bidi="ar-SA"/>
        </w:rPr>
        <w:t> </w:t>
      </w:r>
    </w:p>
    <w:p w14:paraId="7DDB5E2E" w14:textId="77777777" w:rsidR="00A77B3E" w:rsidRDefault="00A77B3E">
      <w:pPr>
        <w:keepLines/>
        <w:rPr>
          <w:noProof/>
          <w:lang w:val="en-US" w:eastAsia="en-US" w:bidi="ar-SA"/>
        </w:rPr>
      </w:pPr>
      <w:r>
        <w:rPr>
          <w:noProof/>
          <w:lang w:val="en-US" w:eastAsia="en-US" w:bidi="ar-SA"/>
        </w:rPr>
        <w:t>Example: SN and PN programming into the unit or IP addressing. Are there any legacy driver issues?</w:t>
      </w:r>
    </w:p>
    <w:tbl>
      <w:tblPr>
        <w:tblW w:w="5000" w:type="pct"/>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2046"/>
        <w:gridCol w:w="7530"/>
      </w:tblGrid>
      <w:tr w:rsidR="00000000" w14:paraId="67D7129E" w14:textId="77777777">
        <w:tc>
          <w:tcPr>
            <w:tcW w:w="2000" w:type="dxa"/>
          </w:tcPr>
          <w:p w14:paraId="63B91062" w14:textId="77777777" w:rsidR="00A77B3E" w:rsidRDefault="00A77B3E">
            <w:pPr>
              <w:keepLines/>
            </w:pPr>
            <w:r>
              <w:t># of Downstream Relationships</w:t>
            </w:r>
          </w:p>
        </w:tc>
        <w:tc>
          <w:tcPr>
            <w:tcW w:w="7360" w:type="dxa"/>
          </w:tcPr>
          <w:p w14:paraId="4DB65B3D" w14:textId="77777777" w:rsidR="00A77B3E" w:rsidRDefault="00A77B3E">
            <w:pPr>
              <w:keepLines/>
            </w:pPr>
            <w:r>
              <w:rPr>
                <w:noProof/>
              </w:rPr>
              <w:t>0</w:t>
            </w:r>
          </w:p>
        </w:tc>
      </w:tr>
      <w:tr w:rsidR="00000000" w14:paraId="0DE3FBD0" w14:textId="77777777">
        <w:tc>
          <w:tcPr>
            <w:tcW w:w="2000" w:type="dxa"/>
          </w:tcPr>
          <w:p w14:paraId="40F220F9" w14:textId="77777777" w:rsidR="00A77B3E" w:rsidRDefault="00A77B3E">
            <w:pPr>
              <w:keepLines/>
            </w:pPr>
            <w:r>
              <w:t>Connected Users</w:t>
            </w:r>
          </w:p>
        </w:tc>
        <w:tc>
          <w:tcPr>
            <w:tcW w:w="7360" w:type="dxa"/>
          </w:tcPr>
          <w:p w14:paraId="23E7C7AD" w14:textId="77777777" w:rsidR="00A77B3E" w:rsidRDefault="00A77B3E">
            <w:pPr>
              <w:keepLines/>
            </w:pPr>
            <w:r>
              <w:rPr>
                <w:noProof/>
              </w:rPr>
              <w:t>1</w:t>
            </w:r>
          </w:p>
        </w:tc>
      </w:tr>
      <w:tr w:rsidR="00000000" w14:paraId="5A7798E7" w14:textId="77777777">
        <w:tc>
          <w:tcPr>
            <w:tcW w:w="2000" w:type="dxa"/>
          </w:tcPr>
          <w:p w14:paraId="7E40045E" w14:textId="77777777" w:rsidR="00A77B3E" w:rsidRDefault="00A77B3E">
            <w:pPr>
              <w:keepLines/>
            </w:pPr>
            <w:r>
              <w:t>Item Type</w:t>
            </w:r>
          </w:p>
        </w:tc>
        <w:tc>
          <w:tcPr>
            <w:tcW w:w="7360" w:type="dxa"/>
          </w:tcPr>
          <w:p w14:paraId="78F497FC" w14:textId="77777777" w:rsidR="00A77B3E" w:rsidRDefault="00A77B3E">
            <w:pPr>
              <w:keepLines/>
            </w:pPr>
            <w:r>
              <w:rPr>
                <w:noProof/>
              </w:rPr>
              <w:t>Text</w:t>
            </w:r>
          </w:p>
        </w:tc>
      </w:tr>
      <w:tr w:rsidR="00000000" w14:paraId="53CF4F6D" w14:textId="77777777">
        <w:tc>
          <w:tcPr>
            <w:tcW w:w="2000" w:type="dxa"/>
          </w:tcPr>
          <w:p w14:paraId="3931C796" w14:textId="77777777" w:rsidR="00A77B3E" w:rsidRDefault="00A77B3E">
            <w:pPr>
              <w:keepLines/>
            </w:pPr>
            <w:r>
              <w:t>Release</w:t>
            </w:r>
          </w:p>
        </w:tc>
        <w:tc>
          <w:tcPr>
            <w:tcW w:w="7360" w:type="dxa"/>
          </w:tcPr>
          <w:p w14:paraId="45C28E06" w14:textId="77777777" w:rsidR="00000000" w:rsidRDefault="00000000"/>
        </w:tc>
      </w:tr>
      <w:tr w:rsidR="00000000" w14:paraId="74513FDA" w14:textId="77777777">
        <w:tc>
          <w:tcPr>
            <w:tcW w:w="2000" w:type="dxa"/>
          </w:tcPr>
          <w:p w14:paraId="5326DADE" w14:textId="77777777" w:rsidR="00A77B3E" w:rsidRDefault="00A77B3E">
            <w:pPr>
              <w:keepLines/>
            </w:pPr>
            <w:r>
              <w:t>Project</w:t>
            </w:r>
          </w:p>
        </w:tc>
        <w:tc>
          <w:tcPr>
            <w:tcW w:w="7360" w:type="dxa"/>
          </w:tcPr>
          <w:p w14:paraId="14A7616D" w14:textId="77777777" w:rsidR="00A77B3E" w:rsidRDefault="00A77B3E">
            <w:pPr>
              <w:keepLines/>
            </w:pPr>
            <w:r>
              <w:rPr>
                <w:noProof/>
              </w:rPr>
              <w:t>Decagon_Boundary Scan</w:t>
            </w:r>
          </w:p>
        </w:tc>
      </w:tr>
      <w:tr w:rsidR="00000000" w14:paraId="2E705117" w14:textId="77777777">
        <w:tc>
          <w:tcPr>
            <w:tcW w:w="2000" w:type="dxa"/>
          </w:tcPr>
          <w:p w14:paraId="6C0B834E" w14:textId="77777777" w:rsidR="00A77B3E" w:rsidRDefault="00A77B3E">
            <w:pPr>
              <w:keepLines/>
            </w:pPr>
            <w:r>
              <w:t>Relationship Status</w:t>
            </w:r>
          </w:p>
        </w:tc>
        <w:tc>
          <w:tcPr>
            <w:tcW w:w="7360" w:type="dxa"/>
          </w:tcPr>
          <w:p w14:paraId="10B943F2" w14:textId="77777777" w:rsidR="00000000" w:rsidRDefault="00000000"/>
        </w:tc>
      </w:tr>
      <w:tr w:rsidR="00000000" w14:paraId="3EC42ADA" w14:textId="77777777">
        <w:tc>
          <w:tcPr>
            <w:tcW w:w="2000" w:type="dxa"/>
          </w:tcPr>
          <w:p w14:paraId="25E39F59" w14:textId="77777777" w:rsidR="00A77B3E" w:rsidRDefault="00A77B3E">
            <w:pPr>
              <w:keepLines/>
            </w:pPr>
            <w:r>
              <w:t># of Attachments</w:t>
            </w:r>
          </w:p>
        </w:tc>
        <w:tc>
          <w:tcPr>
            <w:tcW w:w="7360" w:type="dxa"/>
          </w:tcPr>
          <w:p w14:paraId="2864D175" w14:textId="77777777" w:rsidR="00A77B3E" w:rsidRDefault="00A77B3E">
            <w:pPr>
              <w:keepLines/>
            </w:pPr>
            <w:r>
              <w:rPr>
                <w:noProof/>
              </w:rPr>
              <w:t>0</w:t>
            </w:r>
          </w:p>
        </w:tc>
      </w:tr>
      <w:tr w:rsidR="00000000" w14:paraId="2D5AF593" w14:textId="77777777">
        <w:tc>
          <w:tcPr>
            <w:tcW w:w="2000" w:type="dxa"/>
          </w:tcPr>
          <w:p w14:paraId="06ACD3A0" w14:textId="77777777" w:rsidR="00A77B3E" w:rsidRDefault="00A77B3E">
            <w:pPr>
              <w:keepLines/>
            </w:pPr>
            <w:r>
              <w:t>Last Locked By</w:t>
            </w:r>
          </w:p>
        </w:tc>
        <w:tc>
          <w:tcPr>
            <w:tcW w:w="7360" w:type="dxa"/>
          </w:tcPr>
          <w:p w14:paraId="2F3F6037" w14:textId="77777777" w:rsidR="00000000" w:rsidRDefault="00000000"/>
        </w:tc>
      </w:tr>
      <w:tr w:rsidR="00000000" w14:paraId="01B4BC9F" w14:textId="77777777">
        <w:tc>
          <w:tcPr>
            <w:tcW w:w="2000" w:type="dxa"/>
          </w:tcPr>
          <w:p w14:paraId="158BC8D8" w14:textId="77777777" w:rsidR="00A77B3E" w:rsidRDefault="00A77B3E">
            <w:pPr>
              <w:keepLines/>
            </w:pPr>
            <w:r>
              <w:t>Version</w:t>
            </w:r>
          </w:p>
        </w:tc>
        <w:tc>
          <w:tcPr>
            <w:tcW w:w="7360" w:type="dxa"/>
          </w:tcPr>
          <w:p w14:paraId="2EA4C20A" w14:textId="77777777" w:rsidR="00A77B3E" w:rsidRDefault="00A77B3E">
            <w:pPr>
              <w:keepLines/>
            </w:pPr>
            <w:r>
              <w:rPr>
                <w:noProof/>
              </w:rPr>
              <w:t>1</w:t>
            </w:r>
          </w:p>
        </w:tc>
      </w:tr>
      <w:tr w:rsidR="00000000" w14:paraId="2EBB6E20" w14:textId="77777777">
        <w:tc>
          <w:tcPr>
            <w:tcW w:w="2000" w:type="dxa"/>
          </w:tcPr>
          <w:p w14:paraId="0DB4E214" w14:textId="77777777" w:rsidR="00A77B3E" w:rsidRDefault="00A77B3E">
            <w:pPr>
              <w:keepLines/>
            </w:pPr>
            <w:r>
              <w:t>Upstream Cross Instance Relationships</w:t>
            </w:r>
          </w:p>
        </w:tc>
        <w:tc>
          <w:tcPr>
            <w:tcW w:w="7360" w:type="dxa"/>
          </w:tcPr>
          <w:p w14:paraId="6F51C33A" w14:textId="77777777" w:rsidR="00000000" w:rsidRDefault="00000000"/>
        </w:tc>
      </w:tr>
      <w:tr w:rsidR="00000000" w14:paraId="398311FC" w14:textId="77777777">
        <w:tc>
          <w:tcPr>
            <w:tcW w:w="2000" w:type="dxa"/>
          </w:tcPr>
          <w:p w14:paraId="677C8462" w14:textId="77777777" w:rsidR="00A77B3E" w:rsidRDefault="00A77B3E">
            <w:pPr>
              <w:keepLines/>
            </w:pPr>
            <w:r>
              <w:t>Last Activity Date</w:t>
            </w:r>
          </w:p>
        </w:tc>
        <w:tc>
          <w:tcPr>
            <w:tcW w:w="7360" w:type="dxa"/>
          </w:tcPr>
          <w:p w14:paraId="2EEF9DBC" w14:textId="77777777" w:rsidR="00A77B3E" w:rsidRDefault="00A77B3E">
            <w:pPr>
              <w:keepLines/>
            </w:pPr>
            <w:r>
              <w:rPr>
                <w:noProof/>
              </w:rPr>
              <w:t>2025-03-17 21:10:18.0</w:t>
            </w:r>
          </w:p>
        </w:tc>
      </w:tr>
      <w:tr w:rsidR="00000000" w14:paraId="74BCC710" w14:textId="77777777">
        <w:tc>
          <w:tcPr>
            <w:tcW w:w="2000" w:type="dxa"/>
          </w:tcPr>
          <w:p w14:paraId="7455BE78" w14:textId="77777777" w:rsidR="00A77B3E" w:rsidRDefault="00A77B3E">
            <w:pPr>
              <w:keepLines/>
            </w:pPr>
            <w:r>
              <w:t>Modified By</w:t>
            </w:r>
          </w:p>
        </w:tc>
        <w:tc>
          <w:tcPr>
            <w:tcW w:w="7360" w:type="dxa"/>
          </w:tcPr>
          <w:p w14:paraId="1878FE34" w14:textId="77777777" w:rsidR="00A77B3E" w:rsidRDefault="00A77B3E">
            <w:pPr>
              <w:keepLines/>
            </w:pPr>
            <w:r>
              <w:rPr>
                <w:noProof/>
              </w:rPr>
              <w:t>Anthony Su</w:t>
            </w:r>
          </w:p>
        </w:tc>
      </w:tr>
      <w:tr w:rsidR="00000000" w14:paraId="4F81887A" w14:textId="77777777">
        <w:tc>
          <w:tcPr>
            <w:tcW w:w="2000" w:type="dxa"/>
          </w:tcPr>
          <w:p w14:paraId="092D972B" w14:textId="77777777" w:rsidR="00A77B3E" w:rsidRDefault="00A77B3E">
            <w:pPr>
              <w:keepLines/>
            </w:pPr>
            <w:r>
              <w:t>API ID</w:t>
            </w:r>
          </w:p>
        </w:tc>
        <w:tc>
          <w:tcPr>
            <w:tcW w:w="7360" w:type="dxa"/>
          </w:tcPr>
          <w:p w14:paraId="350D04E5" w14:textId="77777777" w:rsidR="00A77B3E" w:rsidRDefault="00A77B3E">
            <w:pPr>
              <w:keepLines/>
            </w:pPr>
            <w:r>
              <w:rPr>
                <w:noProof/>
              </w:rPr>
              <w:t>18747374</w:t>
            </w:r>
          </w:p>
        </w:tc>
      </w:tr>
      <w:tr w:rsidR="00000000" w14:paraId="3AD149B9" w14:textId="77777777">
        <w:tc>
          <w:tcPr>
            <w:tcW w:w="2000" w:type="dxa"/>
          </w:tcPr>
          <w:p w14:paraId="375D8E82" w14:textId="77777777" w:rsidR="00A77B3E" w:rsidRDefault="00A77B3E">
            <w:pPr>
              <w:keepLines/>
            </w:pPr>
            <w:r>
              <w:lastRenderedPageBreak/>
              <w:t>Locked</w:t>
            </w:r>
          </w:p>
        </w:tc>
        <w:tc>
          <w:tcPr>
            <w:tcW w:w="7360" w:type="dxa"/>
          </w:tcPr>
          <w:p w14:paraId="1B30D111" w14:textId="77777777" w:rsidR="00A77B3E" w:rsidRDefault="00A77B3E">
            <w:pPr>
              <w:keepLines/>
            </w:pPr>
            <w:r>
              <w:rPr>
                <w:noProof/>
              </w:rPr>
              <w:t>false</w:t>
            </w:r>
          </w:p>
        </w:tc>
      </w:tr>
      <w:tr w:rsidR="00000000" w14:paraId="0874218A" w14:textId="77777777">
        <w:tc>
          <w:tcPr>
            <w:tcW w:w="2000" w:type="dxa"/>
          </w:tcPr>
          <w:p w14:paraId="0A06222A" w14:textId="77777777" w:rsidR="00A77B3E" w:rsidRDefault="00A77B3E">
            <w:pPr>
              <w:keepLines/>
            </w:pPr>
            <w:r>
              <w:t>DOORS Relationship</w:t>
            </w:r>
          </w:p>
        </w:tc>
        <w:tc>
          <w:tcPr>
            <w:tcW w:w="7360" w:type="dxa"/>
          </w:tcPr>
          <w:p w14:paraId="28596493" w14:textId="77777777" w:rsidR="00000000" w:rsidRDefault="00000000"/>
        </w:tc>
      </w:tr>
      <w:tr w:rsidR="00000000" w14:paraId="30BE507C" w14:textId="77777777">
        <w:tc>
          <w:tcPr>
            <w:tcW w:w="2000" w:type="dxa"/>
          </w:tcPr>
          <w:p w14:paraId="6A375F35" w14:textId="77777777" w:rsidR="00A77B3E" w:rsidRDefault="00A77B3E">
            <w:pPr>
              <w:keepLines/>
            </w:pPr>
            <w:r>
              <w:t>Status</w:t>
            </w:r>
          </w:p>
        </w:tc>
        <w:tc>
          <w:tcPr>
            <w:tcW w:w="7360" w:type="dxa"/>
          </w:tcPr>
          <w:p w14:paraId="694C574F" w14:textId="77777777" w:rsidR="00000000" w:rsidRDefault="00000000"/>
        </w:tc>
      </w:tr>
      <w:tr w:rsidR="00000000" w14:paraId="095332AF" w14:textId="77777777">
        <w:tc>
          <w:tcPr>
            <w:tcW w:w="2000" w:type="dxa"/>
          </w:tcPr>
          <w:p w14:paraId="10227646" w14:textId="77777777" w:rsidR="00A77B3E" w:rsidRDefault="00A77B3E">
            <w:pPr>
              <w:keepLines/>
            </w:pPr>
            <w:r>
              <w:t>DOORS ID</w:t>
            </w:r>
          </w:p>
        </w:tc>
        <w:tc>
          <w:tcPr>
            <w:tcW w:w="7360" w:type="dxa"/>
          </w:tcPr>
          <w:p w14:paraId="15200B03" w14:textId="77777777" w:rsidR="00000000" w:rsidRDefault="00000000"/>
        </w:tc>
      </w:tr>
      <w:tr w:rsidR="00000000" w14:paraId="7DD412EA" w14:textId="77777777">
        <w:tc>
          <w:tcPr>
            <w:tcW w:w="2000" w:type="dxa"/>
          </w:tcPr>
          <w:p w14:paraId="57CC06B7" w14:textId="77777777" w:rsidR="00A77B3E" w:rsidRDefault="00A77B3E">
            <w:pPr>
              <w:keepLines/>
            </w:pPr>
            <w:r>
              <w:t>Change Request</w:t>
            </w:r>
          </w:p>
        </w:tc>
        <w:tc>
          <w:tcPr>
            <w:tcW w:w="7360" w:type="dxa"/>
          </w:tcPr>
          <w:p w14:paraId="492A7B96" w14:textId="77777777" w:rsidR="00000000" w:rsidRDefault="00000000"/>
        </w:tc>
      </w:tr>
      <w:tr w:rsidR="00000000" w14:paraId="57019E2D" w14:textId="77777777">
        <w:tc>
          <w:tcPr>
            <w:tcW w:w="2000" w:type="dxa"/>
          </w:tcPr>
          <w:p w14:paraId="4BE68AA7" w14:textId="77777777" w:rsidR="00A77B3E" w:rsidRDefault="00A77B3E">
            <w:pPr>
              <w:keepLines/>
            </w:pPr>
            <w:r>
              <w:t>Global ID</w:t>
            </w:r>
          </w:p>
        </w:tc>
        <w:tc>
          <w:tcPr>
            <w:tcW w:w="7360" w:type="dxa"/>
          </w:tcPr>
          <w:p w14:paraId="6661F505" w14:textId="77777777" w:rsidR="00A77B3E" w:rsidRDefault="00A77B3E">
            <w:pPr>
              <w:keepLines/>
            </w:pPr>
            <w:r>
              <w:rPr>
                <w:noProof/>
              </w:rPr>
              <w:t>COL02-TXT-10677741</w:t>
            </w:r>
          </w:p>
        </w:tc>
      </w:tr>
      <w:tr w:rsidR="00000000" w14:paraId="3D833A69" w14:textId="77777777">
        <w:tc>
          <w:tcPr>
            <w:tcW w:w="2000" w:type="dxa"/>
          </w:tcPr>
          <w:p w14:paraId="741E0A9F" w14:textId="77777777" w:rsidR="00A77B3E" w:rsidRDefault="00A77B3E">
            <w:pPr>
              <w:keepLines/>
            </w:pPr>
            <w:r>
              <w:t>Downstream Cross Instance Relationships</w:t>
            </w:r>
          </w:p>
        </w:tc>
        <w:tc>
          <w:tcPr>
            <w:tcW w:w="7360" w:type="dxa"/>
          </w:tcPr>
          <w:p w14:paraId="3F8A73A4" w14:textId="77777777" w:rsidR="00000000" w:rsidRDefault="00000000"/>
        </w:tc>
      </w:tr>
      <w:tr w:rsidR="00000000" w14:paraId="4ABAE9FC" w14:textId="77777777">
        <w:tc>
          <w:tcPr>
            <w:tcW w:w="2000" w:type="dxa"/>
          </w:tcPr>
          <w:p w14:paraId="6E64B432" w14:textId="77777777" w:rsidR="00A77B3E" w:rsidRDefault="00A77B3E">
            <w:pPr>
              <w:keepLines/>
            </w:pPr>
            <w:r>
              <w:t>Last Locked</w:t>
            </w:r>
          </w:p>
        </w:tc>
        <w:tc>
          <w:tcPr>
            <w:tcW w:w="7360" w:type="dxa"/>
          </w:tcPr>
          <w:p w14:paraId="2861CB24" w14:textId="77777777" w:rsidR="00000000" w:rsidRDefault="00000000"/>
        </w:tc>
      </w:tr>
      <w:tr w:rsidR="00000000" w14:paraId="41997354" w14:textId="77777777">
        <w:tc>
          <w:tcPr>
            <w:tcW w:w="2000" w:type="dxa"/>
          </w:tcPr>
          <w:p w14:paraId="7FAF5471" w14:textId="77777777" w:rsidR="00A77B3E" w:rsidRDefault="00A77B3E">
            <w:pPr>
              <w:keepLines/>
            </w:pPr>
            <w:r>
              <w:t># of Upstream Relationships</w:t>
            </w:r>
          </w:p>
        </w:tc>
        <w:tc>
          <w:tcPr>
            <w:tcW w:w="7360" w:type="dxa"/>
          </w:tcPr>
          <w:p w14:paraId="04476279" w14:textId="77777777" w:rsidR="00A77B3E" w:rsidRDefault="00A77B3E">
            <w:pPr>
              <w:keepLines/>
            </w:pPr>
            <w:r>
              <w:rPr>
                <w:noProof/>
              </w:rPr>
              <w:t>0</w:t>
            </w:r>
          </w:p>
        </w:tc>
      </w:tr>
      <w:tr w:rsidR="00000000" w14:paraId="35386B50" w14:textId="77777777">
        <w:tc>
          <w:tcPr>
            <w:tcW w:w="2000" w:type="dxa"/>
          </w:tcPr>
          <w:p w14:paraId="36EA4046" w14:textId="77777777" w:rsidR="00A77B3E" w:rsidRDefault="00A77B3E">
            <w:pPr>
              <w:keepLines/>
            </w:pPr>
            <w:r>
              <w:t>Tags</w:t>
            </w:r>
          </w:p>
        </w:tc>
        <w:tc>
          <w:tcPr>
            <w:tcW w:w="7360" w:type="dxa"/>
          </w:tcPr>
          <w:p w14:paraId="53B08057" w14:textId="77777777" w:rsidR="00000000" w:rsidRDefault="00000000"/>
        </w:tc>
      </w:tr>
      <w:tr w:rsidR="00000000" w14:paraId="173B221F" w14:textId="77777777">
        <w:tc>
          <w:tcPr>
            <w:tcW w:w="2000" w:type="dxa"/>
          </w:tcPr>
          <w:p w14:paraId="5079B082" w14:textId="77777777" w:rsidR="00A77B3E" w:rsidRDefault="00A77B3E">
            <w:pPr>
              <w:keepLines/>
            </w:pPr>
            <w:r>
              <w:t>Heading</w:t>
            </w:r>
          </w:p>
        </w:tc>
        <w:tc>
          <w:tcPr>
            <w:tcW w:w="7360" w:type="dxa"/>
          </w:tcPr>
          <w:p w14:paraId="677539E6" w14:textId="77777777" w:rsidR="00A77B3E" w:rsidRDefault="00A77B3E">
            <w:pPr>
              <w:keepLines/>
            </w:pPr>
            <w:r>
              <w:rPr>
                <w:noProof/>
              </w:rPr>
              <w:t>1.2.1.5.16</w:t>
            </w:r>
          </w:p>
        </w:tc>
      </w:tr>
      <w:tr w:rsidR="00000000" w14:paraId="2CDE2E99" w14:textId="77777777">
        <w:tc>
          <w:tcPr>
            <w:tcW w:w="2000" w:type="dxa"/>
          </w:tcPr>
          <w:p w14:paraId="5298B283" w14:textId="77777777" w:rsidR="00A77B3E" w:rsidRDefault="00A77B3E">
            <w:pPr>
              <w:keepLines/>
            </w:pPr>
            <w:r>
              <w:t>Created Date</w:t>
            </w:r>
          </w:p>
        </w:tc>
        <w:tc>
          <w:tcPr>
            <w:tcW w:w="7360" w:type="dxa"/>
          </w:tcPr>
          <w:p w14:paraId="47052EB8" w14:textId="77777777" w:rsidR="00A77B3E" w:rsidRDefault="00A77B3E">
            <w:pPr>
              <w:keepLines/>
            </w:pPr>
            <w:r>
              <w:rPr>
                <w:noProof/>
              </w:rPr>
              <w:t>12/05/2024</w:t>
            </w:r>
          </w:p>
        </w:tc>
      </w:tr>
      <w:tr w:rsidR="00000000" w14:paraId="183F7143" w14:textId="77777777">
        <w:tc>
          <w:tcPr>
            <w:tcW w:w="2000" w:type="dxa"/>
          </w:tcPr>
          <w:p w14:paraId="62AE70AE" w14:textId="77777777" w:rsidR="00A77B3E" w:rsidRDefault="00A77B3E">
            <w:pPr>
              <w:keepLines/>
            </w:pPr>
            <w:r>
              <w:t>Created By</w:t>
            </w:r>
          </w:p>
        </w:tc>
        <w:tc>
          <w:tcPr>
            <w:tcW w:w="7360" w:type="dxa"/>
          </w:tcPr>
          <w:p w14:paraId="5925BFE4" w14:textId="77777777" w:rsidR="00A77B3E" w:rsidRDefault="00A77B3E">
            <w:pPr>
              <w:keepLines/>
            </w:pPr>
            <w:r>
              <w:rPr>
                <w:noProof/>
              </w:rPr>
              <w:t>Anthony Su</w:t>
            </w:r>
          </w:p>
        </w:tc>
      </w:tr>
      <w:tr w:rsidR="00000000" w14:paraId="7480F3E4" w14:textId="77777777">
        <w:tc>
          <w:tcPr>
            <w:tcW w:w="2000" w:type="dxa"/>
          </w:tcPr>
          <w:p w14:paraId="54E8CC3D" w14:textId="77777777" w:rsidR="00A77B3E" w:rsidRDefault="00A77B3E">
            <w:pPr>
              <w:keepLines/>
            </w:pPr>
            <w:r>
              <w:t>Item Path</w:t>
            </w:r>
          </w:p>
        </w:tc>
        <w:tc>
          <w:tcPr>
            <w:tcW w:w="7360" w:type="dxa"/>
          </w:tcPr>
          <w:p w14:paraId="01F02325" w14:textId="77777777" w:rsidR="00000000" w:rsidRDefault="00000000"/>
        </w:tc>
      </w:tr>
      <w:tr w:rsidR="00000000" w14:paraId="3BE8A403" w14:textId="77777777">
        <w:tc>
          <w:tcPr>
            <w:tcW w:w="2000" w:type="dxa"/>
          </w:tcPr>
          <w:p w14:paraId="12196D8A" w14:textId="77777777" w:rsidR="00A77B3E" w:rsidRDefault="00A77B3E">
            <w:pPr>
              <w:keepLines/>
            </w:pPr>
            <w:r>
              <w:t># of Comments</w:t>
            </w:r>
          </w:p>
        </w:tc>
        <w:tc>
          <w:tcPr>
            <w:tcW w:w="7360" w:type="dxa"/>
          </w:tcPr>
          <w:p w14:paraId="748C0D56" w14:textId="77777777" w:rsidR="00A77B3E" w:rsidRDefault="00A77B3E">
            <w:pPr>
              <w:keepLines/>
            </w:pPr>
            <w:r>
              <w:rPr>
                <w:noProof/>
              </w:rPr>
              <w:t>0</w:t>
            </w:r>
          </w:p>
        </w:tc>
      </w:tr>
      <w:tr w:rsidR="00000000" w14:paraId="5302FE4E" w14:textId="77777777">
        <w:tc>
          <w:tcPr>
            <w:tcW w:w="2000" w:type="dxa"/>
          </w:tcPr>
          <w:p w14:paraId="66E8E606" w14:textId="77777777" w:rsidR="00A77B3E" w:rsidRDefault="00A77B3E">
            <w:pPr>
              <w:keepLines/>
            </w:pPr>
            <w:r>
              <w:t>Modified Date</w:t>
            </w:r>
          </w:p>
        </w:tc>
        <w:tc>
          <w:tcPr>
            <w:tcW w:w="7360" w:type="dxa"/>
          </w:tcPr>
          <w:p w14:paraId="0FCD5358" w14:textId="77777777" w:rsidR="00A77B3E" w:rsidRDefault="00A77B3E">
            <w:pPr>
              <w:keepLines/>
            </w:pPr>
            <w:r>
              <w:rPr>
                <w:noProof/>
              </w:rPr>
              <w:t>12/05/2024</w:t>
            </w:r>
          </w:p>
        </w:tc>
      </w:tr>
      <w:tr w:rsidR="00000000" w14:paraId="3310BEFB" w14:textId="77777777">
        <w:tc>
          <w:tcPr>
            <w:tcW w:w="2000" w:type="dxa"/>
          </w:tcPr>
          <w:p w14:paraId="34E2DE0A" w14:textId="77777777" w:rsidR="00A77B3E" w:rsidRDefault="00A77B3E">
            <w:pPr>
              <w:keepLines/>
            </w:pPr>
            <w:r>
              <w:t>Current version</w:t>
            </w:r>
          </w:p>
        </w:tc>
        <w:tc>
          <w:tcPr>
            <w:tcW w:w="7360" w:type="dxa"/>
          </w:tcPr>
          <w:p w14:paraId="7E6CE817" w14:textId="77777777" w:rsidR="00A77B3E" w:rsidRDefault="00A77B3E">
            <w:pPr>
              <w:keepLines/>
            </w:pPr>
            <w:r>
              <w:rPr>
                <w:noProof/>
              </w:rPr>
              <w:t>1</w:t>
            </w:r>
          </w:p>
        </w:tc>
      </w:tr>
      <w:tr w:rsidR="00000000" w14:paraId="7E40E822" w14:textId="77777777">
        <w:tc>
          <w:tcPr>
            <w:tcW w:w="2000" w:type="dxa"/>
          </w:tcPr>
          <w:p w14:paraId="247B6A25" w14:textId="77777777" w:rsidR="00A77B3E" w:rsidRDefault="00A77B3E">
            <w:pPr>
              <w:keepLines/>
            </w:pPr>
            <w:r>
              <w:t>Export Controlled</w:t>
            </w:r>
          </w:p>
        </w:tc>
        <w:tc>
          <w:tcPr>
            <w:tcW w:w="7360" w:type="dxa"/>
          </w:tcPr>
          <w:p w14:paraId="2DA3C171" w14:textId="77777777" w:rsidR="00000000" w:rsidRDefault="00000000"/>
        </w:tc>
      </w:tr>
      <w:tr w:rsidR="00000000" w14:paraId="0EE93F24" w14:textId="77777777">
        <w:tc>
          <w:tcPr>
            <w:tcW w:w="2000" w:type="dxa"/>
          </w:tcPr>
          <w:p w14:paraId="1B16699F" w14:textId="77777777" w:rsidR="00A77B3E" w:rsidRDefault="00A77B3E">
            <w:pPr>
              <w:keepLines/>
            </w:pPr>
            <w:r>
              <w:t># of Links</w:t>
            </w:r>
          </w:p>
        </w:tc>
        <w:tc>
          <w:tcPr>
            <w:tcW w:w="7360" w:type="dxa"/>
          </w:tcPr>
          <w:p w14:paraId="45DEC99C" w14:textId="77777777" w:rsidR="00A77B3E" w:rsidRDefault="00A77B3E">
            <w:pPr>
              <w:keepLines/>
            </w:pPr>
            <w:r>
              <w:rPr>
                <w:noProof/>
              </w:rPr>
              <w:t>0</w:t>
            </w:r>
          </w:p>
        </w:tc>
      </w:tr>
      <w:tr w:rsidR="00000000" w14:paraId="46D54025" w14:textId="77777777">
        <w:tc>
          <w:tcPr>
            <w:tcW w:w="2000" w:type="dxa"/>
          </w:tcPr>
          <w:p w14:paraId="2527F6E9" w14:textId="77777777" w:rsidR="00A77B3E" w:rsidRDefault="00A77B3E">
            <w:pPr>
              <w:keepLines/>
            </w:pPr>
            <w:r>
              <w:t>Commentary</w:t>
            </w:r>
          </w:p>
        </w:tc>
        <w:tc>
          <w:tcPr>
            <w:tcW w:w="7360" w:type="dxa"/>
          </w:tcPr>
          <w:p w14:paraId="09381048" w14:textId="77777777" w:rsidR="00000000" w:rsidRDefault="00000000"/>
        </w:tc>
      </w:tr>
    </w:tbl>
    <w:p w14:paraId="7E0AA8CC" w14:textId="77777777" w:rsidR="00A77B3E" w:rsidRDefault="00A77B3E">
      <w:pPr>
        <w:keepLines/>
      </w:pPr>
      <w:r>
        <w:t xml:space="preserve">Tags: </w:t>
      </w:r>
    </w:p>
    <w:p w14:paraId="79FAA6BF" w14:textId="77777777" w:rsidR="00A77B3E" w:rsidRDefault="00A77B3E">
      <w:pPr>
        <w:keepLines/>
      </w:pPr>
      <w:r>
        <w:t xml:space="preserve">Upstream Relationships: </w:t>
      </w:r>
    </w:p>
    <w:p w14:paraId="1FDBEB58" w14:textId="77777777" w:rsidR="00A77B3E" w:rsidRDefault="00A77B3E">
      <w:pPr>
        <w:keepLines/>
      </w:pPr>
      <w:r>
        <w:t xml:space="preserve">Relationships: </w:t>
      </w:r>
    </w:p>
    <w:p w14:paraId="52E04F7B" w14:textId="77777777" w:rsidR="00A77B3E" w:rsidRDefault="00A77B3E">
      <w:pPr>
        <w:keepLines/>
      </w:pPr>
      <w:r>
        <w:t xml:space="preserve">Synchronized Items: </w:t>
      </w:r>
    </w:p>
    <w:p w14:paraId="02560A96" w14:textId="77777777" w:rsidR="00A77B3E" w:rsidRDefault="00A77B3E">
      <w:pPr>
        <w:keepLines/>
      </w:pPr>
      <w:r>
        <w:t xml:space="preserve">Comments: </w:t>
      </w:r>
    </w:p>
    <w:p w14:paraId="39E0DB5C" w14:textId="77777777" w:rsidR="00A77B3E" w:rsidRDefault="00A77B3E">
      <w:pPr>
        <w:keepLines/>
      </w:pPr>
      <w:r>
        <w:t xml:space="preserve">URLs: </w:t>
      </w:r>
    </w:p>
    <w:p w14:paraId="024C1B1D" w14:textId="77777777" w:rsidR="00A77B3E" w:rsidRDefault="00A77B3E">
      <w:pPr>
        <w:keepLines/>
      </w:pPr>
      <w:r>
        <w:t xml:space="preserve">Versions: </w:t>
      </w:r>
    </w:p>
    <w:p w14:paraId="3CB8E4FA" w14:textId="77777777" w:rsidR="00A77B3E" w:rsidRDefault="00A77B3E">
      <w:pPr>
        <w:keepLines/>
      </w:pPr>
      <w:r>
        <w:t>#</w:t>
      </w:r>
      <w:r>
        <w:rPr>
          <w:noProof/>
        </w:rPr>
        <w:t>1</w:t>
      </w:r>
      <w:r>
        <w:t xml:space="preserve">: </w:t>
      </w:r>
      <w:r>
        <w:rPr>
          <w:noProof/>
        </w:rPr>
        <w:t>12/05/2024</w:t>
      </w:r>
      <w:r>
        <w:t xml:space="preserve"> - </w:t>
      </w:r>
      <w:r>
        <w:rPr>
          <w:noProof/>
        </w:rPr>
        <w:t>Copied from "StdTestReq-TXT-554 Data Load Specifications"</w:t>
      </w:r>
      <w:r>
        <w:t xml:space="preserve"> - . Baselines: </w:t>
      </w:r>
      <w:r>
        <w:rPr>
          <w:noProof/>
        </w:rPr>
        <w:t>B1 - Project Decagon Post SyRR - 07/11/2025,</w:t>
      </w:r>
    </w:p>
    <w:bookmarkStart w:id="118" w:name="DECAGON-TXT-17_1"/>
    <w:p w14:paraId="1C352291" w14:textId="77777777" w:rsidR="00A77B3E" w:rsidRDefault="00A77B3E">
      <w:pPr>
        <w:pStyle w:val="Heading2"/>
        <w:keepLines/>
      </w:pPr>
      <w:r>
        <w:rPr>
          <w:noProof/>
        </w:rPr>
        <w:fldChar w:fldCharType="begin"/>
      </w:r>
      <w:r>
        <w:rPr>
          <w:noProof/>
        </w:rPr>
        <w:instrText xml:space="preserve"> HYPERLINK "https://jama02.rockwellcollins.com/contour/perspective.req?projectId=636&amp;docId=18747381" </w:instrText>
      </w:r>
      <w:r>
        <w:rPr>
          <w:noProof/>
        </w:rPr>
      </w:r>
      <w:r>
        <w:rPr>
          <w:noProof/>
        </w:rPr>
        <w:fldChar w:fldCharType="separate"/>
      </w:r>
      <w:r>
        <w:rPr>
          <w:noProof/>
        </w:rPr>
        <w:t>DECAGON-TXT-17</w:t>
      </w:r>
      <w:r>
        <w:rPr>
          <w:noProof/>
        </w:rPr>
        <w:fldChar w:fldCharType="end"/>
      </w:r>
      <w:bookmarkEnd w:id="118"/>
      <w:r>
        <w:t xml:space="preserve"> </w:t>
      </w:r>
      <w:bookmarkStart w:id="119" w:name="DECAGON-TXT-17_0_0"/>
      <w:r>
        <w:rPr>
          <w:noProof/>
        </w:rPr>
        <w:t>Consistent Connector Identification/Naming</w:t>
      </w:r>
      <w:bookmarkEnd w:id="119"/>
    </w:p>
    <w:p w14:paraId="3D7BD3B1" w14:textId="77777777" w:rsidR="00A77B3E" w:rsidRDefault="00A77B3E">
      <w:pPr>
        <w:keepLines/>
        <w:rPr>
          <w:noProof/>
          <w:lang w:val="en-US" w:eastAsia="en-US" w:bidi="ar-SA"/>
        </w:rPr>
      </w:pPr>
      <w:r>
        <w:rPr>
          <w:noProof/>
          <w:lang w:val="en-US" w:eastAsia="en-US" w:bidi="ar-SA"/>
        </w:rPr>
        <w:t>Investigate the use of consistent numbering/lettering for connectors between the ATP, drawings, and other test solutions.</w:t>
      </w:r>
    </w:p>
    <w:p w14:paraId="5274FDEC" w14:textId="77777777" w:rsidR="00A77B3E" w:rsidRDefault="00A77B3E">
      <w:pPr>
        <w:keepLines/>
        <w:rPr>
          <w:noProof/>
          <w:lang w:val="en-US" w:eastAsia="en-US" w:bidi="ar-SA"/>
        </w:rPr>
      </w:pPr>
      <w:r>
        <w:rPr>
          <w:noProof/>
          <w:lang w:val="en-US" w:eastAsia="en-US" w:bidi="ar-SA"/>
        </w:rPr>
        <w:t> </w:t>
      </w:r>
    </w:p>
    <w:p w14:paraId="6D3E31A8" w14:textId="77777777" w:rsidR="00A77B3E" w:rsidRDefault="00A77B3E">
      <w:pPr>
        <w:keepLines/>
        <w:rPr>
          <w:noProof/>
          <w:lang w:val="en-US" w:eastAsia="en-US" w:bidi="ar-SA"/>
        </w:rPr>
      </w:pPr>
      <w:r>
        <w:rPr>
          <w:noProof/>
          <w:lang w:val="en-US" w:eastAsia="en-US" w:bidi="ar-SA"/>
        </w:rPr>
        <w:t>Make sure not to zero index unless its consistent, do not substitute numbers and letters.</w:t>
      </w:r>
    </w:p>
    <w:tbl>
      <w:tblPr>
        <w:tblW w:w="5000" w:type="pct"/>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2046"/>
        <w:gridCol w:w="7530"/>
      </w:tblGrid>
      <w:tr w:rsidR="00000000" w14:paraId="2EFCE472" w14:textId="77777777">
        <w:tc>
          <w:tcPr>
            <w:tcW w:w="2000" w:type="dxa"/>
          </w:tcPr>
          <w:p w14:paraId="0603DB97" w14:textId="77777777" w:rsidR="00A77B3E" w:rsidRDefault="00A77B3E">
            <w:pPr>
              <w:keepLines/>
            </w:pPr>
            <w:r>
              <w:t># of Downstream Relationships</w:t>
            </w:r>
          </w:p>
        </w:tc>
        <w:tc>
          <w:tcPr>
            <w:tcW w:w="7360" w:type="dxa"/>
          </w:tcPr>
          <w:p w14:paraId="5D0BF683" w14:textId="77777777" w:rsidR="00A77B3E" w:rsidRDefault="00A77B3E">
            <w:pPr>
              <w:keepLines/>
            </w:pPr>
            <w:r>
              <w:rPr>
                <w:noProof/>
              </w:rPr>
              <w:t>0</w:t>
            </w:r>
          </w:p>
        </w:tc>
      </w:tr>
      <w:tr w:rsidR="00000000" w14:paraId="0D77788F" w14:textId="77777777">
        <w:tc>
          <w:tcPr>
            <w:tcW w:w="2000" w:type="dxa"/>
          </w:tcPr>
          <w:p w14:paraId="36D4AF9F" w14:textId="77777777" w:rsidR="00A77B3E" w:rsidRDefault="00A77B3E">
            <w:pPr>
              <w:keepLines/>
            </w:pPr>
            <w:r>
              <w:t>Connected Users</w:t>
            </w:r>
          </w:p>
        </w:tc>
        <w:tc>
          <w:tcPr>
            <w:tcW w:w="7360" w:type="dxa"/>
          </w:tcPr>
          <w:p w14:paraId="1862482C" w14:textId="77777777" w:rsidR="00A77B3E" w:rsidRDefault="00A77B3E">
            <w:pPr>
              <w:keepLines/>
            </w:pPr>
            <w:r>
              <w:rPr>
                <w:noProof/>
              </w:rPr>
              <w:t>1</w:t>
            </w:r>
          </w:p>
        </w:tc>
      </w:tr>
      <w:tr w:rsidR="00000000" w14:paraId="7E3DFAB1" w14:textId="77777777">
        <w:tc>
          <w:tcPr>
            <w:tcW w:w="2000" w:type="dxa"/>
          </w:tcPr>
          <w:p w14:paraId="3B58BEBF" w14:textId="77777777" w:rsidR="00A77B3E" w:rsidRDefault="00A77B3E">
            <w:pPr>
              <w:keepLines/>
            </w:pPr>
            <w:r>
              <w:t>Item Type</w:t>
            </w:r>
          </w:p>
        </w:tc>
        <w:tc>
          <w:tcPr>
            <w:tcW w:w="7360" w:type="dxa"/>
          </w:tcPr>
          <w:p w14:paraId="569A7316" w14:textId="77777777" w:rsidR="00A77B3E" w:rsidRDefault="00A77B3E">
            <w:pPr>
              <w:keepLines/>
            </w:pPr>
            <w:r>
              <w:rPr>
                <w:noProof/>
              </w:rPr>
              <w:t>Text</w:t>
            </w:r>
          </w:p>
        </w:tc>
      </w:tr>
      <w:tr w:rsidR="00000000" w14:paraId="40211925" w14:textId="77777777">
        <w:tc>
          <w:tcPr>
            <w:tcW w:w="2000" w:type="dxa"/>
          </w:tcPr>
          <w:p w14:paraId="2AC74121" w14:textId="77777777" w:rsidR="00A77B3E" w:rsidRDefault="00A77B3E">
            <w:pPr>
              <w:keepLines/>
            </w:pPr>
            <w:r>
              <w:t>Release</w:t>
            </w:r>
          </w:p>
        </w:tc>
        <w:tc>
          <w:tcPr>
            <w:tcW w:w="7360" w:type="dxa"/>
          </w:tcPr>
          <w:p w14:paraId="391A46F6" w14:textId="77777777" w:rsidR="00000000" w:rsidRDefault="00000000"/>
        </w:tc>
      </w:tr>
      <w:tr w:rsidR="00000000" w14:paraId="0F94ECFE" w14:textId="77777777">
        <w:tc>
          <w:tcPr>
            <w:tcW w:w="2000" w:type="dxa"/>
          </w:tcPr>
          <w:p w14:paraId="50CE68BF" w14:textId="77777777" w:rsidR="00A77B3E" w:rsidRDefault="00A77B3E">
            <w:pPr>
              <w:keepLines/>
            </w:pPr>
            <w:r>
              <w:lastRenderedPageBreak/>
              <w:t>Project</w:t>
            </w:r>
          </w:p>
        </w:tc>
        <w:tc>
          <w:tcPr>
            <w:tcW w:w="7360" w:type="dxa"/>
          </w:tcPr>
          <w:p w14:paraId="19954C18" w14:textId="77777777" w:rsidR="00A77B3E" w:rsidRDefault="00A77B3E">
            <w:pPr>
              <w:keepLines/>
            </w:pPr>
            <w:r>
              <w:rPr>
                <w:noProof/>
              </w:rPr>
              <w:t>Decagon_Boundary Scan</w:t>
            </w:r>
          </w:p>
        </w:tc>
      </w:tr>
      <w:tr w:rsidR="00000000" w14:paraId="05C6E18F" w14:textId="77777777">
        <w:tc>
          <w:tcPr>
            <w:tcW w:w="2000" w:type="dxa"/>
          </w:tcPr>
          <w:p w14:paraId="5F548F8F" w14:textId="77777777" w:rsidR="00A77B3E" w:rsidRDefault="00A77B3E">
            <w:pPr>
              <w:keepLines/>
            </w:pPr>
            <w:r>
              <w:t>Relationship Status</w:t>
            </w:r>
          </w:p>
        </w:tc>
        <w:tc>
          <w:tcPr>
            <w:tcW w:w="7360" w:type="dxa"/>
          </w:tcPr>
          <w:p w14:paraId="4A143F22" w14:textId="77777777" w:rsidR="00000000" w:rsidRDefault="00000000"/>
        </w:tc>
      </w:tr>
      <w:tr w:rsidR="00000000" w14:paraId="6D305F03" w14:textId="77777777">
        <w:tc>
          <w:tcPr>
            <w:tcW w:w="2000" w:type="dxa"/>
          </w:tcPr>
          <w:p w14:paraId="39C7D522" w14:textId="77777777" w:rsidR="00A77B3E" w:rsidRDefault="00A77B3E">
            <w:pPr>
              <w:keepLines/>
            </w:pPr>
            <w:r>
              <w:t># of Attachments</w:t>
            </w:r>
          </w:p>
        </w:tc>
        <w:tc>
          <w:tcPr>
            <w:tcW w:w="7360" w:type="dxa"/>
          </w:tcPr>
          <w:p w14:paraId="42485D4E" w14:textId="77777777" w:rsidR="00A77B3E" w:rsidRDefault="00A77B3E">
            <w:pPr>
              <w:keepLines/>
            </w:pPr>
            <w:r>
              <w:rPr>
                <w:noProof/>
              </w:rPr>
              <w:t>0</w:t>
            </w:r>
          </w:p>
        </w:tc>
      </w:tr>
      <w:tr w:rsidR="00000000" w14:paraId="6C4A8397" w14:textId="77777777">
        <w:tc>
          <w:tcPr>
            <w:tcW w:w="2000" w:type="dxa"/>
          </w:tcPr>
          <w:p w14:paraId="73B9E295" w14:textId="77777777" w:rsidR="00A77B3E" w:rsidRDefault="00A77B3E">
            <w:pPr>
              <w:keepLines/>
            </w:pPr>
            <w:r>
              <w:t>Last Locked By</w:t>
            </w:r>
          </w:p>
        </w:tc>
        <w:tc>
          <w:tcPr>
            <w:tcW w:w="7360" w:type="dxa"/>
          </w:tcPr>
          <w:p w14:paraId="3D366EEE" w14:textId="77777777" w:rsidR="00A77B3E" w:rsidRDefault="00A77B3E">
            <w:pPr>
              <w:keepLines/>
            </w:pPr>
            <w:r>
              <w:rPr>
                <w:noProof/>
              </w:rPr>
              <w:t>Anthony Su</w:t>
            </w:r>
          </w:p>
        </w:tc>
      </w:tr>
      <w:tr w:rsidR="00000000" w14:paraId="25A15FFE" w14:textId="77777777">
        <w:tc>
          <w:tcPr>
            <w:tcW w:w="2000" w:type="dxa"/>
          </w:tcPr>
          <w:p w14:paraId="01A71D9D" w14:textId="77777777" w:rsidR="00A77B3E" w:rsidRDefault="00A77B3E">
            <w:pPr>
              <w:keepLines/>
            </w:pPr>
            <w:r>
              <w:t>Version</w:t>
            </w:r>
          </w:p>
        </w:tc>
        <w:tc>
          <w:tcPr>
            <w:tcW w:w="7360" w:type="dxa"/>
          </w:tcPr>
          <w:p w14:paraId="0327B6ED" w14:textId="77777777" w:rsidR="00A77B3E" w:rsidRDefault="00A77B3E">
            <w:pPr>
              <w:keepLines/>
            </w:pPr>
            <w:r>
              <w:rPr>
                <w:noProof/>
              </w:rPr>
              <w:t>1</w:t>
            </w:r>
          </w:p>
        </w:tc>
      </w:tr>
      <w:tr w:rsidR="00000000" w14:paraId="6F8D519C" w14:textId="77777777">
        <w:tc>
          <w:tcPr>
            <w:tcW w:w="2000" w:type="dxa"/>
          </w:tcPr>
          <w:p w14:paraId="3AEC5399" w14:textId="77777777" w:rsidR="00A77B3E" w:rsidRDefault="00A77B3E">
            <w:pPr>
              <w:keepLines/>
            </w:pPr>
            <w:r>
              <w:t>Upstream Cross Instance Relationships</w:t>
            </w:r>
          </w:p>
        </w:tc>
        <w:tc>
          <w:tcPr>
            <w:tcW w:w="7360" w:type="dxa"/>
          </w:tcPr>
          <w:p w14:paraId="174FE83E" w14:textId="77777777" w:rsidR="00000000" w:rsidRDefault="00000000"/>
        </w:tc>
      </w:tr>
      <w:tr w:rsidR="00000000" w14:paraId="13D708E7" w14:textId="77777777">
        <w:tc>
          <w:tcPr>
            <w:tcW w:w="2000" w:type="dxa"/>
          </w:tcPr>
          <w:p w14:paraId="1B80CBA1" w14:textId="77777777" w:rsidR="00A77B3E" w:rsidRDefault="00A77B3E">
            <w:pPr>
              <w:keepLines/>
            </w:pPr>
            <w:r>
              <w:t>Last Activity Date</w:t>
            </w:r>
          </w:p>
        </w:tc>
        <w:tc>
          <w:tcPr>
            <w:tcW w:w="7360" w:type="dxa"/>
          </w:tcPr>
          <w:p w14:paraId="3710A001" w14:textId="77777777" w:rsidR="00A77B3E" w:rsidRDefault="00A77B3E">
            <w:pPr>
              <w:keepLines/>
            </w:pPr>
            <w:r>
              <w:rPr>
                <w:noProof/>
              </w:rPr>
              <w:t>2025-03-17 21:38:59.0</w:t>
            </w:r>
          </w:p>
        </w:tc>
      </w:tr>
      <w:tr w:rsidR="00000000" w14:paraId="43B00D8E" w14:textId="77777777">
        <w:tc>
          <w:tcPr>
            <w:tcW w:w="2000" w:type="dxa"/>
          </w:tcPr>
          <w:p w14:paraId="3B7D44C9" w14:textId="77777777" w:rsidR="00A77B3E" w:rsidRDefault="00A77B3E">
            <w:pPr>
              <w:keepLines/>
            </w:pPr>
            <w:r>
              <w:t>Modified By</w:t>
            </w:r>
          </w:p>
        </w:tc>
        <w:tc>
          <w:tcPr>
            <w:tcW w:w="7360" w:type="dxa"/>
          </w:tcPr>
          <w:p w14:paraId="4FC495B4" w14:textId="77777777" w:rsidR="00A77B3E" w:rsidRDefault="00A77B3E">
            <w:pPr>
              <w:keepLines/>
            </w:pPr>
            <w:r>
              <w:rPr>
                <w:noProof/>
              </w:rPr>
              <w:t>Anthony Su</w:t>
            </w:r>
          </w:p>
        </w:tc>
      </w:tr>
      <w:tr w:rsidR="00000000" w14:paraId="0ACDFD4B" w14:textId="77777777">
        <w:tc>
          <w:tcPr>
            <w:tcW w:w="2000" w:type="dxa"/>
          </w:tcPr>
          <w:p w14:paraId="5404E164" w14:textId="77777777" w:rsidR="00A77B3E" w:rsidRDefault="00A77B3E">
            <w:pPr>
              <w:keepLines/>
            </w:pPr>
            <w:r>
              <w:t>API ID</w:t>
            </w:r>
          </w:p>
        </w:tc>
        <w:tc>
          <w:tcPr>
            <w:tcW w:w="7360" w:type="dxa"/>
          </w:tcPr>
          <w:p w14:paraId="5A47AD3E" w14:textId="77777777" w:rsidR="00A77B3E" w:rsidRDefault="00A77B3E">
            <w:pPr>
              <w:keepLines/>
            </w:pPr>
            <w:r>
              <w:rPr>
                <w:noProof/>
              </w:rPr>
              <w:t>18747381</w:t>
            </w:r>
          </w:p>
        </w:tc>
      </w:tr>
      <w:tr w:rsidR="00000000" w14:paraId="267E8637" w14:textId="77777777">
        <w:tc>
          <w:tcPr>
            <w:tcW w:w="2000" w:type="dxa"/>
          </w:tcPr>
          <w:p w14:paraId="1B7ACA97" w14:textId="77777777" w:rsidR="00A77B3E" w:rsidRDefault="00A77B3E">
            <w:pPr>
              <w:keepLines/>
            </w:pPr>
            <w:r>
              <w:t>Locked</w:t>
            </w:r>
          </w:p>
        </w:tc>
        <w:tc>
          <w:tcPr>
            <w:tcW w:w="7360" w:type="dxa"/>
          </w:tcPr>
          <w:p w14:paraId="50BABA01" w14:textId="77777777" w:rsidR="00A77B3E" w:rsidRDefault="00A77B3E">
            <w:pPr>
              <w:keepLines/>
            </w:pPr>
            <w:r>
              <w:rPr>
                <w:noProof/>
              </w:rPr>
              <w:t>false</w:t>
            </w:r>
          </w:p>
        </w:tc>
      </w:tr>
      <w:tr w:rsidR="00000000" w14:paraId="5A08962C" w14:textId="77777777">
        <w:tc>
          <w:tcPr>
            <w:tcW w:w="2000" w:type="dxa"/>
          </w:tcPr>
          <w:p w14:paraId="5EEFBB41" w14:textId="77777777" w:rsidR="00A77B3E" w:rsidRDefault="00A77B3E">
            <w:pPr>
              <w:keepLines/>
            </w:pPr>
            <w:r>
              <w:t>DOORS Relationship</w:t>
            </w:r>
          </w:p>
        </w:tc>
        <w:tc>
          <w:tcPr>
            <w:tcW w:w="7360" w:type="dxa"/>
          </w:tcPr>
          <w:p w14:paraId="2DEF8D33" w14:textId="77777777" w:rsidR="00000000" w:rsidRDefault="00000000"/>
        </w:tc>
      </w:tr>
      <w:tr w:rsidR="00000000" w14:paraId="3D05769C" w14:textId="77777777">
        <w:tc>
          <w:tcPr>
            <w:tcW w:w="2000" w:type="dxa"/>
          </w:tcPr>
          <w:p w14:paraId="1675FC1D" w14:textId="77777777" w:rsidR="00A77B3E" w:rsidRDefault="00A77B3E">
            <w:pPr>
              <w:keepLines/>
            </w:pPr>
            <w:r>
              <w:t>Status</w:t>
            </w:r>
          </w:p>
        </w:tc>
        <w:tc>
          <w:tcPr>
            <w:tcW w:w="7360" w:type="dxa"/>
          </w:tcPr>
          <w:p w14:paraId="4755AE1D" w14:textId="77777777" w:rsidR="00A77B3E" w:rsidRDefault="00A77B3E">
            <w:pPr>
              <w:keepLines/>
            </w:pPr>
            <w:r>
              <w:rPr>
                <w:noProof/>
              </w:rPr>
              <w:t>Draft</w:t>
            </w:r>
          </w:p>
        </w:tc>
      </w:tr>
      <w:tr w:rsidR="00000000" w14:paraId="3A96CC00" w14:textId="77777777">
        <w:tc>
          <w:tcPr>
            <w:tcW w:w="2000" w:type="dxa"/>
          </w:tcPr>
          <w:p w14:paraId="15A423FA" w14:textId="77777777" w:rsidR="00A77B3E" w:rsidRDefault="00A77B3E">
            <w:pPr>
              <w:keepLines/>
            </w:pPr>
            <w:r>
              <w:t>DOORS ID</w:t>
            </w:r>
          </w:p>
        </w:tc>
        <w:tc>
          <w:tcPr>
            <w:tcW w:w="7360" w:type="dxa"/>
          </w:tcPr>
          <w:p w14:paraId="5504F779" w14:textId="77777777" w:rsidR="00000000" w:rsidRDefault="00000000"/>
        </w:tc>
      </w:tr>
      <w:tr w:rsidR="00000000" w14:paraId="196ED6F8" w14:textId="77777777">
        <w:tc>
          <w:tcPr>
            <w:tcW w:w="2000" w:type="dxa"/>
          </w:tcPr>
          <w:p w14:paraId="461CFD2F" w14:textId="77777777" w:rsidR="00A77B3E" w:rsidRDefault="00A77B3E">
            <w:pPr>
              <w:keepLines/>
            </w:pPr>
            <w:r>
              <w:t>Change Request</w:t>
            </w:r>
          </w:p>
        </w:tc>
        <w:tc>
          <w:tcPr>
            <w:tcW w:w="7360" w:type="dxa"/>
          </w:tcPr>
          <w:p w14:paraId="6129BE1A" w14:textId="77777777" w:rsidR="00000000" w:rsidRDefault="00000000"/>
        </w:tc>
      </w:tr>
      <w:tr w:rsidR="00000000" w14:paraId="70FD0DE0" w14:textId="77777777">
        <w:tc>
          <w:tcPr>
            <w:tcW w:w="2000" w:type="dxa"/>
          </w:tcPr>
          <w:p w14:paraId="4C39B4AC" w14:textId="77777777" w:rsidR="00A77B3E" w:rsidRDefault="00A77B3E">
            <w:pPr>
              <w:keepLines/>
            </w:pPr>
            <w:r>
              <w:t>Global ID</w:t>
            </w:r>
          </w:p>
        </w:tc>
        <w:tc>
          <w:tcPr>
            <w:tcW w:w="7360" w:type="dxa"/>
          </w:tcPr>
          <w:p w14:paraId="5CD4F663" w14:textId="77777777" w:rsidR="00A77B3E" w:rsidRDefault="00A77B3E">
            <w:pPr>
              <w:keepLines/>
            </w:pPr>
            <w:r>
              <w:rPr>
                <w:noProof/>
              </w:rPr>
              <w:t>COL02-TXT-10677748</w:t>
            </w:r>
          </w:p>
        </w:tc>
      </w:tr>
      <w:tr w:rsidR="00000000" w14:paraId="4A00A0B2" w14:textId="77777777">
        <w:tc>
          <w:tcPr>
            <w:tcW w:w="2000" w:type="dxa"/>
          </w:tcPr>
          <w:p w14:paraId="370A4961" w14:textId="77777777" w:rsidR="00A77B3E" w:rsidRDefault="00A77B3E">
            <w:pPr>
              <w:keepLines/>
            </w:pPr>
            <w:r>
              <w:t>Downstream Cross Instance Relationships</w:t>
            </w:r>
          </w:p>
        </w:tc>
        <w:tc>
          <w:tcPr>
            <w:tcW w:w="7360" w:type="dxa"/>
          </w:tcPr>
          <w:p w14:paraId="20ADE395" w14:textId="77777777" w:rsidR="00000000" w:rsidRDefault="00000000"/>
        </w:tc>
      </w:tr>
      <w:tr w:rsidR="00000000" w14:paraId="257C58E3" w14:textId="77777777">
        <w:tc>
          <w:tcPr>
            <w:tcW w:w="2000" w:type="dxa"/>
          </w:tcPr>
          <w:p w14:paraId="1521B724" w14:textId="77777777" w:rsidR="00A77B3E" w:rsidRDefault="00A77B3E">
            <w:pPr>
              <w:keepLines/>
            </w:pPr>
            <w:r>
              <w:t>Last Locked</w:t>
            </w:r>
          </w:p>
        </w:tc>
        <w:tc>
          <w:tcPr>
            <w:tcW w:w="7360" w:type="dxa"/>
          </w:tcPr>
          <w:p w14:paraId="497B97D3" w14:textId="77777777" w:rsidR="00A77B3E" w:rsidRDefault="00A77B3E">
            <w:pPr>
              <w:keepLines/>
            </w:pPr>
            <w:r>
              <w:rPr>
                <w:noProof/>
              </w:rPr>
              <w:t>2025-03-17 21:38:53.0</w:t>
            </w:r>
          </w:p>
        </w:tc>
      </w:tr>
      <w:tr w:rsidR="00000000" w14:paraId="5925DBA9" w14:textId="77777777">
        <w:tc>
          <w:tcPr>
            <w:tcW w:w="2000" w:type="dxa"/>
          </w:tcPr>
          <w:p w14:paraId="2E6AD123" w14:textId="77777777" w:rsidR="00A77B3E" w:rsidRDefault="00A77B3E">
            <w:pPr>
              <w:keepLines/>
            </w:pPr>
            <w:r>
              <w:t># of Upstream Relationships</w:t>
            </w:r>
          </w:p>
        </w:tc>
        <w:tc>
          <w:tcPr>
            <w:tcW w:w="7360" w:type="dxa"/>
          </w:tcPr>
          <w:p w14:paraId="52E5E8EE" w14:textId="77777777" w:rsidR="00A77B3E" w:rsidRDefault="00A77B3E">
            <w:pPr>
              <w:keepLines/>
            </w:pPr>
            <w:r>
              <w:rPr>
                <w:noProof/>
              </w:rPr>
              <w:t>0</w:t>
            </w:r>
          </w:p>
        </w:tc>
      </w:tr>
      <w:tr w:rsidR="00000000" w14:paraId="3F199AAC" w14:textId="77777777">
        <w:tc>
          <w:tcPr>
            <w:tcW w:w="2000" w:type="dxa"/>
          </w:tcPr>
          <w:p w14:paraId="1C68BD23" w14:textId="77777777" w:rsidR="00A77B3E" w:rsidRDefault="00A77B3E">
            <w:pPr>
              <w:keepLines/>
            </w:pPr>
            <w:r>
              <w:t>Tags</w:t>
            </w:r>
          </w:p>
        </w:tc>
        <w:tc>
          <w:tcPr>
            <w:tcW w:w="7360" w:type="dxa"/>
          </w:tcPr>
          <w:p w14:paraId="792C99EA" w14:textId="77777777" w:rsidR="00000000" w:rsidRDefault="00000000"/>
        </w:tc>
      </w:tr>
      <w:tr w:rsidR="00000000" w14:paraId="1467D553" w14:textId="77777777">
        <w:tc>
          <w:tcPr>
            <w:tcW w:w="2000" w:type="dxa"/>
          </w:tcPr>
          <w:p w14:paraId="544F8B47" w14:textId="77777777" w:rsidR="00A77B3E" w:rsidRDefault="00A77B3E">
            <w:pPr>
              <w:keepLines/>
            </w:pPr>
            <w:r>
              <w:t>Heading</w:t>
            </w:r>
          </w:p>
        </w:tc>
        <w:tc>
          <w:tcPr>
            <w:tcW w:w="7360" w:type="dxa"/>
          </w:tcPr>
          <w:p w14:paraId="0A9F17FC" w14:textId="77777777" w:rsidR="00A77B3E" w:rsidRDefault="00A77B3E">
            <w:pPr>
              <w:keepLines/>
            </w:pPr>
            <w:r>
              <w:rPr>
                <w:noProof/>
              </w:rPr>
              <w:t>1.2.1.5.17</w:t>
            </w:r>
          </w:p>
        </w:tc>
      </w:tr>
      <w:tr w:rsidR="00000000" w14:paraId="4C58CEB7" w14:textId="77777777">
        <w:tc>
          <w:tcPr>
            <w:tcW w:w="2000" w:type="dxa"/>
          </w:tcPr>
          <w:p w14:paraId="6E6F7C29" w14:textId="77777777" w:rsidR="00A77B3E" w:rsidRDefault="00A77B3E">
            <w:pPr>
              <w:keepLines/>
            </w:pPr>
            <w:r>
              <w:t>Created Date</w:t>
            </w:r>
          </w:p>
        </w:tc>
        <w:tc>
          <w:tcPr>
            <w:tcW w:w="7360" w:type="dxa"/>
          </w:tcPr>
          <w:p w14:paraId="45FB14C6" w14:textId="77777777" w:rsidR="00A77B3E" w:rsidRDefault="00A77B3E">
            <w:pPr>
              <w:keepLines/>
            </w:pPr>
            <w:r>
              <w:rPr>
                <w:noProof/>
              </w:rPr>
              <w:t>12/05/2024</w:t>
            </w:r>
          </w:p>
        </w:tc>
      </w:tr>
      <w:tr w:rsidR="00000000" w14:paraId="1496C1D5" w14:textId="77777777">
        <w:tc>
          <w:tcPr>
            <w:tcW w:w="2000" w:type="dxa"/>
          </w:tcPr>
          <w:p w14:paraId="05FF13B5" w14:textId="77777777" w:rsidR="00A77B3E" w:rsidRDefault="00A77B3E">
            <w:pPr>
              <w:keepLines/>
            </w:pPr>
            <w:r>
              <w:t>Created By</w:t>
            </w:r>
          </w:p>
        </w:tc>
        <w:tc>
          <w:tcPr>
            <w:tcW w:w="7360" w:type="dxa"/>
          </w:tcPr>
          <w:p w14:paraId="25A3B656" w14:textId="77777777" w:rsidR="00A77B3E" w:rsidRDefault="00A77B3E">
            <w:pPr>
              <w:keepLines/>
            </w:pPr>
            <w:r>
              <w:rPr>
                <w:noProof/>
              </w:rPr>
              <w:t>Anthony Su</w:t>
            </w:r>
          </w:p>
        </w:tc>
      </w:tr>
      <w:tr w:rsidR="00000000" w14:paraId="4F2156AD" w14:textId="77777777">
        <w:tc>
          <w:tcPr>
            <w:tcW w:w="2000" w:type="dxa"/>
          </w:tcPr>
          <w:p w14:paraId="7696D1E1" w14:textId="77777777" w:rsidR="00A77B3E" w:rsidRDefault="00A77B3E">
            <w:pPr>
              <w:keepLines/>
            </w:pPr>
            <w:r>
              <w:t>Item Path</w:t>
            </w:r>
          </w:p>
        </w:tc>
        <w:tc>
          <w:tcPr>
            <w:tcW w:w="7360" w:type="dxa"/>
          </w:tcPr>
          <w:p w14:paraId="12FEAC36" w14:textId="77777777" w:rsidR="00000000" w:rsidRDefault="00000000"/>
        </w:tc>
      </w:tr>
      <w:tr w:rsidR="00000000" w14:paraId="4827893E" w14:textId="77777777">
        <w:tc>
          <w:tcPr>
            <w:tcW w:w="2000" w:type="dxa"/>
          </w:tcPr>
          <w:p w14:paraId="4D071A7E" w14:textId="77777777" w:rsidR="00A77B3E" w:rsidRDefault="00A77B3E">
            <w:pPr>
              <w:keepLines/>
            </w:pPr>
            <w:r>
              <w:t># of Comments</w:t>
            </w:r>
          </w:p>
        </w:tc>
        <w:tc>
          <w:tcPr>
            <w:tcW w:w="7360" w:type="dxa"/>
          </w:tcPr>
          <w:p w14:paraId="24901FFA" w14:textId="77777777" w:rsidR="00A77B3E" w:rsidRDefault="00A77B3E">
            <w:pPr>
              <w:keepLines/>
            </w:pPr>
            <w:r>
              <w:rPr>
                <w:noProof/>
              </w:rPr>
              <w:t>0</w:t>
            </w:r>
          </w:p>
        </w:tc>
      </w:tr>
      <w:tr w:rsidR="00000000" w14:paraId="002A99B8" w14:textId="77777777">
        <w:tc>
          <w:tcPr>
            <w:tcW w:w="2000" w:type="dxa"/>
          </w:tcPr>
          <w:p w14:paraId="2FC8FE0B" w14:textId="77777777" w:rsidR="00A77B3E" w:rsidRDefault="00A77B3E">
            <w:pPr>
              <w:keepLines/>
            </w:pPr>
            <w:r>
              <w:t>Modified Date</w:t>
            </w:r>
          </w:p>
        </w:tc>
        <w:tc>
          <w:tcPr>
            <w:tcW w:w="7360" w:type="dxa"/>
          </w:tcPr>
          <w:p w14:paraId="4CC6C2C3" w14:textId="77777777" w:rsidR="00A77B3E" w:rsidRDefault="00A77B3E">
            <w:pPr>
              <w:keepLines/>
            </w:pPr>
            <w:r>
              <w:rPr>
                <w:noProof/>
              </w:rPr>
              <w:t>12/05/2024</w:t>
            </w:r>
          </w:p>
        </w:tc>
      </w:tr>
      <w:tr w:rsidR="00000000" w14:paraId="6E327CBD" w14:textId="77777777">
        <w:tc>
          <w:tcPr>
            <w:tcW w:w="2000" w:type="dxa"/>
          </w:tcPr>
          <w:p w14:paraId="7D57EA60" w14:textId="77777777" w:rsidR="00A77B3E" w:rsidRDefault="00A77B3E">
            <w:pPr>
              <w:keepLines/>
            </w:pPr>
            <w:r>
              <w:t>Current version</w:t>
            </w:r>
          </w:p>
        </w:tc>
        <w:tc>
          <w:tcPr>
            <w:tcW w:w="7360" w:type="dxa"/>
          </w:tcPr>
          <w:p w14:paraId="30C77078" w14:textId="77777777" w:rsidR="00A77B3E" w:rsidRDefault="00A77B3E">
            <w:pPr>
              <w:keepLines/>
            </w:pPr>
            <w:r>
              <w:rPr>
                <w:noProof/>
              </w:rPr>
              <w:t>1</w:t>
            </w:r>
          </w:p>
        </w:tc>
      </w:tr>
      <w:tr w:rsidR="00000000" w14:paraId="2556F6FE" w14:textId="77777777">
        <w:tc>
          <w:tcPr>
            <w:tcW w:w="2000" w:type="dxa"/>
          </w:tcPr>
          <w:p w14:paraId="21E85400" w14:textId="77777777" w:rsidR="00A77B3E" w:rsidRDefault="00A77B3E">
            <w:pPr>
              <w:keepLines/>
            </w:pPr>
            <w:r>
              <w:t>Export Controlled</w:t>
            </w:r>
          </w:p>
        </w:tc>
        <w:tc>
          <w:tcPr>
            <w:tcW w:w="7360" w:type="dxa"/>
          </w:tcPr>
          <w:p w14:paraId="68EB48DB" w14:textId="77777777" w:rsidR="00000000" w:rsidRDefault="00000000"/>
        </w:tc>
      </w:tr>
      <w:tr w:rsidR="00000000" w14:paraId="09B1DCE9" w14:textId="77777777">
        <w:tc>
          <w:tcPr>
            <w:tcW w:w="2000" w:type="dxa"/>
          </w:tcPr>
          <w:p w14:paraId="144E244D" w14:textId="77777777" w:rsidR="00A77B3E" w:rsidRDefault="00A77B3E">
            <w:pPr>
              <w:keepLines/>
            </w:pPr>
            <w:r>
              <w:t># of Links</w:t>
            </w:r>
          </w:p>
        </w:tc>
        <w:tc>
          <w:tcPr>
            <w:tcW w:w="7360" w:type="dxa"/>
          </w:tcPr>
          <w:p w14:paraId="14D35007" w14:textId="77777777" w:rsidR="00A77B3E" w:rsidRDefault="00A77B3E">
            <w:pPr>
              <w:keepLines/>
            </w:pPr>
            <w:r>
              <w:rPr>
                <w:noProof/>
              </w:rPr>
              <w:t>0</w:t>
            </w:r>
          </w:p>
        </w:tc>
      </w:tr>
      <w:tr w:rsidR="00000000" w14:paraId="588F1693" w14:textId="77777777">
        <w:tc>
          <w:tcPr>
            <w:tcW w:w="2000" w:type="dxa"/>
          </w:tcPr>
          <w:p w14:paraId="07748B3F" w14:textId="77777777" w:rsidR="00A77B3E" w:rsidRDefault="00A77B3E">
            <w:pPr>
              <w:keepLines/>
            </w:pPr>
            <w:r>
              <w:t>Commentary</w:t>
            </w:r>
          </w:p>
        </w:tc>
        <w:tc>
          <w:tcPr>
            <w:tcW w:w="7360" w:type="dxa"/>
          </w:tcPr>
          <w:p w14:paraId="1D0EB6FF" w14:textId="77777777" w:rsidR="00000000" w:rsidRDefault="00000000"/>
        </w:tc>
      </w:tr>
    </w:tbl>
    <w:p w14:paraId="0461D940" w14:textId="77777777" w:rsidR="00A77B3E" w:rsidRDefault="00A77B3E">
      <w:pPr>
        <w:keepLines/>
      </w:pPr>
      <w:r>
        <w:t xml:space="preserve">Tags: </w:t>
      </w:r>
    </w:p>
    <w:p w14:paraId="38D8298B" w14:textId="77777777" w:rsidR="00A77B3E" w:rsidRDefault="00A77B3E">
      <w:pPr>
        <w:keepLines/>
      </w:pPr>
      <w:r>
        <w:t xml:space="preserve">Upstream Relationships: </w:t>
      </w:r>
    </w:p>
    <w:p w14:paraId="57BE834D" w14:textId="77777777" w:rsidR="00A77B3E" w:rsidRDefault="00A77B3E">
      <w:pPr>
        <w:keepLines/>
      </w:pPr>
      <w:r>
        <w:t xml:space="preserve">Relationships: </w:t>
      </w:r>
    </w:p>
    <w:p w14:paraId="42BFF797" w14:textId="77777777" w:rsidR="00A77B3E" w:rsidRDefault="00A77B3E">
      <w:pPr>
        <w:keepLines/>
      </w:pPr>
      <w:r>
        <w:t xml:space="preserve">Synchronized Items: </w:t>
      </w:r>
    </w:p>
    <w:p w14:paraId="598A34CB" w14:textId="77777777" w:rsidR="00A77B3E" w:rsidRDefault="00A77B3E">
      <w:pPr>
        <w:keepLines/>
      </w:pPr>
      <w:r>
        <w:t xml:space="preserve">Comments: </w:t>
      </w:r>
    </w:p>
    <w:p w14:paraId="261840E4" w14:textId="77777777" w:rsidR="00A77B3E" w:rsidRDefault="00A77B3E">
      <w:pPr>
        <w:keepLines/>
      </w:pPr>
      <w:r>
        <w:t xml:space="preserve">URLs: </w:t>
      </w:r>
    </w:p>
    <w:p w14:paraId="0B7E28F2" w14:textId="77777777" w:rsidR="00A77B3E" w:rsidRDefault="00A77B3E">
      <w:pPr>
        <w:keepLines/>
      </w:pPr>
      <w:r>
        <w:t xml:space="preserve">Versions: </w:t>
      </w:r>
    </w:p>
    <w:p w14:paraId="01F595A6" w14:textId="77777777" w:rsidR="00A77B3E" w:rsidRDefault="00A77B3E">
      <w:pPr>
        <w:keepLines/>
      </w:pPr>
      <w:r>
        <w:lastRenderedPageBreak/>
        <w:t>#</w:t>
      </w:r>
      <w:r>
        <w:rPr>
          <w:noProof/>
        </w:rPr>
        <w:t>1</w:t>
      </w:r>
      <w:r>
        <w:t xml:space="preserve">: </w:t>
      </w:r>
      <w:r>
        <w:rPr>
          <w:noProof/>
        </w:rPr>
        <w:t>12/05/2024</w:t>
      </w:r>
      <w:r>
        <w:t xml:space="preserve"> - </w:t>
      </w:r>
      <w:r>
        <w:rPr>
          <w:noProof/>
        </w:rPr>
        <w:t>Copied from "StdTestReq-TXT-560 Consistent Connector Identification/Naming"</w:t>
      </w:r>
      <w:r>
        <w:t xml:space="preserve"> - . Baselines: </w:t>
      </w:r>
      <w:r>
        <w:rPr>
          <w:noProof/>
        </w:rPr>
        <w:t>B1 - Project Decagon Post SyRR - 07/11/2025,</w:t>
      </w:r>
    </w:p>
    <w:bookmarkStart w:id="120" w:name="DECAGON-TXT-15_1"/>
    <w:p w14:paraId="457AAA97" w14:textId="77777777" w:rsidR="00A77B3E" w:rsidRDefault="00A77B3E">
      <w:pPr>
        <w:pStyle w:val="Heading2"/>
        <w:keepLines/>
      </w:pPr>
      <w:r>
        <w:rPr>
          <w:noProof/>
        </w:rPr>
        <w:fldChar w:fldCharType="begin"/>
      </w:r>
      <w:r>
        <w:rPr>
          <w:noProof/>
        </w:rPr>
        <w:instrText xml:space="preserve"> HYPERLINK "https://jama02.rockwellcollins.com/contour/perspective.req?projectId=636&amp;docId=18747378" </w:instrText>
      </w:r>
      <w:r>
        <w:rPr>
          <w:noProof/>
        </w:rPr>
      </w:r>
      <w:r>
        <w:rPr>
          <w:noProof/>
        </w:rPr>
        <w:fldChar w:fldCharType="separate"/>
      </w:r>
      <w:r>
        <w:rPr>
          <w:noProof/>
        </w:rPr>
        <w:t>DECAGON-TXT-15</w:t>
      </w:r>
      <w:r>
        <w:rPr>
          <w:noProof/>
        </w:rPr>
        <w:fldChar w:fldCharType="end"/>
      </w:r>
      <w:bookmarkEnd w:id="120"/>
      <w:r>
        <w:t xml:space="preserve"> </w:t>
      </w:r>
      <w:bookmarkStart w:id="121" w:name="DECAGON-TXT-15_0_0"/>
      <w:r>
        <w:rPr>
          <w:noProof/>
        </w:rPr>
        <w:t>Customer Requirement Evaluation</w:t>
      </w:r>
      <w:bookmarkEnd w:id="121"/>
    </w:p>
    <w:p w14:paraId="0DEF3FEC" w14:textId="77777777" w:rsidR="00A77B3E" w:rsidRDefault="00A77B3E">
      <w:pPr>
        <w:keepLines/>
        <w:rPr>
          <w:noProof/>
          <w:lang w:val="en-US" w:eastAsia="en-US" w:bidi="ar-SA"/>
        </w:rPr>
      </w:pPr>
      <w:r>
        <w:rPr>
          <w:noProof/>
          <w:lang w:val="en-US" w:eastAsia="en-US" w:bidi="ar-SA"/>
        </w:rPr>
        <w:t>Evaluate whether or not the customer (external) requirements are reasonable for testing in production given capability and cost.</w:t>
      </w:r>
    </w:p>
    <w:p w14:paraId="2E73FBC7" w14:textId="77777777" w:rsidR="00A77B3E" w:rsidRDefault="00A77B3E">
      <w:pPr>
        <w:keepLines/>
        <w:rPr>
          <w:noProof/>
          <w:lang w:val="en-US" w:eastAsia="en-US" w:bidi="ar-SA"/>
        </w:rPr>
      </w:pPr>
      <w:r>
        <w:rPr>
          <w:noProof/>
          <w:lang w:val="en-US" w:eastAsia="en-US" w:bidi="ar-SA"/>
        </w:rPr>
        <w:t> </w:t>
      </w:r>
    </w:p>
    <w:p w14:paraId="328EE03A" w14:textId="77777777" w:rsidR="00A77B3E" w:rsidRDefault="00A77B3E">
      <w:pPr>
        <w:keepLines/>
        <w:rPr>
          <w:noProof/>
          <w:lang w:val="en-US" w:eastAsia="en-US" w:bidi="ar-SA"/>
        </w:rPr>
      </w:pPr>
      <w:r>
        <w:rPr>
          <w:noProof/>
          <w:lang w:val="en-US" w:eastAsia="en-US" w:bidi="ar-SA"/>
        </w:rPr>
        <w:t>Also may drive equipment selection that wouldn't work well in the test solution, doesn't have APIs or automation capabilities, or be too specific and will never have an "equivalent" device on the market.</w:t>
      </w:r>
    </w:p>
    <w:tbl>
      <w:tblPr>
        <w:tblW w:w="5000" w:type="pct"/>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2046"/>
        <w:gridCol w:w="7530"/>
      </w:tblGrid>
      <w:tr w:rsidR="00000000" w14:paraId="0375610E" w14:textId="77777777">
        <w:tc>
          <w:tcPr>
            <w:tcW w:w="2000" w:type="dxa"/>
          </w:tcPr>
          <w:p w14:paraId="2E3CF03B" w14:textId="77777777" w:rsidR="00A77B3E" w:rsidRDefault="00A77B3E">
            <w:pPr>
              <w:keepLines/>
            </w:pPr>
            <w:r>
              <w:t># of Downstream Relationships</w:t>
            </w:r>
          </w:p>
        </w:tc>
        <w:tc>
          <w:tcPr>
            <w:tcW w:w="7360" w:type="dxa"/>
          </w:tcPr>
          <w:p w14:paraId="72D8D522" w14:textId="77777777" w:rsidR="00A77B3E" w:rsidRDefault="00A77B3E">
            <w:pPr>
              <w:keepLines/>
            </w:pPr>
            <w:r>
              <w:rPr>
                <w:noProof/>
              </w:rPr>
              <w:t>0</w:t>
            </w:r>
          </w:p>
        </w:tc>
      </w:tr>
      <w:tr w:rsidR="00000000" w14:paraId="4FFF1911" w14:textId="77777777">
        <w:tc>
          <w:tcPr>
            <w:tcW w:w="2000" w:type="dxa"/>
          </w:tcPr>
          <w:p w14:paraId="4919188C" w14:textId="77777777" w:rsidR="00A77B3E" w:rsidRDefault="00A77B3E">
            <w:pPr>
              <w:keepLines/>
            </w:pPr>
            <w:r>
              <w:t>Connected Users</w:t>
            </w:r>
          </w:p>
        </w:tc>
        <w:tc>
          <w:tcPr>
            <w:tcW w:w="7360" w:type="dxa"/>
          </w:tcPr>
          <w:p w14:paraId="62CF911E" w14:textId="77777777" w:rsidR="00A77B3E" w:rsidRDefault="00A77B3E">
            <w:pPr>
              <w:keepLines/>
            </w:pPr>
            <w:r>
              <w:rPr>
                <w:noProof/>
              </w:rPr>
              <w:t>1</w:t>
            </w:r>
          </w:p>
        </w:tc>
      </w:tr>
      <w:tr w:rsidR="00000000" w14:paraId="0C53D49C" w14:textId="77777777">
        <w:tc>
          <w:tcPr>
            <w:tcW w:w="2000" w:type="dxa"/>
          </w:tcPr>
          <w:p w14:paraId="087193F8" w14:textId="77777777" w:rsidR="00A77B3E" w:rsidRDefault="00A77B3E">
            <w:pPr>
              <w:keepLines/>
            </w:pPr>
            <w:r>
              <w:t>Item Type</w:t>
            </w:r>
          </w:p>
        </w:tc>
        <w:tc>
          <w:tcPr>
            <w:tcW w:w="7360" w:type="dxa"/>
          </w:tcPr>
          <w:p w14:paraId="08464F10" w14:textId="77777777" w:rsidR="00A77B3E" w:rsidRDefault="00A77B3E">
            <w:pPr>
              <w:keepLines/>
            </w:pPr>
            <w:r>
              <w:rPr>
                <w:noProof/>
              </w:rPr>
              <w:t>Text</w:t>
            </w:r>
          </w:p>
        </w:tc>
      </w:tr>
      <w:tr w:rsidR="00000000" w14:paraId="527ECF8D" w14:textId="77777777">
        <w:tc>
          <w:tcPr>
            <w:tcW w:w="2000" w:type="dxa"/>
          </w:tcPr>
          <w:p w14:paraId="07101634" w14:textId="77777777" w:rsidR="00A77B3E" w:rsidRDefault="00A77B3E">
            <w:pPr>
              <w:keepLines/>
            </w:pPr>
            <w:r>
              <w:t>Release</w:t>
            </w:r>
          </w:p>
        </w:tc>
        <w:tc>
          <w:tcPr>
            <w:tcW w:w="7360" w:type="dxa"/>
          </w:tcPr>
          <w:p w14:paraId="0F307ED8" w14:textId="77777777" w:rsidR="00000000" w:rsidRDefault="00000000"/>
        </w:tc>
      </w:tr>
      <w:tr w:rsidR="00000000" w14:paraId="6E6F6C9D" w14:textId="77777777">
        <w:tc>
          <w:tcPr>
            <w:tcW w:w="2000" w:type="dxa"/>
          </w:tcPr>
          <w:p w14:paraId="65ED3F12" w14:textId="77777777" w:rsidR="00A77B3E" w:rsidRDefault="00A77B3E">
            <w:pPr>
              <w:keepLines/>
            </w:pPr>
            <w:r>
              <w:t>Project</w:t>
            </w:r>
          </w:p>
        </w:tc>
        <w:tc>
          <w:tcPr>
            <w:tcW w:w="7360" w:type="dxa"/>
          </w:tcPr>
          <w:p w14:paraId="59997020" w14:textId="77777777" w:rsidR="00A77B3E" w:rsidRDefault="00A77B3E">
            <w:pPr>
              <w:keepLines/>
            </w:pPr>
            <w:r>
              <w:rPr>
                <w:noProof/>
              </w:rPr>
              <w:t>Decagon_Boundary Scan</w:t>
            </w:r>
          </w:p>
        </w:tc>
      </w:tr>
      <w:tr w:rsidR="00000000" w14:paraId="79538D72" w14:textId="77777777">
        <w:tc>
          <w:tcPr>
            <w:tcW w:w="2000" w:type="dxa"/>
          </w:tcPr>
          <w:p w14:paraId="43A6BFF1" w14:textId="77777777" w:rsidR="00A77B3E" w:rsidRDefault="00A77B3E">
            <w:pPr>
              <w:keepLines/>
            </w:pPr>
            <w:r>
              <w:t>Relationship Status</w:t>
            </w:r>
          </w:p>
        </w:tc>
        <w:tc>
          <w:tcPr>
            <w:tcW w:w="7360" w:type="dxa"/>
          </w:tcPr>
          <w:p w14:paraId="6F1E5298" w14:textId="77777777" w:rsidR="00000000" w:rsidRDefault="00000000"/>
        </w:tc>
      </w:tr>
      <w:tr w:rsidR="00000000" w14:paraId="18328B9E" w14:textId="77777777">
        <w:tc>
          <w:tcPr>
            <w:tcW w:w="2000" w:type="dxa"/>
          </w:tcPr>
          <w:p w14:paraId="156654EA" w14:textId="77777777" w:rsidR="00A77B3E" w:rsidRDefault="00A77B3E">
            <w:pPr>
              <w:keepLines/>
            </w:pPr>
            <w:r>
              <w:t># of Attachments</w:t>
            </w:r>
          </w:p>
        </w:tc>
        <w:tc>
          <w:tcPr>
            <w:tcW w:w="7360" w:type="dxa"/>
          </w:tcPr>
          <w:p w14:paraId="11D44A49" w14:textId="77777777" w:rsidR="00A77B3E" w:rsidRDefault="00A77B3E">
            <w:pPr>
              <w:keepLines/>
            </w:pPr>
            <w:r>
              <w:rPr>
                <w:noProof/>
              </w:rPr>
              <w:t>0</w:t>
            </w:r>
          </w:p>
        </w:tc>
      </w:tr>
      <w:tr w:rsidR="00000000" w14:paraId="246190CA" w14:textId="77777777">
        <w:tc>
          <w:tcPr>
            <w:tcW w:w="2000" w:type="dxa"/>
          </w:tcPr>
          <w:p w14:paraId="6622EF9B" w14:textId="77777777" w:rsidR="00A77B3E" w:rsidRDefault="00A77B3E">
            <w:pPr>
              <w:keepLines/>
            </w:pPr>
            <w:r>
              <w:t>Last Locked By</w:t>
            </w:r>
          </w:p>
        </w:tc>
        <w:tc>
          <w:tcPr>
            <w:tcW w:w="7360" w:type="dxa"/>
          </w:tcPr>
          <w:p w14:paraId="654F0AE3" w14:textId="77777777" w:rsidR="00000000" w:rsidRDefault="00000000"/>
        </w:tc>
      </w:tr>
      <w:tr w:rsidR="00000000" w14:paraId="763099BB" w14:textId="77777777">
        <w:tc>
          <w:tcPr>
            <w:tcW w:w="2000" w:type="dxa"/>
          </w:tcPr>
          <w:p w14:paraId="4DFC658E" w14:textId="77777777" w:rsidR="00A77B3E" w:rsidRDefault="00A77B3E">
            <w:pPr>
              <w:keepLines/>
            </w:pPr>
            <w:r>
              <w:t>Version</w:t>
            </w:r>
          </w:p>
        </w:tc>
        <w:tc>
          <w:tcPr>
            <w:tcW w:w="7360" w:type="dxa"/>
          </w:tcPr>
          <w:p w14:paraId="66D0E00F" w14:textId="77777777" w:rsidR="00A77B3E" w:rsidRDefault="00A77B3E">
            <w:pPr>
              <w:keepLines/>
            </w:pPr>
            <w:r>
              <w:rPr>
                <w:noProof/>
              </w:rPr>
              <w:t>1</w:t>
            </w:r>
          </w:p>
        </w:tc>
      </w:tr>
      <w:tr w:rsidR="00000000" w14:paraId="07F5F1B8" w14:textId="77777777">
        <w:tc>
          <w:tcPr>
            <w:tcW w:w="2000" w:type="dxa"/>
          </w:tcPr>
          <w:p w14:paraId="4186858F" w14:textId="77777777" w:rsidR="00A77B3E" w:rsidRDefault="00A77B3E">
            <w:pPr>
              <w:keepLines/>
            </w:pPr>
            <w:r>
              <w:t>Upstream Cross Instance Relationships</w:t>
            </w:r>
          </w:p>
        </w:tc>
        <w:tc>
          <w:tcPr>
            <w:tcW w:w="7360" w:type="dxa"/>
          </w:tcPr>
          <w:p w14:paraId="60BE84B5" w14:textId="77777777" w:rsidR="00000000" w:rsidRDefault="00000000"/>
        </w:tc>
      </w:tr>
      <w:tr w:rsidR="00000000" w14:paraId="4946DAB9" w14:textId="77777777">
        <w:tc>
          <w:tcPr>
            <w:tcW w:w="2000" w:type="dxa"/>
          </w:tcPr>
          <w:p w14:paraId="0146CAC8" w14:textId="77777777" w:rsidR="00A77B3E" w:rsidRDefault="00A77B3E">
            <w:pPr>
              <w:keepLines/>
            </w:pPr>
            <w:r>
              <w:t>Last Activity Date</w:t>
            </w:r>
          </w:p>
        </w:tc>
        <w:tc>
          <w:tcPr>
            <w:tcW w:w="7360" w:type="dxa"/>
          </w:tcPr>
          <w:p w14:paraId="13DE1135" w14:textId="77777777" w:rsidR="00A77B3E" w:rsidRDefault="00A77B3E">
            <w:pPr>
              <w:keepLines/>
            </w:pPr>
            <w:r>
              <w:rPr>
                <w:noProof/>
              </w:rPr>
              <w:t>2025-03-17 21:39:22.0</w:t>
            </w:r>
          </w:p>
        </w:tc>
      </w:tr>
      <w:tr w:rsidR="00000000" w14:paraId="648712DD" w14:textId="77777777">
        <w:tc>
          <w:tcPr>
            <w:tcW w:w="2000" w:type="dxa"/>
          </w:tcPr>
          <w:p w14:paraId="3E41C097" w14:textId="77777777" w:rsidR="00A77B3E" w:rsidRDefault="00A77B3E">
            <w:pPr>
              <w:keepLines/>
            </w:pPr>
            <w:r>
              <w:t>Modified By</w:t>
            </w:r>
          </w:p>
        </w:tc>
        <w:tc>
          <w:tcPr>
            <w:tcW w:w="7360" w:type="dxa"/>
          </w:tcPr>
          <w:p w14:paraId="7B8626AF" w14:textId="77777777" w:rsidR="00A77B3E" w:rsidRDefault="00A77B3E">
            <w:pPr>
              <w:keepLines/>
            </w:pPr>
            <w:r>
              <w:rPr>
                <w:noProof/>
              </w:rPr>
              <w:t>Anthony Su</w:t>
            </w:r>
          </w:p>
        </w:tc>
      </w:tr>
      <w:tr w:rsidR="00000000" w14:paraId="5E4DA263" w14:textId="77777777">
        <w:tc>
          <w:tcPr>
            <w:tcW w:w="2000" w:type="dxa"/>
          </w:tcPr>
          <w:p w14:paraId="2CEB9BE7" w14:textId="77777777" w:rsidR="00A77B3E" w:rsidRDefault="00A77B3E">
            <w:pPr>
              <w:keepLines/>
            </w:pPr>
            <w:r>
              <w:t>API ID</w:t>
            </w:r>
          </w:p>
        </w:tc>
        <w:tc>
          <w:tcPr>
            <w:tcW w:w="7360" w:type="dxa"/>
          </w:tcPr>
          <w:p w14:paraId="65C8AACF" w14:textId="77777777" w:rsidR="00A77B3E" w:rsidRDefault="00A77B3E">
            <w:pPr>
              <w:keepLines/>
            </w:pPr>
            <w:r>
              <w:rPr>
                <w:noProof/>
              </w:rPr>
              <w:t>18747378</w:t>
            </w:r>
          </w:p>
        </w:tc>
      </w:tr>
      <w:tr w:rsidR="00000000" w14:paraId="421CD472" w14:textId="77777777">
        <w:tc>
          <w:tcPr>
            <w:tcW w:w="2000" w:type="dxa"/>
          </w:tcPr>
          <w:p w14:paraId="635B8BFA" w14:textId="77777777" w:rsidR="00A77B3E" w:rsidRDefault="00A77B3E">
            <w:pPr>
              <w:keepLines/>
            </w:pPr>
            <w:r>
              <w:t>Locked</w:t>
            </w:r>
          </w:p>
        </w:tc>
        <w:tc>
          <w:tcPr>
            <w:tcW w:w="7360" w:type="dxa"/>
          </w:tcPr>
          <w:p w14:paraId="4A15D1C2" w14:textId="77777777" w:rsidR="00A77B3E" w:rsidRDefault="00A77B3E">
            <w:pPr>
              <w:keepLines/>
            </w:pPr>
            <w:r>
              <w:rPr>
                <w:noProof/>
              </w:rPr>
              <w:t>false</w:t>
            </w:r>
          </w:p>
        </w:tc>
      </w:tr>
      <w:tr w:rsidR="00000000" w14:paraId="3DE76501" w14:textId="77777777">
        <w:tc>
          <w:tcPr>
            <w:tcW w:w="2000" w:type="dxa"/>
          </w:tcPr>
          <w:p w14:paraId="670EF280" w14:textId="77777777" w:rsidR="00A77B3E" w:rsidRDefault="00A77B3E">
            <w:pPr>
              <w:keepLines/>
            </w:pPr>
            <w:r>
              <w:t>DOORS Relationship</w:t>
            </w:r>
          </w:p>
        </w:tc>
        <w:tc>
          <w:tcPr>
            <w:tcW w:w="7360" w:type="dxa"/>
          </w:tcPr>
          <w:p w14:paraId="437A1794" w14:textId="77777777" w:rsidR="00000000" w:rsidRDefault="00000000"/>
        </w:tc>
      </w:tr>
      <w:tr w:rsidR="00000000" w14:paraId="44064731" w14:textId="77777777">
        <w:tc>
          <w:tcPr>
            <w:tcW w:w="2000" w:type="dxa"/>
          </w:tcPr>
          <w:p w14:paraId="711AA1D7" w14:textId="77777777" w:rsidR="00A77B3E" w:rsidRDefault="00A77B3E">
            <w:pPr>
              <w:keepLines/>
            </w:pPr>
            <w:r>
              <w:t>Status</w:t>
            </w:r>
          </w:p>
        </w:tc>
        <w:tc>
          <w:tcPr>
            <w:tcW w:w="7360" w:type="dxa"/>
          </w:tcPr>
          <w:p w14:paraId="25BFA414" w14:textId="77777777" w:rsidR="00A77B3E" w:rsidRDefault="00A77B3E">
            <w:pPr>
              <w:keepLines/>
            </w:pPr>
            <w:r>
              <w:rPr>
                <w:noProof/>
              </w:rPr>
              <w:t>Draft</w:t>
            </w:r>
          </w:p>
        </w:tc>
      </w:tr>
      <w:tr w:rsidR="00000000" w14:paraId="5BF4EE87" w14:textId="77777777">
        <w:tc>
          <w:tcPr>
            <w:tcW w:w="2000" w:type="dxa"/>
          </w:tcPr>
          <w:p w14:paraId="3FE5F7EB" w14:textId="77777777" w:rsidR="00A77B3E" w:rsidRDefault="00A77B3E">
            <w:pPr>
              <w:keepLines/>
            </w:pPr>
            <w:r>
              <w:t>DOORS ID</w:t>
            </w:r>
          </w:p>
        </w:tc>
        <w:tc>
          <w:tcPr>
            <w:tcW w:w="7360" w:type="dxa"/>
          </w:tcPr>
          <w:p w14:paraId="7464D965" w14:textId="77777777" w:rsidR="00000000" w:rsidRDefault="00000000"/>
        </w:tc>
      </w:tr>
      <w:tr w:rsidR="00000000" w14:paraId="51A9A582" w14:textId="77777777">
        <w:tc>
          <w:tcPr>
            <w:tcW w:w="2000" w:type="dxa"/>
          </w:tcPr>
          <w:p w14:paraId="5E6F8E2D" w14:textId="77777777" w:rsidR="00A77B3E" w:rsidRDefault="00A77B3E">
            <w:pPr>
              <w:keepLines/>
            </w:pPr>
            <w:r>
              <w:t>Change Request</w:t>
            </w:r>
          </w:p>
        </w:tc>
        <w:tc>
          <w:tcPr>
            <w:tcW w:w="7360" w:type="dxa"/>
          </w:tcPr>
          <w:p w14:paraId="78AE4C14" w14:textId="77777777" w:rsidR="00000000" w:rsidRDefault="00000000"/>
        </w:tc>
      </w:tr>
      <w:tr w:rsidR="00000000" w14:paraId="5C136A01" w14:textId="77777777">
        <w:tc>
          <w:tcPr>
            <w:tcW w:w="2000" w:type="dxa"/>
          </w:tcPr>
          <w:p w14:paraId="743F4B02" w14:textId="77777777" w:rsidR="00A77B3E" w:rsidRDefault="00A77B3E">
            <w:pPr>
              <w:keepLines/>
            </w:pPr>
            <w:r>
              <w:t>Global ID</w:t>
            </w:r>
          </w:p>
        </w:tc>
        <w:tc>
          <w:tcPr>
            <w:tcW w:w="7360" w:type="dxa"/>
          </w:tcPr>
          <w:p w14:paraId="3B2D8350" w14:textId="77777777" w:rsidR="00A77B3E" w:rsidRDefault="00A77B3E">
            <w:pPr>
              <w:keepLines/>
            </w:pPr>
            <w:r>
              <w:rPr>
                <w:noProof/>
              </w:rPr>
              <w:t>COL02-TXT-10677745</w:t>
            </w:r>
          </w:p>
        </w:tc>
      </w:tr>
      <w:tr w:rsidR="00000000" w14:paraId="0E4F8EA5" w14:textId="77777777">
        <w:tc>
          <w:tcPr>
            <w:tcW w:w="2000" w:type="dxa"/>
          </w:tcPr>
          <w:p w14:paraId="6FD68F50" w14:textId="77777777" w:rsidR="00A77B3E" w:rsidRDefault="00A77B3E">
            <w:pPr>
              <w:keepLines/>
            </w:pPr>
            <w:r>
              <w:t>Downstream Cross Instance Relationships</w:t>
            </w:r>
          </w:p>
        </w:tc>
        <w:tc>
          <w:tcPr>
            <w:tcW w:w="7360" w:type="dxa"/>
          </w:tcPr>
          <w:p w14:paraId="1544DFEF" w14:textId="77777777" w:rsidR="00000000" w:rsidRDefault="00000000"/>
        </w:tc>
      </w:tr>
      <w:tr w:rsidR="00000000" w14:paraId="231CBBFA" w14:textId="77777777">
        <w:tc>
          <w:tcPr>
            <w:tcW w:w="2000" w:type="dxa"/>
          </w:tcPr>
          <w:p w14:paraId="1D2019F9" w14:textId="77777777" w:rsidR="00A77B3E" w:rsidRDefault="00A77B3E">
            <w:pPr>
              <w:keepLines/>
            </w:pPr>
            <w:r>
              <w:t>Last Locked</w:t>
            </w:r>
          </w:p>
        </w:tc>
        <w:tc>
          <w:tcPr>
            <w:tcW w:w="7360" w:type="dxa"/>
          </w:tcPr>
          <w:p w14:paraId="73912A9D" w14:textId="77777777" w:rsidR="00000000" w:rsidRDefault="00000000"/>
        </w:tc>
      </w:tr>
      <w:tr w:rsidR="00000000" w14:paraId="510531AF" w14:textId="77777777">
        <w:tc>
          <w:tcPr>
            <w:tcW w:w="2000" w:type="dxa"/>
          </w:tcPr>
          <w:p w14:paraId="206431E0" w14:textId="77777777" w:rsidR="00A77B3E" w:rsidRDefault="00A77B3E">
            <w:pPr>
              <w:keepLines/>
            </w:pPr>
            <w:r>
              <w:t># of Upstream Relationships</w:t>
            </w:r>
          </w:p>
        </w:tc>
        <w:tc>
          <w:tcPr>
            <w:tcW w:w="7360" w:type="dxa"/>
          </w:tcPr>
          <w:p w14:paraId="3EDA1FDD" w14:textId="77777777" w:rsidR="00A77B3E" w:rsidRDefault="00A77B3E">
            <w:pPr>
              <w:keepLines/>
            </w:pPr>
            <w:r>
              <w:rPr>
                <w:noProof/>
              </w:rPr>
              <w:t>0</w:t>
            </w:r>
          </w:p>
        </w:tc>
      </w:tr>
      <w:tr w:rsidR="00000000" w14:paraId="1D48E9AE" w14:textId="77777777">
        <w:tc>
          <w:tcPr>
            <w:tcW w:w="2000" w:type="dxa"/>
          </w:tcPr>
          <w:p w14:paraId="4F4FDC97" w14:textId="77777777" w:rsidR="00A77B3E" w:rsidRDefault="00A77B3E">
            <w:pPr>
              <w:keepLines/>
            </w:pPr>
            <w:r>
              <w:t>Tags</w:t>
            </w:r>
          </w:p>
        </w:tc>
        <w:tc>
          <w:tcPr>
            <w:tcW w:w="7360" w:type="dxa"/>
          </w:tcPr>
          <w:p w14:paraId="45CE7AC6" w14:textId="77777777" w:rsidR="00000000" w:rsidRDefault="00000000"/>
        </w:tc>
      </w:tr>
      <w:tr w:rsidR="00000000" w14:paraId="78C93AE8" w14:textId="77777777">
        <w:tc>
          <w:tcPr>
            <w:tcW w:w="2000" w:type="dxa"/>
          </w:tcPr>
          <w:p w14:paraId="11397355" w14:textId="77777777" w:rsidR="00A77B3E" w:rsidRDefault="00A77B3E">
            <w:pPr>
              <w:keepLines/>
            </w:pPr>
            <w:r>
              <w:t>Heading</w:t>
            </w:r>
          </w:p>
        </w:tc>
        <w:tc>
          <w:tcPr>
            <w:tcW w:w="7360" w:type="dxa"/>
          </w:tcPr>
          <w:p w14:paraId="640A436B" w14:textId="77777777" w:rsidR="00A77B3E" w:rsidRDefault="00A77B3E">
            <w:pPr>
              <w:keepLines/>
            </w:pPr>
            <w:r>
              <w:rPr>
                <w:noProof/>
              </w:rPr>
              <w:t>1.2.1.5.18</w:t>
            </w:r>
          </w:p>
        </w:tc>
      </w:tr>
      <w:tr w:rsidR="00000000" w14:paraId="34FE4F24" w14:textId="77777777">
        <w:tc>
          <w:tcPr>
            <w:tcW w:w="2000" w:type="dxa"/>
          </w:tcPr>
          <w:p w14:paraId="5AE5CAB8" w14:textId="77777777" w:rsidR="00A77B3E" w:rsidRDefault="00A77B3E">
            <w:pPr>
              <w:keepLines/>
            </w:pPr>
            <w:r>
              <w:t>Created Date</w:t>
            </w:r>
          </w:p>
        </w:tc>
        <w:tc>
          <w:tcPr>
            <w:tcW w:w="7360" w:type="dxa"/>
          </w:tcPr>
          <w:p w14:paraId="3C9ED92C" w14:textId="77777777" w:rsidR="00A77B3E" w:rsidRDefault="00A77B3E">
            <w:pPr>
              <w:keepLines/>
            </w:pPr>
            <w:r>
              <w:rPr>
                <w:noProof/>
              </w:rPr>
              <w:t>12/05/2024</w:t>
            </w:r>
          </w:p>
        </w:tc>
      </w:tr>
      <w:tr w:rsidR="00000000" w14:paraId="38793C3B" w14:textId="77777777">
        <w:tc>
          <w:tcPr>
            <w:tcW w:w="2000" w:type="dxa"/>
          </w:tcPr>
          <w:p w14:paraId="1B2EEFF9" w14:textId="77777777" w:rsidR="00A77B3E" w:rsidRDefault="00A77B3E">
            <w:pPr>
              <w:keepLines/>
            </w:pPr>
            <w:r>
              <w:t>Created By</w:t>
            </w:r>
          </w:p>
        </w:tc>
        <w:tc>
          <w:tcPr>
            <w:tcW w:w="7360" w:type="dxa"/>
          </w:tcPr>
          <w:p w14:paraId="72B8D967" w14:textId="77777777" w:rsidR="00A77B3E" w:rsidRDefault="00A77B3E">
            <w:pPr>
              <w:keepLines/>
            </w:pPr>
            <w:r>
              <w:rPr>
                <w:noProof/>
              </w:rPr>
              <w:t>Anthony Su</w:t>
            </w:r>
          </w:p>
        </w:tc>
      </w:tr>
      <w:tr w:rsidR="00000000" w14:paraId="2E181DE3" w14:textId="77777777">
        <w:tc>
          <w:tcPr>
            <w:tcW w:w="2000" w:type="dxa"/>
          </w:tcPr>
          <w:p w14:paraId="1E0867FF" w14:textId="77777777" w:rsidR="00A77B3E" w:rsidRDefault="00A77B3E">
            <w:pPr>
              <w:keepLines/>
            </w:pPr>
            <w:r>
              <w:lastRenderedPageBreak/>
              <w:t>Item Path</w:t>
            </w:r>
          </w:p>
        </w:tc>
        <w:tc>
          <w:tcPr>
            <w:tcW w:w="7360" w:type="dxa"/>
          </w:tcPr>
          <w:p w14:paraId="438A5CD5" w14:textId="77777777" w:rsidR="00000000" w:rsidRDefault="00000000"/>
        </w:tc>
      </w:tr>
      <w:tr w:rsidR="00000000" w14:paraId="01591D76" w14:textId="77777777">
        <w:tc>
          <w:tcPr>
            <w:tcW w:w="2000" w:type="dxa"/>
          </w:tcPr>
          <w:p w14:paraId="6E3F6461" w14:textId="77777777" w:rsidR="00A77B3E" w:rsidRDefault="00A77B3E">
            <w:pPr>
              <w:keepLines/>
            </w:pPr>
            <w:r>
              <w:t># of Comments</w:t>
            </w:r>
          </w:p>
        </w:tc>
        <w:tc>
          <w:tcPr>
            <w:tcW w:w="7360" w:type="dxa"/>
          </w:tcPr>
          <w:p w14:paraId="10FAD20E" w14:textId="77777777" w:rsidR="00A77B3E" w:rsidRDefault="00A77B3E">
            <w:pPr>
              <w:keepLines/>
            </w:pPr>
            <w:r>
              <w:rPr>
                <w:noProof/>
              </w:rPr>
              <w:t>0</w:t>
            </w:r>
          </w:p>
        </w:tc>
      </w:tr>
      <w:tr w:rsidR="00000000" w14:paraId="7EA80A87" w14:textId="77777777">
        <w:tc>
          <w:tcPr>
            <w:tcW w:w="2000" w:type="dxa"/>
          </w:tcPr>
          <w:p w14:paraId="52CBD816" w14:textId="77777777" w:rsidR="00A77B3E" w:rsidRDefault="00A77B3E">
            <w:pPr>
              <w:keepLines/>
            </w:pPr>
            <w:r>
              <w:t>Modified Date</w:t>
            </w:r>
          </w:p>
        </w:tc>
        <w:tc>
          <w:tcPr>
            <w:tcW w:w="7360" w:type="dxa"/>
          </w:tcPr>
          <w:p w14:paraId="712DA1E0" w14:textId="77777777" w:rsidR="00A77B3E" w:rsidRDefault="00A77B3E">
            <w:pPr>
              <w:keepLines/>
            </w:pPr>
            <w:r>
              <w:rPr>
                <w:noProof/>
              </w:rPr>
              <w:t>12/05/2024</w:t>
            </w:r>
          </w:p>
        </w:tc>
      </w:tr>
      <w:tr w:rsidR="00000000" w14:paraId="4B05834D" w14:textId="77777777">
        <w:tc>
          <w:tcPr>
            <w:tcW w:w="2000" w:type="dxa"/>
          </w:tcPr>
          <w:p w14:paraId="0FA8DC80" w14:textId="77777777" w:rsidR="00A77B3E" w:rsidRDefault="00A77B3E">
            <w:pPr>
              <w:keepLines/>
            </w:pPr>
            <w:r>
              <w:t>Current version</w:t>
            </w:r>
          </w:p>
        </w:tc>
        <w:tc>
          <w:tcPr>
            <w:tcW w:w="7360" w:type="dxa"/>
          </w:tcPr>
          <w:p w14:paraId="5C1FCCED" w14:textId="77777777" w:rsidR="00A77B3E" w:rsidRDefault="00A77B3E">
            <w:pPr>
              <w:keepLines/>
            </w:pPr>
            <w:r>
              <w:rPr>
                <w:noProof/>
              </w:rPr>
              <w:t>1</w:t>
            </w:r>
          </w:p>
        </w:tc>
      </w:tr>
      <w:tr w:rsidR="00000000" w14:paraId="719F46A1" w14:textId="77777777">
        <w:tc>
          <w:tcPr>
            <w:tcW w:w="2000" w:type="dxa"/>
          </w:tcPr>
          <w:p w14:paraId="2D8B0DB2" w14:textId="77777777" w:rsidR="00A77B3E" w:rsidRDefault="00A77B3E">
            <w:pPr>
              <w:keepLines/>
            </w:pPr>
            <w:r>
              <w:t>Export Controlled</w:t>
            </w:r>
          </w:p>
        </w:tc>
        <w:tc>
          <w:tcPr>
            <w:tcW w:w="7360" w:type="dxa"/>
          </w:tcPr>
          <w:p w14:paraId="4A992EA5" w14:textId="77777777" w:rsidR="00000000" w:rsidRDefault="00000000"/>
        </w:tc>
      </w:tr>
      <w:tr w:rsidR="00000000" w14:paraId="2540C3FE" w14:textId="77777777">
        <w:tc>
          <w:tcPr>
            <w:tcW w:w="2000" w:type="dxa"/>
          </w:tcPr>
          <w:p w14:paraId="066594C3" w14:textId="77777777" w:rsidR="00A77B3E" w:rsidRDefault="00A77B3E">
            <w:pPr>
              <w:keepLines/>
            </w:pPr>
            <w:r>
              <w:t># of Links</w:t>
            </w:r>
          </w:p>
        </w:tc>
        <w:tc>
          <w:tcPr>
            <w:tcW w:w="7360" w:type="dxa"/>
          </w:tcPr>
          <w:p w14:paraId="0208C380" w14:textId="77777777" w:rsidR="00A77B3E" w:rsidRDefault="00A77B3E">
            <w:pPr>
              <w:keepLines/>
            </w:pPr>
            <w:r>
              <w:rPr>
                <w:noProof/>
              </w:rPr>
              <w:t>0</w:t>
            </w:r>
          </w:p>
        </w:tc>
      </w:tr>
      <w:tr w:rsidR="00000000" w14:paraId="3746AE96" w14:textId="77777777">
        <w:tc>
          <w:tcPr>
            <w:tcW w:w="2000" w:type="dxa"/>
          </w:tcPr>
          <w:p w14:paraId="40ABAD7C" w14:textId="77777777" w:rsidR="00A77B3E" w:rsidRDefault="00A77B3E">
            <w:pPr>
              <w:keepLines/>
            </w:pPr>
            <w:r>
              <w:t>Commentary</w:t>
            </w:r>
          </w:p>
        </w:tc>
        <w:tc>
          <w:tcPr>
            <w:tcW w:w="7360" w:type="dxa"/>
          </w:tcPr>
          <w:p w14:paraId="152B4019" w14:textId="77777777" w:rsidR="00000000" w:rsidRDefault="00000000"/>
        </w:tc>
      </w:tr>
    </w:tbl>
    <w:p w14:paraId="2DA4907A" w14:textId="77777777" w:rsidR="00A77B3E" w:rsidRDefault="00A77B3E">
      <w:pPr>
        <w:keepLines/>
      </w:pPr>
      <w:r>
        <w:t xml:space="preserve">Tags: </w:t>
      </w:r>
    </w:p>
    <w:p w14:paraId="1D4765F3" w14:textId="77777777" w:rsidR="00A77B3E" w:rsidRDefault="00A77B3E">
      <w:pPr>
        <w:keepLines/>
      </w:pPr>
      <w:r>
        <w:t xml:space="preserve">Upstream Relationships: </w:t>
      </w:r>
    </w:p>
    <w:p w14:paraId="571ED5A5" w14:textId="77777777" w:rsidR="00A77B3E" w:rsidRDefault="00A77B3E">
      <w:pPr>
        <w:keepLines/>
      </w:pPr>
      <w:r>
        <w:t xml:space="preserve">Relationships: </w:t>
      </w:r>
    </w:p>
    <w:p w14:paraId="54F707E3" w14:textId="77777777" w:rsidR="00A77B3E" w:rsidRDefault="00A77B3E">
      <w:pPr>
        <w:keepLines/>
      </w:pPr>
      <w:r>
        <w:t xml:space="preserve">Synchronized Items: </w:t>
      </w:r>
    </w:p>
    <w:p w14:paraId="23F66D5A" w14:textId="77777777" w:rsidR="00A77B3E" w:rsidRDefault="00A77B3E">
      <w:pPr>
        <w:keepLines/>
      </w:pPr>
      <w:r>
        <w:t xml:space="preserve">Comments: </w:t>
      </w:r>
    </w:p>
    <w:p w14:paraId="3FCDE006" w14:textId="77777777" w:rsidR="00A77B3E" w:rsidRDefault="00A77B3E">
      <w:pPr>
        <w:keepLines/>
      </w:pPr>
      <w:r>
        <w:t xml:space="preserve">URLs: </w:t>
      </w:r>
    </w:p>
    <w:p w14:paraId="58182736" w14:textId="77777777" w:rsidR="00A77B3E" w:rsidRDefault="00A77B3E">
      <w:pPr>
        <w:keepLines/>
      </w:pPr>
      <w:r>
        <w:t xml:space="preserve">Versions: </w:t>
      </w:r>
    </w:p>
    <w:p w14:paraId="31A52513" w14:textId="77777777" w:rsidR="00A77B3E" w:rsidRDefault="00A77B3E">
      <w:pPr>
        <w:keepLines/>
      </w:pPr>
      <w:r>
        <w:t>#</w:t>
      </w:r>
      <w:r>
        <w:rPr>
          <w:noProof/>
        </w:rPr>
        <w:t>1</w:t>
      </w:r>
      <w:r>
        <w:t xml:space="preserve">: </w:t>
      </w:r>
      <w:r>
        <w:rPr>
          <w:noProof/>
        </w:rPr>
        <w:t>12/05/2024</w:t>
      </w:r>
      <w:r>
        <w:t xml:space="preserve"> - </w:t>
      </w:r>
      <w:r>
        <w:rPr>
          <w:noProof/>
        </w:rPr>
        <w:t>Copied from "StdTestReq-TXT-558 Customer Requirement Evaluation"</w:t>
      </w:r>
      <w:r>
        <w:t xml:space="preserve"> - . Baselines: </w:t>
      </w:r>
      <w:r>
        <w:rPr>
          <w:noProof/>
        </w:rPr>
        <w:t>B1 - Project Decagon Post SyRR - 07/11/2025,</w:t>
      </w:r>
    </w:p>
    <w:bookmarkStart w:id="122" w:name="DECAGON-TXT-18_1"/>
    <w:p w14:paraId="278C174E" w14:textId="77777777" w:rsidR="00A77B3E" w:rsidRDefault="00A77B3E">
      <w:pPr>
        <w:pStyle w:val="Heading2"/>
        <w:keepLines/>
      </w:pPr>
      <w:r>
        <w:rPr>
          <w:noProof/>
        </w:rPr>
        <w:fldChar w:fldCharType="begin"/>
      </w:r>
      <w:r>
        <w:rPr>
          <w:noProof/>
        </w:rPr>
        <w:instrText xml:space="preserve"> HYPERLINK "https://jama02.rockwellcollins.com/contour/perspective.req?projectId=636&amp;docId=18747383" </w:instrText>
      </w:r>
      <w:r>
        <w:rPr>
          <w:noProof/>
        </w:rPr>
      </w:r>
      <w:r>
        <w:rPr>
          <w:noProof/>
        </w:rPr>
        <w:fldChar w:fldCharType="separate"/>
      </w:r>
      <w:r>
        <w:rPr>
          <w:noProof/>
        </w:rPr>
        <w:t>DECAGON-TXT-18</w:t>
      </w:r>
      <w:r>
        <w:rPr>
          <w:noProof/>
        </w:rPr>
        <w:fldChar w:fldCharType="end"/>
      </w:r>
      <w:bookmarkEnd w:id="122"/>
      <w:r>
        <w:t xml:space="preserve"> </w:t>
      </w:r>
      <w:bookmarkStart w:id="123" w:name="DECAGON-TXT-18_0_0"/>
      <w:r>
        <w:rPr>
          <w:noProof/>
        </w:rPr>
        <w:t>Consistent Signal Naming</w:t>
      </w:r>
      <w:bookmarkEnd w:id="123"/>
    </w:p>
    <w:p w14:paraId="4466D72A" w14:textId="77777777" w:rsidR="00A77B3E" w:rsidRDefault="00A77B3E">
      <w:pPr>
        <w:keepLines/>
        <w:rPr>
          <w:noProof/>
          <w:lang w:val="en-US" w:eastAsia="en-US" w:bidi="ar-SA"/>
        </w:rPr>
      </w:pPr>
      <w:r>
        <w:rPr>
          <w:noProof/>
          <w:lang w:val="en-US" w:eastAsia="en-US" w:bidi="ar-SA"/>
        </w:rPr>
        <w:t>Investigate the use of consistent numbering/lettering for signal names across all documents, schematics, etc.</w:t>
      </w:r>
    </w:p>
    <w:p w14:paraId="38593934" w14:textId="77777777" w:rsidR="00A77B3E" w:rsidRDefault="00A77B3E">
      <w:pPr>
        <w:keepLines/>
        <w:rPr>
          <w:noProof/>
          <w:lang w:val="en-US" w:eastAsia="en-US" w:bidi="ar-SA"/>
        </w:rPr>
      </w:pPr>
      <w:r>
        <w:rPr>
          <w:noProof/>
          <w:lang w:val="en-US" w:eastAsia="en-US" w:bidi="ar-SA"/>
        </w:rPr>
        <w:t> </w:t>
      </w:r>
    </w:p>
    <w:p w14:paraId="51F45CA7" w14:textId="77777777" w:rsidR="00A77B3E" w:rsidRDefault="00A77B3E">
      <w:pPr>
        <w:keepLines/>
        <w:rPr>
          <w:noProof/>
          <w:lang w:val="en-US" w:eastAsia="en-US" w:bidi="ar-SA"/>
        </w:rPr>
      </w:pPr>
      <w:r>
        <w:rPr>
          <w:noProof/>
          <w:lang w:val="en-US" w:eastAsia="en-US" w:bidi="ar-SA"/>
        </w:rPr>
        <w:t>Make sure not to zero index unless its consistent, do not substitute numbers and letters.</w:t>
      </w:r>
    </w:p>
    <w:tbl>
      <w:tblPr>
        <w:tblW w:w="5000" w:type="pct"/>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2046"/>
        <w:gridCol w:w="7530"/>
      </w:tblGrid>
      <w:tr w:rsidR="00000000" w14:paraId="0FCE4C2A" w14:textId="77777777">
        <w:tc>
          <w:tcPr>
            <w:tcW w:w="2000" w:type="dxa"/>
          </w:tcPr>
          <w:p w14:paraId="26934790" w14:textId="77777777" w:rsidR="00A77B3E" w:rsidRDefault="00A77B3E">
            <w:pPr>
              <w:keepLines/>
            </w:pPr>
            <w:r>
              <w:t># of Downstream Relationships</w:t>
            </w:r>
          </w:p>
        </w:tc>
        <w:tc>
          <w:tcPr>
            <w:tcW w:w="7360" w:type="dxa"/>
          </w:tcPr>
          <w:p w14:paraId="7B2D316E" w14:textId="77777777" w:rsidR="00A77B3E" w:rsidRDefault="00A77B3E">
            <w:pPr>
              <w:keepLines/>
            </w:pPr>
            <w:r>
              <w:rPr>
                <w:noProof/>
              </w:rPr>
              <w:t>0</w:t>
            </w:r>
          </w:p>
        </w:tc>
      </w:tr>
      <w:tr w:rsidR="00000000" w14:paraId="062E6B93" w14:textId="77777777">
        <w:tc>
          <w:tcPr>
            <w:tcW w:w="2000" w:type="dxa"/>
          </w:tcPr>
          <w:p w14:paraId="784C9CD4" w14:textId="77777777" w:rsidR="00A77B3E" w:rsidRDefault="00A77B3E">
            <w:pPr>
              <w:keepLines/>
            </w:pPr>
            <w:r>
              <w:t>Connected Users</w:t>
            </w:r>
          </w:p>
        </w:tc>
        <w:tc>
          <w:tcPr>
            <w:tcW w:w="7360" w:type="dxa"/>
          </w:tcPr>
          <w:p w14:paraId="2E296C59" w14:textId="77777777" w:rsidR="00A77B3E" w:rsidRDefault="00A77B3E">
            <w:pPr>
              <w:keepLines/>
            </w:pPr>
            <w:r>
              <w:rPr>
                <w:noProof/>
              </w:rPr>
              <w:t>1</w:t>
            </w:r>
          </w:p>
        </w:tc>
      </w:tr>
      <w:tr w:rsidR="00000000" w14:paraId="577936D6" w14:textId="77777777">
        <w:tc>
          <w:tcPr>
            <w:tcW w:w="2000" w:type="dxa"/>
          </w:tcPr>
          <w:p w14:paraId="3DE1A6B1" w14:textId="77777777" w:rsidR="00A77B3E" w:rsidRDefault="00A77B3E">
            <w:pPr>
              <w:keepLines/>
            </w:pPr>
            <w:r>
              <w:t>Item Type</w:t>
            </w:r>
          </w:p>
        </w:tc>
        <w:tc>
          <w:tcPr>
            <w:tcW w:w="7360" w:type="dxa"/>
          </w:tcPr>
          <w:p w14:paraId="14C4A84C" w14:textId="77777777" w:rsidR="00A77B3E" w:rsidRDefault="00A77B3E">
            <w:pPr>
              <w:keepLines/>
            </w:pPr>
            <w:r>
              <w:rPr>
                <w:noProof/>
              </w:rPr>
              <w:t>Text</w:t>
            </w:r>
          </w:p>
        </w:tc>
      </w:tr>
      <w:tr w:rsidR="00000000" w14:paraId="6875574E" w14:textId="77777777">
        <w:tc>
          <w:tcPr>
            <w:tcW w:w="2000" w:type="dxa"/>
          </w:tcPr>
          <w:p w14:paraId="603997AB" w14:textId="77777777" w:rsidR="00A77B3E" w:rsidRDefault="00A77B3E">
            <w:pPr>
              <w:keepLines/>
            </w:pPr>
            <w:r>
              <w:t>Release</w:t>
            </w:r>
          </w:p>
        </w:tc>
        <w:tc>
          <w:tcPr>
            <w:tcW w:w="7360" w:type="dxa"/>
          </w:tcPr>
          <w:p w14:paraId="1C7C527D" w14:textId="77777777" w:rsidR="00000000" w:rsidRDefault="00000000"/>
        </w:tc>
      </w:tr>
      <w:tr w:rsidR="00000000" w14:paraId="3708E26F" w14:textId="77777777">
        <w:tc>
          <w:tcPr>
            <w:tcW w:w="2000" w:type="dxa"/>
          </w:tcPr>
          <w:p w14:paraId="78A339A1" w14:textId="77777777" w:rsidR="00A77B3E" w:rsidRDefault="00A77B3E">
            <w:pPr>
              <w:keepLines/>
            </w:pPr>
            <w:r>
              <w:t>Project</w:t>
            </w:r>
          </w:p>
        </w:tc>
        <w:tc>
          <w:tcPr>
            <w:tcW w:w="7360" w:type="dxa"/>
          </w:tcPr>
          <w:p w14:paraId="28E6BDB7" w14:textId="77777777" w:rsidR="00A77B3E" w:rsidRDefault="00A77B3E">
            <w:pPr>
              <w:keepLines/>
            </w:pPr>
            <w:r>
              <w:rPr>
                <w:noProof/>
              </w:rPr>
              <w:t>Decagon_Boundary Scan</w:t>
            </w:r>
          </w:p>
        </w:tc>
      </w:tr>
      <w:tr w:rsidR="00000000" w14:paraId="45A21567" w14:textId="77777777">
        <w:tc>
          <w:tcPr>
            <w:tcW w:w="2000" w:type="dxa"/>
          </w:tcPr>
          <w:p w14:paraId="6AE384B4" w14:textId="77777777" w:rsidR="00A77B3E" w:rsidRDefault="00A77B3E">
            <w:pPr>
              <w:keepLines/>
            </w:pPr>
            <w:r>
              <w:t>Relationship Status</w:t>
            </w:r>
          </w:p>
        </w:tc>
        <w:tc>
          <w:tcPr>
            <w:tcW w:w="7360" w:type="dxa"/>
          </w:tcPr>
          <w:p w14:paraId="3566D910" w14:textId="77777777" w:rsidR="00000000" w:rsidRDefault="00000000"/>
        </w:tc>
      </w:tr>
      <w:tr w:rsidR="00000000" w14:paraId="4D1A3CF7" w14:textId="77777777">
        <w:tc>
          <w:tcPr>
            <w:tcW w:w="2000" w:type="dxa"/>
          </w:tcPr>
          <w:p w14:paraId="761BDB0B" w14:textId="77777777" w:rsidR="00A77B3E" w:rsidRDefault="00A77B3E">
            <w:pPr>
              <w:keepLines/>
            </w:pPr>
            <w:r>
              <w:t># of Attachments</w:t>
            </w:r>
          </w:p>
        </w:tc>
        <w:tc>
          <w:tcPr>
            <w:tcW w:w="7360" w:type="dxa"/>
          </w:tcPr>
          <w:p w14:paraId="25AF31E7" w14:textId="77777777" w:rsidR="00A77B3E" w:rsidRDefault="00A77B3E">
            <w:pPr>
              <w:keepLines/>
            </w:pPr>
            <w:r>
              <w:rPr>
                <w:noProof/>
              </w:rPr>
              <w:t>0</w:t>
            </w:r>
          </w:p>
        </w:tc>
      </w:tr>
      <w:tr w:rsidR="00000000" w14:paraId="4A4D8E4E" w14:textId="77777777">
        <w:tc>
          <w:tcPr>
            <w:tcW w:w="2000" w:type="dxa"/>
          </w:tcPr>
          <w:p w14:paraId="02A1A59A" w14:textId="77777777" w:rsidR="00A77B3E" w:rsidRDefault="00A77B3E">
            <w:pPr>
              <w:keepLines/>
            </w:pPr>
            <w:r>
              <w:t>Last Locked By</w:t>
            </w:r>
          </w:p>
        </w:tc>
        <w:tc>
          <w:tcPr>
            <w:tcW w:w="7360" w:type="dxa"/>
          </w:tcPr>
          <w:p w14:paraId="0E5ABE92" w14:textId="77777777" w:rsidR="00000000" w:rsidRDefault="00000000"/>
        </w:tc>
      </w:tr>
      <w:tr w:rsidR="00000000" w14:paraId="1A0E4B90" w14:textId="77777777">
        <w:tc>
          <w:tcPr>
            <w:tcW w:w="2000" w:type="dxa"/>
          </w:tcPr>
          <w:p w14:paraId="1C5917B6" w14:textId="77777777" w:rsidR="00A77B3E" w:rsidRDefault="00A77B3E">
            <w:pPr>
              <w:keepLines/>
            </w:pPr>
            <w:r>
              <w:t>Version</w:t>
            </w:r>
          </w:p>
        </w:tc>
        <w:tc>
          <w:tcPr>
            <w:tcW w:w="7360" w:type="dxa"/>
          </w:tcPr>
          <w:p w14:paraId="20EF5EA3" w14:textId="77777777" w:rsidR="00A77B3E" w:rsidRDefault="00A77B3E">
            <w:pPr>
              <w:keepLines/>
            </w:pPr>
            <w:r>
              <w:rPr>
                <w:noProof/>
              </w:rPr>
              <w:t>1</w:t>
            </w:r>
          </w:p>
        </w:tc>
      </w:tr>
      <w:tr w:rsidR="00000000" w14:paraId="65F2423C" w14:textId="77777777">
        <w:tc>
          <w:tcPr>
            <w:tcW w:w="2000" w:type="dxa"/>
          </w:tcPr>
          <w:p w14:paraId="31759D91" w14:textId="77777777" w:rsidR="00A77B3E" w:rsidRDefault="00A77B3E">
            <w:pPr>
              <w:keepLines/>
            </w:pPr>
            <w:r>
              <w:t>Upstream Cross Instance Relationships</w:t>
            </w:r>
          </w:p>
        </w:tc>
        <w:tc>
          <w:tcPr>
            <w:tcW w:w="7360" w:type="dxa"/>
          </w:tcPr>
          <w:p w14:paraId="082A9DBE" w14:textId="77777777" w:rsidR="00000000" w:rsidRDefault="00000000"/>
        </w:tc>
      </w:tr>
      <w:tr w:rsidR="00000000" w14:paraId="56E18992" w14:textId="77777777">
        <w:tc>
          <w:tcPr>
            <w:tcW w:w="2000" w:type="dxa"/>
          </w:tcPr>
          <w:p w14:paraId="19E3EB30" w14:textId="77777777" w:rsidR="00A77B3E" w:rsidRDefault="00A77B3E">
            <w:pPr>
              <w:keepLines/>
            </w:pPr>
            <w:r>
              <w:t>Last Activity Date</w:t>
            </w:r>
          </w:p>
        </w:tc>
        <w:tc>
          <w:tcPr>
            <w:tcW w:w="7360" w:type="dxa"/>
          </w:tcPr>
          <w:p w14:paraId="57C25FC9" w14:textId="77777777" w:rsidR="00A77B3E" w:rsidRDefault="00A77B3E">
            <w:pPr>
              <w:keepLines/>
            </w:pPr>
            <w:r>
              <w:rPr>
                <w:noProof/>
              </w:rPr>
              <w:t>2025-03-17 21:39:56.0</w:t>
            </w:r>
          </w:p>
        </w:tc>
      </w:tr>
      <w:tr w:rsidR="00000000" w14:paraId="7339DC00" w14:textId="77777777">
        <w:tc>
          <w:tcPr>
            <w:tcW w:w="2000" w:type="dxa"/>
          </w:tcPr>
          <w:p w14:paraId="256780EE" w14:textId="77777777" w:rsidR="00A77B3E" w:rsidRDefault="00A77B3E">
            <w:pPr>
              <w:keepLines/>
            </w:pPr>
            <w:r>
              <w:t>Modified By</w:t>
            </w:r>
          </w:p>
        </w:tc>
        <w:tc>
          <w:tcPr>
            <w:tcW w:w="7360" w:type="dxa"/>
          </w:tcPr>
          <w:p w14:paraId="0EC9EA9A" w14:textId="77777777" w:rsidR="00A77B3E" w:rsidRDefault="00A77B3E">
            <w:pPr>
              <w:keepLines/>
            </w:pPr>
            <w:r>
              <w:rPr>
                <w:noProof/>
              </w:rPr>
              <w:t>Anthony Su</w:t>
            </w:r>
          </w:p>
        </w:tc>
      </w:tr>
      <w:tr w:rsidR="00000000" w14:paraId="01A1FCBE" w14:textId="77777777">
        <w:tc>
          <w:tcPr>
            <w:tcW w:w="2000" w:type="dxa"/>
          </w:tcPr>
          <w:p w14:paraId="0DB9E5D6" w14:textId="77777777" w:rsidR="00A77B3E" w:rsidRDefault="00A77B3E">
            <w:pPr>
              <w:keepLines/>
            </w:pPr>
            <w:r>
              <w:t>API ID</w:t>
            </w:r>
          </w:p>
        </w:tc>
        <w:tc>
          <w:tcPr>
            <w:tcW w:w="7360" w:type="dxa"/>
          </w:tcPr>
          <w:p w14:paraId="2FB303B5" w14:textId="77777777" w:rsidR="00A77B3E" w:rsidRDefault="00A77B3E">
            <w:pPr>
              <w:keepLines/>
            </w:pPr>
            <w:r>
              <w:rPr>
                <w:noProof/>
              </w:rPr>
              <w:t>18747383</w:t>
            </w:r>
          </w:p>
        </w:tc>
      </w:tr>
      <w:tr w:rsidR="00000000" w14:paraId="5E97544C" w14:textId="77777777">
        <w:tc>
          <w:tcPr>
            <w:tcW w:w="2000" w:type="dxa"/>
          </w:tcPr>
          <w:p w14:paraId="3E69AB2A" w14:textId="77777777" w:rsidR="00A77B3E" w:rsidRDefault="00A77B3E">
            <w:pPr>
              <w:keepLines/>
            </w:pPr>
            <w:r>
              <w:t>Locked</w:t>
            </w:r>
          </w:p>
        </w:tc>
        <w:tc>
          <w:tcPr>
            <w:tcW w:w="7360" w:type="dxa"/>
          </w:tcPr>
          <w:p w14:paraId="76D82F31" w14:textId="77777777" w:rsidR="00A77B3E" w:rsidRDefault="00A77B3E">
            <w:pPr>
              <w:keepLines/>
            </w:pPr>
            <w:r>
              <w:rPr>
                <w:noProof/>
              </w:rPr>
              <w:t>false</w:t>
            </w:r>
          </w:p>
        </w:tc>
      </w:tr>
      <w:tr w:rsidR="00000000" w14:paraId="513B2D55" w14:textId="77777777">
        <w:tc>
          <w:tcPr>
            <w:tcW w:w="2000" w:type="dxa"/>
          </w:tcPr>
          <w:p w14:paraId="6E89DE38" w14:textId="77777777" w:rsidR="00A77B3E" w:rsidRDefault="00A77B3E">
            <w:pPr>
              <w:keepLines/>
            </w:pPr>
            <w:r>
              <w:t>DOORS Relationship</w:t>
            </w:r>
          </w:p>
        </w:tc>
        <w:tc>
          <w:tcPr>
            <w:tcW w:w="7360" w:type="dxa"/>
          </w:tcPr>
          <w:p w14:paraId="3A1EF8CA" w14:textId="77777777" w:rsidR="00000000" w:rsidRDefault="00000000"/>
        </w:tc>
      </w:tr>
      <w:tr w:rsidR="00000000" w14:paraId="2C1B7CF3" w14:textId="77777777">
        <w:tc>
          <w:tcPr>
            <w:tcW w:w="2000" w:type="dxa"/>
          </w:tcPr>
          <w:p w14:paraId="6646E873" w14:textId="77777777" w:rsidR="00A77B3E" w:rsidRDefault="00A77B3E">
            <w:pPr>
              <w:keepLines/>
            </w:pPr>
            <w:r>
              <w:t>Status</w:t>
            </w:r>
          </w:p>
        </w:tc>
        <w:tc>
          <w:tcPr>
            <w:tcW w:w="7360" w:type="dxa"/>
          </w:tcPr>
          <w:p w14:paraId="4950640F" w14:textId="77777777" w:rsidR="00A77B3E" w:rsidRDefault="00A77B3E">
            <w:pPr>
              <w:keepLines/>
            </w:pPr>
            <w:r>
              <w:rPr>
                <w:noProof/>
              </w:rPr>
              <w:t>Draft</w:t>
            </w:r>
          </w:p>
        </w:tc>
      </w:tr>
      <w:tr w:rsidR="00000000" w14:paraId="5D63A86C" w14:textId="77777777">
        <w:tc>
          <w:tcPr>
            <w:tcW w:w="2000" w:type="dxa"/>
          </w:tcPr>
          <w:p w14:paraId="35954687" w14:textId="77777777" w:rsidR="00A77B3E" w:rsidRDefault="00A77B3E">
            <w:pPr>
              <w:keepLines/>
            </w:pPr>
            <w:r>
              <w:t>DOORS ID</w:t>
            </w:r>
          </w:p>
        </w:tc>
        <w:tc>
          <w:tcPr>
            <w:tcW w:w="7360" w:type="dxa"/>
          </w:tcPr>
          <w:p w14:paraId="3ABF7120" w14:textId="77777777" w:rsidR="00000000" w:rsidRDefault="00000000"/>
        </w:tc>
      </w:tr>
      <w:tr w:rsidR="00000000" w14:paraId="7EAFB4C0" w14:textId="77777777">
        <w:tc>
          <w:tcPr>
            <w:tcW w:w="2000" w:type="dxa"/>
          </w:tcPr>
          <w:p w14:paraId="5341223B" w14:textId="77777777" w:rsidR="00A77B3E" w:rsidRDefault="00A77B3E">
            <w:pPr>
              <w:keepLines/>
            </w:pPr>
            <w:r>
              <w:lastRenderedPageBreak/>
              <w:t>Change Request</w:t>
            </w:r>
          </w:p>
        </w:tc>
        <w:tc>
          <w:tcPr>
            <w:tcW w:w="7360" w:type="dxa"/>
          </w:tcPr>
          <w:p w14:paraId="04CB19F6" w14:textId="77777777" w:rsidR="00000000" w:rsidRDefault="00000000"/>
        </w:tc>
      </w:tr>
      <w:tr w:rsidR="00000000" w14:paraId="6A89710A" w14:textId="77777777">
        <w:tc>
          <w:tcPr>
            <w:tcW w:w="2000" w:type="dxa"/>
          </w:tcPr>
          <w:p w14:paraId="35B62768" w14:textId="77777777" w:rsidR="00A77B3E" w:rsidRDefault="00A77B3E">
            <w:pPr>
              <w:keepLines/>
            </w:pPr>
            <w:r>
              <w:t>Global ID</w:t>
            </w:r>
          </w:p>
        </w:tc>
        <w:tc>
          <w:tcPr>
            <w:tcW w:w="7360" w:type="dxa"/>
          </w:tcPr>
          <w:p w14:paraId="28128BC9" w14:textId="77777777" w:rsidR="00A77B3E" w:rsidRDefault="00A77B3E">
            <w:pPr>
              <w:keepLines/>
            </w:pPr>
            <w:r>
              <w:rPr>
                <w:noProof/>
              </w:rPr>
              <w:t>COL02-TXT-10677750</w:t>
            </w:r>
          </w:p>
        </w:tc>
      </w:tr>
      <w:tr w:rsidR="00000000" w14:paraId="3EB3F072" w14:textId="77777777">
        <w:tc>
          <w:tcPr>
            <w:tcW w:w="2000" w:type="dxa"/>
          </w:tcPr>
          <w:p w14:paraId="35C2705D" w14:textId="77777777" w:rsidR="00A77B3E" w:rsidRDefault="00A77B3E">
            <w:pPr>
              <w:keepLines/>
            </w:pPr>
            <w:r>
              <w:t>Downstream Cross Instance Relationships</w:t>
            </w:r>
          </w:p>
        </w:tc>
        <w:tc>
          <w:tcPr>
            <w:tcW w:w="7360" w:type="dxa"/>
          </w:tcPr>
          <w:p w14:paraId="7F5D708E" w14:textId="77777777" w:rsidR="00000000" w:rsidRDefault="00000000"/>
        </w:tc>
      </w:tr>
      <w:tr w:rsidR="00000000" w14:paraId="07D49892" w14:textId="77777777">
        <w:tc>
          <w:tcPr>
            <w:tcW w:w="2000" w:type="dxa"/>
          </w:tcPr>
          <w:p w14:paraId="181C1ECE" w14:textId="77777777" w:rsidR="00A77B3E" w:rsidRDefault="00A77B3E">
            <w:pPr>
              <w:keepLines/>
            </w:pPr>
            <w:r>
              <w:t>Last Locked</w:t>
            </w:r>
          </w:p>
        </w:tc>
        <w:tc>
          <w:tcPr>
            <w:tcW w:w="7360" w:type="dxa"/>
          </w:tcPr>
          <w:p w14:paraId="09D69311" w14:textId="77777777" w:rsidR="00000000" w:rsidRDefault="00000000"/>
        </w:tc>
      </w:tr>
      <w:tr w:rsidR="00000000" w14:paraId="63210EBE" w14:textId="77777777">
        <w:tc>
          <w:tcPr>
            <w:tcW w:w="2000" w:type="dxa"/>
          </w:tcPr>
          <w:p w14:paraId="01EDBEA8" w14:textId="77777777" w:rsidR="00A77B3E" w:rsidRDefault="00A77B3E">
            <w:pPr>
              <w:keepLines/>
            </w:pPr>
            <w:r>
              <w:t># of Upstream Relationships</w:t>
            </w:r>
          </w:p>
        </w:tc>
        <w:tc>
          <w:tcPr>
            <w:tcW w:w="7360" w:type="dxa"/>
          </w:tcPr>
          <w:p w14:paraId="18B7ED8E" w14:textId="77777777" w:rsidR="00A77B3E" w:rsidRDefault="00A77B3E">
            <w:pPr>
              <w:keepLines/>
            </w:pPr>
            <w:r>
              <w:rPr>
                <w:noProof/>
              </w:rPr>
              <w:t>0</w:t>
            </w:r>
          </w:p>
        </w:tc>
      </w:tr>
      <w:tr w:rsidR="00000000" w14:paraId="3AF5DDF3" w14:textId="77777777">
        <w:tc>
          <w:tcPr>
            <w:tcW w:w="2000" w:type="dxa"/>
          </w:tcPr>
          <w:p w14:paraId="063F7BAC" w14:textId="77777777" w:rsidR="00A77B3E" w:rsidRDefault="00A77B3E">
            <w:pPr>
              <w:keepLines/>
            </w:pPr>
            <w:r>
              <w:t>Tags</w:t>
            </w:r>
          </w:p>
        </w:tc>
        <w:tc>
          <w:tcPr>
            <w:tcW w:w="7360" w:type="dxa"/>
          </w:tcPr>
          <w:p w14:paraId="4C78377F" w14:textId="77777777" w:rsidR="00000000" w:rsidRDefault="00000000"/>
        </w:tc>
      </w:tr>
      <w:tr w:rsidR="00000000" w14:paraId="168BEF1F" w14:textId="77777777">
        <w:tc>
          <w:tcPr>
            <w:tcW w:w="2000" w:type="dxa"/>
          </w:tcPr>
          <w:p w14:paraId="055092D1" w14:textId="77777777" w:rsidR="00A77B3E" w:rsidRDefault="00A77B3E">
            <w:pPr>
              <w:keepLines/>
            </w:pPr>
            <w:r>
              <w:t>Heading</w:t>
            </w:r>
          </w:p>
        </w:tc>
        <w:tc>
          <w:tcPr>
            <w:tcW w:w="7360" w:type="dxa"/>
          </w:tcPr>
          <w:p w14:paraId="7F1CFFBD" w14:textId="77777777" w:rsidR="00A77B3E" w:rsidRDefault="00A77B3E">
            <w:pPr>
              <w:keepLines/>
            </w:pPr>
            <w:r>
              <w:rPr>
                <w:noProof/>
              </w:rPr>
              <w:t>1.2.1.5.19</w:t>
            </w:r>
          </w:p>
        </w:tc>
      </w:tr>
      <w:tr w:rsidR="00000000" w14:paraId="6596E88E" w14:textId="77777777">
        <w:tc>
          <w:tcPr>
            <w:tcW w:w="2000" w:type="dxa"/>
          </w:tcPr>
          <w:p w14:paraId="11613CAD" w14:textId="77777777" w:rsidR="00A77B3E" w:rsidRDefault="00A77B3E">
            <w:pPr>
              <w:keepLines/>
            </w:pPr>
            <w:r>
              <w:t>Created Date</w:t>
            </w:r>
          </w:p>
        </w:tc>
        <w:tc>
          <w:tcPr>
            <w:tcW w:w="7360" w:type="dxa"/>
          </w:tcPr>
          <w:p w14:paraId="5A61661A" w14:textId="77777777" w:rsidR="00A77B3E" w:rsidRDefault="00A77B3E">
            <w:pPr>
              <w:keepLines/>
            </w:pPr>
            <w:r>
              <w:rPr>
                <w:noProof/>
              </w:rPr>
              <w:t>12/05/2024</w:t>
            </w:r>
          </w:p>
        </w:tc>
      </w:tr>
      <w:tr w:rsidR="00000000" w14:paraId="722D4FD5" w14:textId="77777777">
        <w:tc>
          <w:tcPr>
            <w:tcW w:w="2000" w:type="dxa"/>
          </w:tcPr>
          <w:p w14:paraId="69648C1D" w14:textId="77777777" w:rsidR="00A77B3E" w:rsidRDefault="00A77B3E">
            <w:pPr>
              <w:keepLines/>
            </w:pPr>
            <w:r>
              <w:t>Created By</w:t>
            </w:r>
          </w:p>
        </w:tc>
        <w:tc>
          <w:tcPr>
            <w:tcW w:w="7360" w:type="dxa"/>
          </w:tcPr>
          <w:p w14:paraId="51603064" w14:textId="77777777" w:rsidR="00A77B3E" w:rsidRDefault="00A77B3E">
            <w:pPr>
              <w:keepLines/>
            </w:pPr>
            <w:r>
              <w:rPr>
                <w:noProof/>
              </w:rPr>
              <w:t>Anthony Su</w:t>
            </w:r>
          </w:p>
        </w:tc>
      </w:tr>
      <w:tr w:rsidR="00000000" w14:paraId="72C97C77" w14:textId="77777777">
        <w:tc>
          <w:tcPr>
            <w:tcW w:w="2000" w:type="dxa"/>
          </w:tcPr>
          <w:p w14:paraId="4F5C809C" w14:textId="77777777" w:rsidR="00A77B3E" w:rsidRDefault="00A77B3E">
            <w:pPr>
              <w:keepLines/>
            </w:pPr>
            <w:r>
              <w:t>Item Path</w:t>
            </w:r>
          </w:p>
        </w:tc>
        <w:tc>
          <w:tcPr>
            <w:tcW w:w="7360" w:type="dxa"/>
          </w:tcPr>
          <w:p w14:paraId="2ABEBF9C" w14:textId="77777777" w:rsidR="00000000" w:rsidRDefault="00000000"/>
        </w:tc>
      </w:tr>
      <w:tr w:rsidR="00000000" w14:paraId="5FB15D9C" w14:textId="77777777">
        <w:tc>
          <w:tcPr>
            <w:tcW w:w="2000" w:type="dxa"/>
          </w:tcPr>
          <w:p w14:paraId="36B8D54C" w14:textId="77777777" w:rsidR="00A77B3E" w:rsidRDefault="00A77B3E">
            <w:pPr>
              <w:keepLines/>
            </w:pPr>
            <w:r>
              <w:t># of Comments</w:t>
            </w:r>
          </w:p>
        </w:tc>
        <w:tc>
          <w:tcPr>
            <w:tcW w:w="7360" w:type="dxa"/>
          </w:tcPr>
          <w:p w14:paraId="6BDB8605" w14:textId="77777777" w:rsidR="00A77B3E" w:rsidRDefault="00A77B3E">
            <w:pPr>
              <w:keepLines/>
            </w:pPr>
            <w:r>
              <w:rPr>
                <w:noProof/>
              </w:rPr>
              <w:t>0</w:t>
            </w:r>
          </w:p>
        </w:tc>
      </w:tr>
      <w:tr w:rsidR="00000000" w14:paraId="6A6EAD4A" w14:textId="77777777">
        <w:tc>
          <w:tcPr>
            <w:tcW w:w="2000" w:type="dxa"/>
          </w:tcPr>
          <w:p w14:paraId="326103D0" w14:textId="77777777" w:rsidR="00A77B3E" w:rsidRDefault="00A77B3E">
            <w:pPr>
              <w:keepLines/>
            </w:pPr>
            <w:r>
              <w:t>Modified Date</w:t>
            </w:r>
          </w:p>
        </w:tc>
        <w:tc>
          <w:tcPr>
            <w:tcW w:w="7360" w:type="dxa"/>
          </w:tcPr>
          <w:p w14:paraId="4EDC09BE" w14:textId="77777777" w:rsidR="00A77B3E" w:rsidRDefault="00A77B3E">
            <w:pPr>
              <w:keepLines/>
            </w:pPr>
            <w:r>
              <w:rPr>
                <w:noProof/>
              </w:rPr>
              <w:t>12/05/2024</w:t>
            </w:r>
          </w:p>
        </w:tc>
      </w:tr>
      <w:tr w:rsidR="00000000" w14:paraId="076374E9" w14:textId="77777777">
        <w:tc>
          <w:tcPr>
            <w:tcW w:w="2000" w:type="dxa"/>
          </w:tcPr>
          <w:p w14:paraId="32FAE5F9" w14:textId="77777777" w:rsidR="00A77B3E" w:rsidRDefault="00A77B3E">
            <w:pPr>
              <w:keepLines/>
            </w:pPr>
            <w:r>
              <w:t>Current version</w:t>
            </w:r>
          </w:p>
        </w:tc>
        <w:tc>
          <w:tcPr>
            <w:tcW w:w="7360" w:type="dxa"/>
          </w:tcPr>
          <w:p w14:paraId="5E553F1F" w14:textId="77777777" w:rsidR="00A77B3E" w:rsidRDefault="00A77B3E">
            <w:pPr>
              <w:keepLines/>
            </w:pPr>
            <w:r>
              <w:rPr>
                <w:noProof/>
              </w:rPr>
              <w:t>1</w:t>
            </w:r>
          </w:p>
        </w:tc>
      </w:tr>
      <w:tr w:rsidR="00000000" w14:paraId="6F031900" w14:textId="77777777">
        <w:tc>
          <w:tcPr>
            <w:tcW w:w="2000" w:type="dxa"/>
          </w:tcPr>
          <w:p w14:paraId="0D88D0A9" w14:textId="77777777" w:rsidR="00A77B3E" w:rsidRDefault="00A77B3E">
            <w:pPr>
              <w:keepLines/>
            </w:pPr>
            <w:r>
              <w:t>Export Controlled</w:t>
            </w:r>
          </w:p>
        </w:tc>
        <w:tc>
          <w:tcPr>
            <w:tcW w:w="7360" w:type="dxa"/>
          </w:tcPr>
          <w:p w14:paraId="54B997D8" w14:textId="77777777" w:rsidR="00000000" w:rsidRDefault="00000000"/>
        </w:tc>
      </w:tr>
      <w:tr w:rsidR="00000000" w14:paraId="011CE34D" w14:textId="77777777">
        <w:tc>
          <w:tcPr>
            <w:tcW w:w="2000" w:type="dxa"/>
          </w:tcPr>
          <w:p w14:paraId="64E3058A" w14:textId="77777777" w:rsidR="00A77B3E" w:rsidRDefault="00A77B3E">
            <w:pPr>
              <w:keepLines/>
            </w:pPr>
            <w:r>
              <w:t># of Links</w:t>
            </w:r>
          </w:p>
        </w:tc>
        <w:tc>
          <w:tcPr>
            <w:tcW w:w="7360" w:type="dxa"/>
          </w:tcPr>
          <w:p w14:paraId="745878BD" w14:textId="77777777" w:rsidR="00A77B3E" w:rsidRDefault="00A77B3E">
            <w:pPr>
              <w:keepLines/>
            </w:pPr>
            <w:r>
              <w:rPr>
                <w:noProof/>
              </w:rPr>
              <w:t>0</w:t>
            </w:r>
          </w:p>
        </w:tc>
      </w:tr>
      <w:tr w:rsidR="00000000" w14:paraId="72D2B4AE" w14:textId="77777777">
        <w:tc>
          <w:tcPr>
            <w:tcW w:w="2000" w:type="dxa"/>
          </w:tcPr>
          <w:p w14:paraId="4C489F2B" w14:textId="77777777" w:rsidR="00A77B3E" w:rsidRDefault="00A77B3E">
            <w:pPr>
              <w:keepLines/>
            </w:pPr>
            <w:r>
              <w:t>Commentary</w:t>
            </w:r>
          </w:p>
        </w:tc>
        <w:tc>
          <w:tcPr>
            <w:tcW w:w="7360" w:type="dxa"/>
          </w:tcPr>
          <w:p w14:paraId="190F162E" w14:textId="77777777" w:rsidR="00000000" w:rsidRDefault="00000000"/>
        </w:tc>
      </w:tr>
    </w:tbl>
    <w:p w14:paraId="186A6C7A" w14:textId="77777777" w:rsidR="00A77B3E" w:rsidRDefault="00A77B3E">
      <w:pPr>
        <w:keepLines/>
      </w:pPr>
      <w:r>
        <w:t xml:space="preserve">Tags: </w:t>
      </w:r>
    </w:p>
    <w:p w14:paraId="45D04223" w14:textId="77777777" w:rsidR="00A77B3E" w:rsidRDefault="00A77B3E">
      <w:pPr>
        <w:keepLines/>
      </w:pPr>
      <w:r>
        <w:t xml:space="preserve">Upstream Relationships: </w:t>
      </w:r>
    </w:p>
    <w:p w14:paraId="61860CEF" w14:textId="77777777" w:rsidR="00A77B3E" w:rsidRDefault="00A77B3E">
      <w:pPr>
        <w:keepLines/>
      </w:pPr>
      <w:r>
        <w:t xml:space="preserve">Relationships: </w:t>
      </w:r>
    </w:p>
    <w:p w14:paraId="6EAB0CF4" w14:textId="77777777" w:rsidR="00A77B3E" w:rsidRDefault="00A77B3E">
      <w:pPr>
        <w:keepLines/>
      </w:pPr>
      <w:r>
        <w:t xml:space="preserve">Synchronized Items: </w:t>
      </w:r>
    </w:p>
    <w:p w14:paraId="331CEE91" w14:textId="77777777" w:rsidR="00A77B3E" w:rsidRDefault="00A77B3E">
      <w:pPr>
        <w:keepLines/>
      </w:pPr>
      <w:r>
        <w:t xml:space="preserve">Comments: </w:t>
      </w:r>
    </w:p>
    <w:p w14:paraId="77F90950" w14:textId="77777777" w:rsidR="00A77B3E" w:rsidRDefault="00A77B3E">
      <w:pPr>
        <w:keepLines/>
      </w:pPr>
      <w:r>
        <w:t xml:space="preserve">URLs: </w:t>
      </w:r>
    </w:p>
    <w:p w14:paraId="27E73DB2" w14:textId="77777777" w:rsidR="00A77B3E" w:rsidRDefault="00A77B3E">
      <w:pPr>
        <w:keepLines/>
      </w:pPr>
      <w:r>
        <w:t xml:space="preserve">Versions: </w:t>
      </w:r>
    </w:p>
    <w:p w14:paraId="6D36A469" w14:textId="77777777" w:rsidR="00A77B3E" w:rsidRDefault="00A77B3E">
      <w:pPr>
        <w:keepLines/>
      </w:pPr>
      <w:r>
        <w:t>#</w:t>
      </w:r>
      <w:r>
        <w:rPr>
          <w:noProof/>
        </w:rPr>
        <w:t>1</w:t>
      </w:r>
      <w:r>
        <w:t xml:space="preserve">: </w:t>
      </w:r>
      <w:r>
        <w:rPr>
          <w:noProof/>
        </w:rPr>
        <w:t>12/05/2024</w:t>
      </w:r>
      <w:r>
        <w:t xml:space="preserve"> - </w:t>
      </w:r>
      <w:r>
        <w:rPr>
          <w:noProof/>
        </w:rPr>
        <w:t>Copied from "StdTestReq-TXT-561 Consistent Signal Naming"</w:t>
      </w:r>
      <w:r>
        <w:t xml:space="preserve"> - . Baselines: </w:t>
      </w:r>
      <w:r>
        <w:rPr>
          <w:noProof/>
        </w:rPr>
        <w:t>B1 - Project Decagon Post SyRR - 07/11/2025,</w:t>
      </w:r>
    </w:p>
    <w:bookmarkStart w:id="124" w:name="DECAGON-TXT-47_1"/>
    <w:p w14:paraId="644E4CAC" w14:textId="77777777" w:rsidR="00A77B3E" w:rsidRDefault="00A77B3E">
      <w:pPr>
        <w:pStyle w:val="Heading2"/>
        <w:keepLines/>
      </w:pPr>
      <w:r>
        <w:rPr>
          <w:noProof/>
        </w:rPr>
        <w:fldChar w:fldCharType="begin"/>
      </w:r>
      <w:r>
        <w:rPr>
          <w:noProof/>
        </w:rPr>
        <w:instrText xml:space="preserve"> HYPERLINK "https://jama02.rockwellcollins.com/contour/perspective.req?projectId=636&amp;docId=18747363" </w:instrText>
      </w:r>
      <w:r>
        <w:rPr>
          <w:noProof/>
        </w:rPr>
      </w:r>
      <w:r>
        <w:rPr>
          <w:noProof/>
        </w:rPr>
        <w:fldChar w:fldCharType="separate"/>
      </w:r>
      <w:r>
        <w:rPr>
          <w:noProof/>
        </w:rPr>
        <w:t>DECAGON-TXT-47</w:t>
      </w:r>
      <w:r>
        <w:rPr>
          <w:noProof/>
        </w:rPr>
        <w:fldChar w:fldCharType="end"/>
      </w:r>
      <w:bookmarkEnd w:id="124"/>
      <w:r>
        <w:t xml:space="preserve"> </w:t>
      </w:r>
      <w:bookmarkStart w:id="125" w:name="DECAGON-TXT-47_0_0"/>
      <w:r>
        <w:rPr>
          <w:noProof/>
        </w:rPr>
        <w:t>Power Up and Down (Set-Up) Procedures</w:t>
      </w:r>
      <w:bookmarkEnd w:id="125"/>
    </w:p>
    <w:p w14:paraId="2AE05E7E" w14:textId="77777777" w:rsidR="00A77B3E" w:rsidRDefault="00A77B3E">
      <w:pPr>
        <w:keepLines/>
      </w:pPr>
      <w:r>
        <w:rPr>
          <w:noProof/>
          <w:lang w:val="en-US" w:eastAsia="en-US" w:bidi="ar-SA"/>
        </w:rPr>
        <w:t xml:space="preserve">Test Solution shall apply power/set these signals in this order to power up/down the unit or address multiple ways to power up or power down. </w:t>
      </w:r>
    </w:p>
    <w:tbl>
      <w:tblPr>
        <w:tblW w:w="5000" w:type="pct"/>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2046"/>
        <w:gridCol w:w="7530"/>
      </w:tblGrid>
      <w:tr w:rsidR="00000000" w14:paraId="58071DC2" w14:textId="77777777">
        <w:tc>
          <w:tcPr>
            <w:tcW w:w="2000" w:type="dxa"/>
          </w:tcPr>
          <w:p w14:paraId="7C95D2D9" w14:textId="77777777" w:rsidR="00A77B3E" w:rsidRDefault="00A77B3E">
            <w:pPr>
              <w:keepLines/>
            </w:pPr>
            <w:r>
              <w:t># of Downstream Relationships</w:t>
            </w:r>
          </w:p>
        </w:tc>
        <w:tc>
          <w:tcPr>
            <w:tcW w:w="7360" w:type="dxa"/>
          </w:tcPr>
          <w:p w14:paraId="1AC6CF30" w14:textId="77777777" w:rsidR="00A77B3E" w:rsidRDefault="00A77B3E">
            <w:pPr>
              <w:keepLines/>
            </w:pPr>
            <w:r>
              <w:rPr>
                <w:noProof/>
              </w:rPr>
              <w:t>0</w:t>
            </w:r>
          </w:p>
        </w:tc>
      </w:tr>
      <w:tr w:rsidR="00000000" w14:paraId="481DF2FC" w14:textId="77777777">
        <w:tc>
          <w:tcPr>
            <w:tcW w:w="2000" w:type="dxa"/>
          </w:tcPr>
          <w:p w14:paraId="240D7398" w14:textId="77777777" w:rsidR="00A77B3E" w:rsidRDefault="00A77B3E">
            <w:pPr>
              <w:keepLines/>
            </w:pPr>
            <w:r>
              <w:t>Connected Users</w:t>
            </w:r>
          </w:p>
        </w:tc>
        <w:tc>
          <w:tcPr>
            <w:tcW w:w="7360" w:type="dxa"/>
          </w:tcPr>
          <w:p w14:paraId="33185913" w14:textId="77777777" w:rsidR="00A77B3E" w:rsidRDefault="00A77B3E">
            <w:pPr>
              <w:keepLines/>
            </w:pPr>
            <w:r>
              <w:rPr>
                <w:noProof/>
              </w:rPr>
              <w:t>1</w:t>
            </w:r>
          </w:p>
        </w:tc>
      </w:tr>
      <w:tr w:rsidR="00000000" w14:paraId="6CD70A24" w14:textId="77777777">
        <w:tc>
          <w:tcPr>
            <w:tcW w:w="2000" w:type="dxa"/>
          </w:tcPr>
          <w:p w14:paraId="3FFF9985" w14:textId="77777777" w:rsidR="00A77B3E" w:rsidRDefault="00A77B3E">
            <w:pPr>
              <w:keepLines/>
            </w:pPr>
            <w:r>
              <w:t>Item Type</w:t>
            </w:r>
          </w:p>
        </w:tc>
        <w:tc>
          <w:tcPr>
            <w:tcW w:w="7360" w:type="dxa"/>
          </w:tcPr>
          <w:p w14:paraId="4BB15357" w14:textId="77777777" w:rsidR="00A77B3E" w:rsidRDefault="00A77B3E">
            <w:pPr>
              <w:keepLines/>
            </w:pPr>
            <w:r>
              <w:rPr>
                <w:noProof/>
              </w:rPr>
              <w:t>Text</w:t>
            </w:r>
          </w:p>
        </w:tc>
      </w:tr>
      <w:tr w:rsidR="00000000" w14:paraId="5D53FEC1" w14:textId="77777777">
        <w:tc>
          <w:tcPr>
            <w:tcW w:w="2000" w:type="dxa"/>
          </w:tcPr>
          <w:p w14:paraId="10AD099B" w14:textId="77777777" w:rsidR="00A77B3E" w:rsidRDefault="00A77B3E">
            <w:pPr>
              <w:keepLines/>
            </w:pPr>
            <w:r>
              <w:t>Release</w:t>
            </w:r>
          </w:p>
        </w:tc>
        <w:tc>
          <w:tcPr>
            <w:tcW w:w="7360" w:type="dxa"/>
          </w:tcPr>
          <w:p w14:paraId="595642F8" w14:textId="77777777" w:rsidR="00000000" w:rsidRDefault="00000000"/>
        </w:tc>
      </w:tr>
      <w:tr w:rsidR="00000000" w14:paraId="6B785B7F" w14:textId="77777777">
        <w:tc>
          <w:tcPr>
            <w:tcW w:w="2000" w:type="dxa"/>
          </w:tcPr>
          <w:p w14:paraId="7A612A12" w14:textId="77777777" w:rsidR="00A77B3E" w:rsidRDefault="00A77B3E">
            <w:pPr>
              <w:keepLines/>
            </w:pPr>
            <w:r>
              <w:t>Project</w:t>
            </w:r>
          </w:p>
        </w:tc>
        <w:tc>
          <w:tcPr>
            <w:tcW w:w="7360" w:type="dxa"/>
          </w:tcPr>
          <w:p w14:paraId="7C97ED52" w14:textId="77777777" w:rsidR="00A77B3E" w:rsidRDefault="00A77B3E">
            <w:pPr>
              <w:keepLines/>
            </w:pPr>
            <w:r>
              <w:rPr>
                <w:noProof/>
              </w:rPr>
              <w:t>Decagon_Boundary Scan</w:t>
            </w:r>
          </w:p>
        </w:tc>
      </w:tr>
      <w:tr w:rsidR="00000000" w14:paraId="20B1900C" w14:textId="77777777">
        <w:tc>
          <w:tcPr>
            <w:tcW w:w="2000" w:type="dxa"/>
          </w:tcPr>
          <w:p w14:paraId="035B08F5" w14:textId="77777777" w:rsidR="00A77B3E" w:rsidRDefault="00A77B3E">
            <w:pPr>
              <w:keepLines/>
            </w:pPr>
            <w:r>
              <w:t>Relationship Status</w:t>
            </w:r>
          </w:p>
        </w:tc>
        <w:tc>
          <w:tcPr>
            <w:tcW w:w="7360" w:type="dxa"/>
          </w:tcPr>
          <w:p w14:paraId="56734F2F" w14:textId="77777777" w:rsidR="00000000" w:rsidRDefault="00000000"/>
        </w:tc>
      </w:tr>
      <w:tr w:rsidR="00000000" w14:paraId="0BE51DE2" w14:textId="77777777">
        <w:tc>
          <w:tcPr>
            <w:tcW w:w="2000" w:type="dxa"/>
          </w:tcPr>
          <w:p w14:paraId="56EFEB42" w14:textId="77777777" w:rsidR="00A77B3E" w:rsidRDefault="00A77B3E">
            <w:pPr>
              <w:keepLines/>
            </w:pPr>
            <w:r>
              <w:t># of Attachments</w:t>
            </w:r>
          </w:p>
        </w:tc>
        <w:tc>
          <w:tcPr>
            <w:tcW w:w="7360" w:type="dxa"/>
          </w:tcPr>
          <w:p w14:paraId="4D212715" w14:textId="77777777" w:rsidR="00A77B3E" w:rsidRDefault="00A77B3E">
            <w:pPr>
              <w:keepLines/>
            </w:pPr>
            <w:r>
              <w:rPr>
                <w:noProof/>
              </w:rPr>
              <w:t>0</w:t>
            </w:r>
          </w:p>
        </w:tc>
      </w:tr>
      <w:tr w:rsidR="00000000" w14:paraId="11A82DF5" w14:textId="77777777">
        <w:tc>
          <w:tcPr>
            <w:tcW w:w="2000" w:type="dxa"/>
          </w:tcPr>
          <w:p w14:paraId="6FB824FD" w14:textId="77777777" w:rsidR="00A77B3E" w:rsidRDefault="00A77B3E">
            <w:pPr>
              <w:keepLines/>
            </w:pPr>
            <w:r>
              <w:t>Last Locked By</w:t>
            </w:r>
          </w:p>
        </w:tc>
        <w:tc>
          <w:tcPr>
            <w:tcW w:w="7360" w:type="dxa"/>
          </w:tcPr>
          <w:p w14:paraId="066FFF77" w14:textId="77777777" w:rsidR="00000000" w:rsidRDefault="00000000"/>
        </w:tc>
      </w:tr>
      <w:tr w:rsidR="00000000" w14:paraId="75BBE44A" w14:textId="77777777">
        <w:tc>
          <w:tcPr>
            <w:tcW w:w="2000" w:type="dxa"/>
          </w:tcPr>
          <w:p w14:paraId="7BF7CC8B" w14:textId="77777777" w:rsidR="00A77B3E" w:rsidRDefault="00A77B3E">
            <w:pPr>
              <w:keepLines/>
            </w:pPr>
            <w:r>
              <w:t>Version</w:t>
            </w:r>
          </w:p>
        </w:tc>
        <w:tc>
          <w:tcPr>
            <w:tcW w:w="7360" w:type="dxa"/>
          </w:tcPr>
          <w:p w14:paraId="6C6EE7B4" w14:textId="77777777" w:rsidR="00A77B3E" w:rsidRDefault="00A77B3E">
            <w:pPr>
              <w:keepLines/>
            </w:pPr>
            <w:r>
              <w:rPr>
                <w:noProof/>
              </w:rPr>
              <w:t>2</w:t>
            </w:r>
          </w:p>
        </w:tc>
      </w:tr>
      <w:tr w:rsidR="00000000" w14:paraId="57CF7B85" w14:textId="77777777">
        <w:tc>
          <w:tcPr>
            <w:tcW w:w="2000" w:type="dxa"/>
          </w:tcPr>
          <w:p w14:paraId="4431ED7C" w14:textId="77777777" w:rsidR="00A77B3E" w:rsidRDefault="00A77B3E">
            <w:pPr>
              <w:keepLines/>
            </w:pPr>
            <w:r>
              <w:t xml:space="preserve">Upstream Cross </w:t>
            </w:r>
            <w:r>
              <w:lastRenderedPageBreak/>
              <w:t>Instance Relationships</w:t>
            </w:r>
          </w:p>
        </w:tc>
        <w:tc>
          <w:tcPr>
            <w:tcW w:w="7360" w:type="dxa"/>
          </w:tcPr>
          <w:p w14:paraId="4A70789A" w14:textId="77777777" w:rsidR="00000000" w:rsidRDefault="00000000"/>
        </w:tc>
      </w:tr>
      <w:tr w:rsidR="00000000" w14:paraId="1A93F4C0" w14:textId="77777777">
        <w:tc>
          <w:tcPr>
            <w:tcW w:w="2000" w:type="dxa"/>
          </w:tcPr>
          <w:p w14:paraId="4DC27369" w14:textId="77777777" w:rsidR="00A77B3E" w:rsidRDefault="00A77B3E">
            <w:pPr>
              <w:keepLines/>
            </w:pPr>
            <w:r>
              <w:t>Last Activity Date</w:t>
            </w:r>
          </w:p>
        </w:tc>
        <w:tc>
          <w:tcPr>
            <w:tcW w:w="7360" w:type="dxa"/>
          </w:tcPr>
          <w:p w14:paraId="37D251AC" w14:textId="77777777" w:rsidR="00A77B3E" w:rsidRDefault="00A77B3E">
            <w:pPr>
              <w:keepLines/>
            </w:pPr>
            <w:r>
              <w:rPr>
                <w:noProof/>
              </w:rPr>
              <w:t>2025-03-20 21:15:01.0</w:t>
            </w:r>
          </w:p>
        </w:tc>
      </w:tr>
      <w:tr w:rsidR="00000000" w14:paraId="2B1C93B7" w14:textId="77777777">
        <w:tc>
          <w:tcPr>
            <w:tcW w:w="2000" w:type="dxa"/>
          </w:tcPr>
          <w:p w14:paraId="3921253E" w14:textId="77777777" w:rsidR="00A77B3E" w:rsidRDefault="00A77B3E">
            <w:pPr>
              <w:keepLines/>
            </w:pPr>
            <w:r>
              <w:t>Modified By</w:t>
            </w:r>
          </w:p>
        </w:tc>
        <w:tc>
          <w:tcPr>
            <w:tcW w:w="7360" w:type="dxa"/>
          </w:tcPr>
          <w:p w14:paraId="479E9DE7" w14:textId="77777777" w:rsidR="00A77B3E" w:rsidRDefault="00A77B3E">
            <w:pPr>
              <w:keepLines/>
            </w:pPr>
            <w:r>
              <w:rPr>
                <w:noProof/>
              </w:rPr>
              <w:t>Anthony Su</w:t>
            </w:r>
          </w:p>
        </w:tc>
      </w:tr>
      <w:tr w:rsidR="00000000" w14:paraId="6CA492B0" w14:textId="77777777">
        <w:tc>
          <w:tcPr>
            <w:tcW w:w="2000" w:type="dxa"/>
          </w:tcPr>
          <w:p w14:paraId="025BA36F" w14:textId="77777777" w:rsidR="00A77B3E" w:rsidRDefault="00A77B3E">
            <w:pPr>
              <w:keepLines/>
            </w:pPr>
            <w:r>
              <w:t>API ID</w:t>
            </w:r>
          </w:p>
        </w:tc>
        <w:tc>
          <w:tcPr>
            <w:tcW w:w="7360" w:type="dxa"/>
          </w:tcPr>
          <w:p w14:paraId="10998589" w14:textId="77777777" w:rsidR="00A77B3E" w:rsidRDefault="00A77B3E">
            <w:pPr>
              <w:keepLines/>
            </w:pPr>
            <w:r>
              <w:rPr>
                <w:noProof/>
              </w:rPr>
              <w:t>18747363</w:t>
            </w:r>
          </w:p>
        </w:tc>
      </w:tr>
      <w:tr w:rsidR="00000000" w14:paraId="68F8FE92" w14:textId="77777777">
        <w:tc>
          <w:tcPr>
            <w:tcW w:w="2000" w:type="dxa"/>
          </w:tcPr>
          <w:p w14:paraId="009C6A72" w14:textId="77777777" w:rsidR="00A77B3E" w:rsidRDefault="00A77B3E">
            <w:pPr>
              <w:keepLines/>
            </w:pPr>
            <w:r>
              <w:t>Locked</w:t>
            </w:r>
          </w:p>
        </w:tc>
        <w:tc>
          <w:tcPr>
            <w:tcW w:w="7360" w:type="dxa"/>
          </w:tcPr>
          <w:p w14:paraId="0BAC3850" w14:textId="77777777" w:rsidR="00A77B3E" w:rsidRDefault="00A77B3E">
            <w:pPr>
              <w:keepLines/>
            </w:pPr>
            <w:r>
              <w:rPr>
                <w:noProof/>
              </w:rPr>
              <w:t>false</w:t>
            </w:r>
          </w:p>
        </w:tc>
      </w:tr>
      <w:tr w:rsidR="00000000" w14:paraId="5C08797A" w14:textId="77777777">
        <w:tc>
          <w:tcPr>
            <w:tcW w:w="2000" w:type="dxa"/>
          </w:tcPr>
          <w:p w14:paraId="334B2482" w14:textId="77777777" w:rsidR="00A77B3E" w:rsidRDefault="00A77B3E">
            <w:pPr>
              <w:keepLines/>
            </w:pPr>
            <w:r>
              <w:t>DOORS Relationship</w:t>
            </w:r>
          </w:p>
        </w:tc>
        <w:tc>
          <w:tcPr>
            <w:tcW w:w="7360" w:type="dxa"/>
          </w:tcPr>
          <w:p w14:paraId="64C45BF4" w14:textId="77777777" w:rsidR="00000000" w:rsidRDefault="00000000"/>
        </w:tc>
      </w:tr>
      <w:tr w:rsidR="00000000" w14:paraId="25A0B301" w14:textId="77777777">
        <w:tc>
          <w:tcPr>
            <w:tcW w:w="2000" w:type="dxa"/>
          </w:tcPr>
          <w:p w14:paraId="4C29355B" w14:textId="77777777" w:rsidR="00A77B3E" w:rsidRDefault="00A77B3E">
            <w:pPr>
              <w:keepLines/>
            </w:pPr>
            <w:r>
              <w:t>Status</w:t>
            </w:r>
          </w:p>
        </w:tc>
        <w:tc>
          <w:tcPr>
            <w:tcW w:w="7360" w:type="dxa"/>
          </w:tcPr>
          <w:p w14:paraId="63F0BD72" w14:textId="77777777" w:rsidR="00000000" w:rsidRDefault="00000000"/>
        </w:tc>
      </w:tr>
      <w:tr w:rsidR="00000000" w14:paraId="2C41D542" w14:textId="77777777">
        <w:tc>
          <w:tcPr>
            <w:tcW w:w="2000" w:type="dxa"/>
          </w:tcPr>
          <w:p w14:paraId="20FFF91E" w14:textId="77777777" w:rsidR="00A77B3E" w:rsidRDefault="00A77B3E">
            <w:pPr>
              <w:keepLines/>
            </w:pPr>
            <w:r>
              <w:t>DOORS ID</w:t>
            </w:r>
          </w:p>
        </w:tc>
        <w:tc>
          <w:tcPr>
            <w:tcW w:w="7360" w:type="dxa"/>
          </w:tcPr>
          <w:p w14:paraId="1704BFE1" w14:textId="77777777" w:rsidR="00000000" w:rsidRDefault="00000000"/>
        </w:tc>
      </w:tr>
      <w:tr w:rsidR="00000000" w14:paraId="5DEBADCF" w14:textId="77777777">
        <w:tc>
          <w:tcPr>
            <w:tcW w:w="2000" w:type="dxa"/>
          </w:tcPr>
          <w:p w14:paraId="749F197E" w14:textId="77777777" w:rsidR="00A77B3E" w:rsidRDefault="00A77B3E">
            <w:pPr>
              <w:keepLines/>
            </w:pPr>
            <w:r>
              <w:t>Change Request</w:t>
            </w:r>
          </w:p>
        </w:tc>
        <w:tc>
          <w:tcPr>
            <w:tcW w:w="7360" w:type="dxa"/>
          </w:tcPr>
          <w:p w14:paraId="16A1F2C8" w14:textId="77777777" w:rsidR="00000000" w:rsidRDefault="00000000"/>
        </w:tc>
      </w:tr>
      <w:tr w:rsidR="00000000" w14:paraId="214ABA57" w14:textId="77777777">
        <w:tc>
          <w:tcPr>
            <w:tcW w:w="2000" w:type="dxa"/>
          </w:tcPr>
          <w:p w14:paraId="3577BF28" w14:textId="77777777" w:rsidR="00A77B3E" w:rsidRDefault="00A77B3E">
            <w:pPr>
              <w:keepLines/>
            </w:pPr>
            <w:r>
              <w:t>Global ID</w:t>
            </w:r>
          </w:p>
        </w:tc>
        <w:tc>
          <w:tcPr>
            <w:tcW w:w="7360" w:type="dxa"/>
          </w:tcPr>
          <w:p w14:paraId="4DED3D05" w14:textId="77777777" w:rsidR="00A77B3E" w:rsidRDefault="00A77B3E">
            <w:pPr>
              <w:keepLines/>
            </w:pPr>
            <w:r>
              <w:rPr>
                <w:noProof/>
              </w:rPr>
              <w:t>COL02-TXT-10705838</w:t>
            </w:r>
          </w:p>
        </w:tc>
      </w:tr>
      <w:tr w:rsidR="00000000" w14:paraId="47178260" w14:textId="77777777">
        <w:tc>
          <w:tcPr>
            <w:tcW w:w="2000" w:type="dxa"/>
          </w:tcPr>
          <w:p w14:paraId="4ADB670F" w14:textId="77777777" w:rsidR="00A77B3E" w:rsidRDefault="00A77B3E">
            <w:pPr>
              <w:keepLines/>
            </w:pPr>
            <w:r>
              <w:t>Downstream Cross Instance Relationships</w:t>
            </w:r>
          </w:p>
        </w:tc>
        <w:tc>
          <w:tcPr>
            <w:tcW w:w="7360" w:type="dxa"/>
          </w:tcPr>
          <w:p w14:paraId="5E0D80EA" w14:textId="77777777" w:rsidR="00000000" w:rsidRDefault="00000000"/>
        </w:tc>
      </w:tr>
      <w:tr w:rsidR="00000000" w14:paraId="4D913995" w14:textId="77777777">
        <w:tc>
          <w:tcPr>
            <w:tcW w:w="2000" w:type="dxa"/>
          </w:tcPr>
          <w:p w14:paraId="6BF16FE5" w14:textId="77777777" w:rsidR="00A77B3E" w:rsidRDefault="00A77B3E">
            <w:pPr>
              <w:keepLines/>
            </w:pPr>
            <w:r>
              <w:t>Last Locked</w:t>
            </w:r>
          </w:p>
        </w:tc>
        <w:tc>
          <w:tcPr>
            <w:tcW w:w="7360" w:type="dxa"/>
          </w:tcPr>
          <w:p w14:paraId="285E87EC" w14:textId="77777777" w:rsidR="00000000" w:rsidRDefault="00000000"/>
        </w:tc>
      </w:tr>
      <w:tr w:rsidR="00000000" w14:paraId="0D69C825" w14:textId="77777777">
        <w:tc>
          <w:tcPr>
            <w:tcW w:w="2000" w:type="dxa"/>
          </w:tcPr>
          <w:p w14:paraId="575AE298" w14:textId="77777777" w:rsidR="00A77B3E" w:rsidRDefault="00A77B3E">
            <w:pPr>
              <w:keepLines/>
            </w:pPr>
            <w:r>
              <w:t># of Upstream Relationships</w:t>
            </w:r>
          </w:p>
        </w:tc>
        <w:tc>
          <w:tcPr>
            <w:tcW w:w="7360" w:type="dxa"/>
          </w:tcPr>
          <w:p w14:paraId="54B3B669" w14:textId="77777777" w:rsidR="00A77B3E" w:rsidRDefault="00A77B3E">
            <w:pPr>
              <w:keepLines/>
            </w:pPr>
            <w:r>
              <w:rPr>
                <w:noProof/>
              </w:rPr>
              <w:t>0</w:t>
            </w:r>
          </w:p>
        </w:tc>
      </w:tr>
      <w:tr w:rsidR="00000000" w14:paraId="4DBEE611" w14:textId="77777777">
        <w:tc>
          <w:tcPr>
            <w:tcW w:w="2000" w:type="dxa"/>
          </w:tcPr>
          <w:p w14:paraId="2E2FD96E" w14:textId="77777777" w:rsidR="00A77B3E" w:rsidRDefault="00A77B3E">
            <w:pPr>
              <w:keepLines/>
            </w:pPr>
            <w:r>
              <w:t>Tags</w:t>
            </w:r>
          </w:p>
        </w:tc>
        <w:tc>
          <w:tcPr>
            <w:tcW w:w="7360" w:type="dxa"/>
          </w:tcPr>
          <w:p w14:paraId="7CB52E51" w14:textId="77777777" w:rsidR="00000000" w:rsidRDefault="00000000"/>
        </w:tc>
      </w:tr>
      <w:tr w:rsidR="00000000" w14:paraId="7262AF4B" w14:textId="77777777">
        <w:tc>
          <w:tcPr>
            <w:tcW w:w="2000" w:type="dxa"/>
          </w:tcPr>
          <w:p w14:paraId="2F8CF1C5" w14:textId="77777777" w:rsidR="00A77B3E" w:rsidRDefault="00A77B3E">
            <w:pPr>
              <w:keepLines/>
            </w:pPr>
            <w:r>
              <w:t>Heading</w:t>
            </w:r>
          </w:p>
        </w:tc>
        <w:tc>
          <w:tcPr>
            <w:tcW w:w="7360" w:type="dxa"/>
          </w:tcPr>
          <w:p w14:paraId="4D23D301" w14:textId="77777777" w:rsidR="00A77B3E" w:rsidRDefault="00A77B3E">
            <w:pPr>
              <w:keepLines/>
            </w:pPr>
            <w:r>
              <w:rPr>
                <w:noProof/>
              </w:rPr>
              <w:t>1.2.1.5.20</w:t>
            </w:r>
          </w:p>
        </w:tc>
      </w:tr>
      <w:tr w:rsidR="00000000" w14:paraId="48CEB541" w14:textId="77777777">
        <w:tc>
          <w:tcPr>
            <w:tcW w:w="2000" w:type="dxa"/>
          </w:tcPr>
          <w:p w14:paraId="4EEBB998" w14:textId="77777777" w:rsidR="00A77B3E" w:rsidRDefault="00A77B3E">
            <w:pPr>
              <w:keepLines/>
            </w:pPr>
            <w:r>
              <w:t>Created Date</w:t>
            </w:r>
          </w:p>
        </w:tc>
        <w:tc>
          <w:tcPr>
            <w:tcW w:w="7360" w:type="dxa"/>
          </w:tcPr>
          <w:p w14:paraId="443BE50B" w14:textId="77777777" w:rsidR="00A77B3E" w:rsidRDefault="00A77B3E">
            <w:pPr>
              <w:keepLines/>
            </w:pPr>
            <w:r>
              <w:rPr>
                <w:noProof/>
              </w:rPr>
              <w:t>12/05/2024</w:t>
            </w:r>
          </w:p>
        </w:tc>
      </w:tr>
      <w:tr w:rsidR="00000000" w14:paraId="47565BBE" w14:textId="77777777">
        <w:tc>
          <w:tcPr>
            <w:tcW w:w="2000" w:type="dxa"/>
          </w:tcPr>
          <w:p w14:paraId="3D0C6BC9" w14:textId="77777777" w:rsidR="00A77B3E" w:rsidRDefault="00A77B3E">
            <w:pPr>
              <w:keepLines/>
            </w:pPr>
            <w:r>
              <w:t>Created By</w:t>
            </w:r>
          </w:p>
        </w:tc>
        <w:tc>
          <w:tcPr>
            <w:tcW w:w="7360" w:type="dxa"/>
          </w:tcPr>
          <w:p w14:paraId="208FCA73" w14:textId="77777777" w:rsidR="00A77B3E" w:rsidRDefault="00A77B3E">
            <w:pPr>
              <w:keepLines/>
            </w:pPr>
            <w:r>
              <w:rPr>
                <w:noProof/>
              </w:rPr>
              <w:t>Anthony Su</w:t>
            </w:r>
          </w:p>
        </w:tc>
      </w:tr>
      <w:tr w:rsidR="00000000" w14:paraId="7CA67641" w14:textId="77777777">
        <w:tc>
          <w:tcPr>
            <w:tcW w:w="2000" w:type="dxa"/>
          </w:tcPr>
          <w:p w14:paraId="570A6A2E" w14:textId="77777777" w:rsidR="00A77B3E" w:rsidRDefault="00A77B3E">
            <w:pPr>
              <w:keepLines/>
            </w:pPr>
            <w:r>
              <w:t>Item Path</w:t>
            </w:r>
          </w:p>
        </w:tc>
        <w:tc>
          <w:tcPr>
            <w:tcW w:w="7360" w:type="dxa"/>
          </w:tcPr>
          <w:p w14:paraId="45983E9A" w14:textId="77777777" w:rsidR="00000000" w:rsidRDefault="00000000"/>
        </w:tc>
      </w:tr>
      <w:tr w:rsidR="00000000" w14:paraId="1766BD17" w14:textId="77777777">
        <w:tc>
          <w:tcPr>
            <w:tcW w:w="2000" w:type="dxa"/>
          </w:tcPr>
          <w:p w14:paraId="1913936D" w14:textId="77777777" w:rsidR="00A77B3E" w:rsidRDefault="00A77B3E">
            <w:pPr>
              <w:keepLines/>
            </w:pPr>
            <w:r>
              <w:t># of Comments</w:t>
            </w:r>
          </w:p>
        </w:tc>
        <w:tc>
          <w:tcPr>
            <w:tcW w:w="7360" w:type="dxa"/>
          </w:tcPr>
          <w:p w14:paraId="1F0B8129" w14:textId="77777777" w:rsidR="00A77B3E" w:rsidRDefault="00A77B3E">
            <w:pPr>
              <w:keepLines/>
            </w:pPr>
            <w:r>
              <w:rPr>
                <w:noProof/>
              </w:rPr>
              <w:t>0</w:t>
            </w:r>
          </w:p>
        </w:tc>
      </w:tr>
      <w:tr w:rsidR="00000000" w14:paraId="4DE24357" w14:textId="77777777">
        <w:tc>
          <w:tcPr>
            <w:tcW w:w="2000" w:type="dxa"/>
          </w:tcPr>
          <w:p w14:paraId="5B70E1DD" w14:textId="77777777" w:rsidR="00A77B3E" w:rsidRDefault="00A77B3E">
            <w:pPr>
              <w:keepLines/>
            </w:pPr>
            <w:r>
              <w:t>Modified Date</w:t>
            </w:r>
          </w:p>
        </w:tc>
        <w:tc>
          <w:tcPr>
            <w:tcW w:w="7360" w:type="dxa"/>
          </w:tcPr>
          <w:p w14:paraId="1495B234" w14:textId="77777777" w:rsidR="00A77B3E" w:rsidRDefault="00A77B3E">
            <w:pPr>
              <w:keepLines/>
            </w:pPr>
            <w:r>
              <w:rPr>
                <w:noProof/>
              </w:rPr>
              <w:t>03/20/2025</w:t>
            </w:r>
          </w:p>
        </w:tc>
      </w:tr>
      <w:tr w:rsidR="00000000" w14:paraId="5BEC3E81" w14:textId="77777777">
        <w:tc>
          <w:tcPr>
            <w:tcW w:w="2000" w:type="dxa"/>
          </w:tcPr>
          <w:p w14:paraId="7C3E4142" w14:textId="77777777" w:rsidR="00A77B3E" w:rsidRDefault="00A77B3E">
            <w:pPr>
              <w:keepLines/>
            </w:pPr>
            <w:r>
              <w:t>Current version</w:t>
            </w:r>
          </w:p>
        </w:tc>
        <w:tc>
          <w:tcPr>
            <w:tcW w:w="7360" w:type="dxa"/>
          </w:tcPr>
          <w:p w14:paraId="7B5A8D50" w14:textId="77777777" w:rsidR="00A77B3E" w:rsidRDefault="00A77B3E">
            <w:pPr>
              <w:keepLines/>
            </w:pPr>
            <w:r>
              <w:rPr>
                <w:noProof/>
              </w:rPr>
              <w:t>2</w:t>
            </w:r>
          </w:p>
        </w:tc>
      </w:tr>
      <w:tr w:rsidR="00000000" w14:paraId="6F4C4B1F" w14:textId="77777777">
        <w:tc>
          <w:tcPr>
            <w:tcW w:w="2000" w:type="dxa"/>
          </w:tcPr>
          <w:p w14:paraId="1126D23A" w14:textId="77777777" w:rsidR="00A77B3E" w:rsidRDefault="00A77B3E">
            <w:pPr>
              <w:keepLines/>
            </w:pPr>
            <w:r>
              <w:t>Export Controlled</w:t>
            </w:r>
          </w:p>
        </w:tc>
        <w:tc>
          <w:tcPr>
            <w:tcW w:w="7360" w:type="dxa"/>
          </w:tcPr>
          <w:p w14:paraId="195BBC1C" w14:textId="77777777" w:rsidR="00000000" w:rsidRDefault="00000000"/>
        </w:tc>
      </w:tr>
      <w:tr w:rsidR="00000000" w14:paraId="1EA62887" w14:textId="77777777">
        <w:tc>
          <w:tcPr>
            <w:tcW w:w="2000" w:type="dxa"/>
          </w:tcPr>
          <w:p w14:paraId="5CEAD301" w14:textId="77777777" w:rsidR="00A77B3E" w:rsidRDefault="00A77B3E">
            <w:pPr>
              <w:keepLines/>
            </w:pPr>
            <w:r>
              <w:t># of Links</w:t>
            </w:r>
          </w:p>
        </w:tc>
        <w:tc>
          <w:tcPr>
            <w:tcW w:w="7360" w:type="dxa"/>
          </w:tcPr>
          <w:p w14:paraId="37ADB930" w14:textId="77777777" w:rsidR="00A77B3E" w:rsidRDefault="00A77B3E">
            <w:pPr>
              <w:keepLines/>
            </w:pPr>
            <w:r>
              <w:rPr>
                <w:noProof/>
              </w:rPr>
              <w:t>0</w:t>
            </w:r>
          </w:p>
        </w:tc>
      </w:tr>
      <w:tr w:rsidR="00000000" w14:paraId="0AA9A4B7" w14:textId="77777777">
        <w:tc>
          <w:tcPr>
            <w:tcW w:w="2000" w:type="dxa"/>
          </w:tcPr>
          <w:p w14:paraId="676D7E76" w14:textId="77777777" w:rsidR="00A77B3E" w:rsidRDefault="00A77B3E">
            <w:pPr>
              <w:keepLines/>
            </w:pPr>
            <w:r>
              <w:t>Commentary</w:t>
            </w:r>
          </w:p>
        </w:tc>
        <w:tc>
          <w:tcPr>
            <w:tcW w:w="7360" w:type="dxa"/>
          </w:tcPr>
          <w:p w14:paraId="6E995047" w14:textId="77777777" w:rsidR="00000000" w:rsidRDefault="00000000"/>
        </w:tc>
      </w:tr>
    </w:tbl>
    <w:p w14:paraId="2920A9C5" w14:textId="77777777" w:rsidR="00A77B3E" w:rsidRDefault="00A77B3E">
      <w:pPr>
        <w:keepLines/>
      </w:pPr>
      <w:r>
        <w:t xml:space="preserve">Tags: </w:t>
      </w:r>
    </w:p>
    <w:p w14:paraId="651DA143" w14:textId="77777777" w:rsidR="00A77B3E" w:rsidRDefault="00A77B3E">
      <w:pPr>
        <w:keepLines/>
      </w:pPr>
      <w:r>
        <w:t xml:space="preserve">Upstream Relationships: </w:t>
      </w:r>
    </w:p>
    <w:p w14:paraId="3CC0781C" w14:textId="77777777" w:rsidR="00A77B3E" w:rsidRDefault="00A77B3E">
      <w:pPr>
        <w:keepLines/>
      </w:pPr>
      <w:r>
        <w:t xml:space="preserve">Relationships: </w:t>
      </w:r>
    </w:p>
    <w:p w14:paraId="3ECC8BCF" w14:textId="77777777" w:rsidR="00A77B3E" w:rsidRDefault="00A77B3E">
      <w:pPr>
        <w:keepLines/>
      </w:pPr>
      <w:r>
        <w:t xml:space="preserve">Synchronized Items: </w:t>
      </w:r>
    </w:p>
    <w:p w14:paraId="481C6289" w14:textId="77777777" w:rsidR="00A77B3E" w:rsidRDefault="00A77B3E">
      <w:pPr>
        <w:keepLines/>
      </w:pPr>
      <w:r>
        <w:t xml:space="preserve">Comments: </w:t>
      </w:r>
    </w:p>
    <w:p w14:paraId="03FCEF8D" w14:textId="77777777" w:rsidR="00A77B3E" w:rsidRDefault="00A77B3E">
      <w:pPr>
        <w:keepLines/>
      </w:pPr>
      <w:r>
        <w:t xml:space="preserve">URLs: </w:t>
      </w:r>
    </w:p>
    <w:p w14:paraId="197E962B" w14:textId="77777777" w:rsidR="00A77B3E" w:rsidRDefault="00A77B3E">
      <w:pPr>
        <w:keepLines/>
      </w:pPr>
      <w:r>
        <w:t xml:space="preserve">Versions: </w:t>
      </w:r>
    </w:p>
    <w:p w14:paraId="2853ADF7" w14:textId="77777777" w:rsidR="00A77B3E" w:rsidRDefault="00A77B3E">
      <w:pPr>
        <w:keepLines/>
      </w:pPr>
      <w:r>
        <w:lastRenderedPageBreak/>
        <w:t>#</w:t>
      </w:r>
      <w:r>
        <w:rPr>
          <w:noProof/>
        </w:rPr>
        <w:t>2</w:t>
      </w:r>
      <w:r>
        <w:t xml:space="preserve">: </w:t>
      </w:r>
      <w:r>
        <w:rPr>
          <w:noProof/>
        </w:rPr>
        <w:t>03/20/2025</w:t>
      </w:r>
      <w:r>
        <w:t xml:space="preserve"> - </w:t>
      </w:r>
      <w:r>
        <w:rPr>
          <w:noProof/>
        </w:rPr>
        <w:t>Converted from Requirement to Text., "Status" changed from "Draft" to "", "Requirement Type" changed from "System" to "", "Change Driver" changed, "Verification Method/s" changed from "Analysis" to "", "Derived Requirement" changed from "Yes" to "", "Rationale" changed, "Safety Requirement" changed from "No" to "", "Security Requirement" changed from "No" to "", "Statement of Compliance" changed from "Unassigned" to "", "FDAL" changed from "Unassigned" to "", "Validation Method/s" changed from "Traceability" to "", "Validation Evidence" changed, "Validation Conclusion" changed from "Unassigned" to "", "Robust Requirement" changed from "Unassigned" to "", "Key Characteristics" changed from "Unassigned" to "", "Global ID" changed from "COL02-REQ_RC-10677730" to "COL02-TXT-10705838"</w:t>
      </w:r>
      <w:r>
        <w:t xml:space="preserve"> - . Baselines: </w:t>
      </w:r>
      <w:r>
        <w:rPr>
          <w:noProof/>
        </w:rPr>
        <w:t>B1 - Project Decagon Post SyRR - 07/11/2025,</w:t>
      </w:r>
    </w:p>
    <w:p w14:paraId="2D459501" w14:textId="77777777" w:rsidR="00A77B3E" w:rsidRDefault="00A77B3E">
      <w:pPr>
        <w:keepLines/>
      </w:pPr>
      <w:r>
        <w:t>#</w:t>
      </w:r>
      <w:r>
        <w:rPr>
          <w:noProof/>
        </w:rPr>
        <w:t>1</w:t>
      </w:r>
      <w:r>
        <w:t xml:space="preserve">: </w:t>
      </w:r>
      <w:r>
        <w:rPr>
          <w:noProof/>
        </w:rPr>
        <w:t>12/05/2024</w:t>
      </w:r>
      <w:r>
        <w:t xml:space="preserve"> - </w:t>
      </w:r>
      <w:r>
        <w:rPr>
          <w:noProof/>
        </w:rPr>
        <w:t>Copied from "StdTestReq-REQ_RC-1766 Power Up and Down (Set-Up) Procedures"</w:t>
      </w:r>
      <w:r>
        <w:t xml:space="preserve"> - . Baselines: </w:t>
      </w:r>
    </w:p>
    <w:bookmarkStart w:id="126" w:name="DECAGON-TXT-12_1"/>
    <w:p w14:paraId="61720AA6" w14:textId="77777777" w:rsidR="00A77B3E" w:rsidRDefault="00A77B3E">
      <w:pPr>
        <w:pStyle w:val="Heading2"/>
        <w:keepLines/>
      </w:pPr>
      <w:r>
        <w:rPr>
          <w:noProof/>
        </w:rPr>
        <w:fldChar w:fldCharType="begin"/>
      </w:r>
      <w:r>
        <w:rPr>
          <w:noProof/>
        </w:rPr>
        <w:instrText xml:space="preserve"> HYPERLINK "https://jama02.rockwellcollins.com/contour/perspective.req?projectId=636&amp;docId=18747375" </w:instrText>
      </w:r>
      <w:r>
        <w:rPr>
          <w:noProof/>
        </w:rPr>
      </w:r>
      <w:r>
        <w:rPr>
          <w:noProof/>
        </w:rPr>
        <w:fldChar w:fldCharType="separate"/>
      </w:r>
      <w:r>
        <w:rPr>
          <w:noProof/>
        </w:rPr>
        <w:t>DECAGON-TXT-12</w:t>
      </w:r>
      <w:r>
        <w:rPr>
          <w:noProof/>
        </w:rPr>
        <w:fldChar w:fldCharType="end"/>
      </w:r>
      <w:bookmarkEnd w:id="126"/>
      <w:r>
        <w:t xml:space="preserve"> </w:t>
      </w:r>
      <w:bookmarkStart w:id="127" w:name="DECAGON-TXT-12_0_0"/>
      <w:r>
        <w:rPr>
          <w:noProof/>
        </w:rPr>
        <w:t>Fault Log Specifications</w:t>
      </w:r>
      <w:bookmarkEnd w:id="127"/>
    </w:p>
    <w:p w14:paraId="6F0F607D" w14:textId="77777777" w:rsidR="00A77B3E" w:rsidRDefault="00A77B3E">
      <w:pPr>
        <w:keepLines/>
        <w:rPr>
          <w:noProof/>
          <w:lang w:val="en-US" w:eastAsia="en-US" w:bidi="ar-SA"/>
        </w:rPr>
      </w:pPr>
      <w:r>
        <w:rPr>
          <w:noProof/>
          <w:lang w:val="en-US" w:eastAsia="en-US" w:bidi="ar-SA"/>
        </w:rPr>
        <w:t>Investigate the Data Load specifications needed for the project.</w:t>
      </w:r>
    </w:p>
    <w:p w14:paraId="3BF5819D" w14:textId="77777777" w:rsidR="00A77B3E" w:rsidRDefault="00A77B3E">
      <w:pPr>
        <w:keepLines/>
        <w:rPr>
          <w:noProof/>
          <w:lang w:val="en-US" w:eastAsia="en-US" w:bidi="ar-SA"/>
        </w:rPr>
      </w:pPr>
      <w:r>
        <w:rPr>
          <w:noProof/>
          <w:lang w:val="en-US" w:eastAsia="en-US" w:bidi="ar-SA"/>
        </w:rPr>
        <w:t>The test solution shall have the capability to download the UUT's fault logs in accordance to the following specifications:</w:t>
      </w:r>
    </w:p>
    <w:p w14:paraId="547A3495" w14:textId="77777777" w:rsidR="00A77B3E" w:rsidRDefault="00A77B3E">
      <w:pPr>
        <w:keepLines/>
        <w:rPr>
          <w:noProof/>
          <w:lang w:val="en-US" w:eastAsia="en-US" w:bidi="ar-SA"/>
        </w:rPr>
      </w:pPr>
      <w:r>
        <w:rPr>
          <w:noProof/>
          <w:lang w:val="en-US" w:eastAsia="en-US" w:bidi="ar-SA"/>
        </w:rPr>
        <w:t> </w:t>
      </w:r>
    </w:p>
    <w:p w14:paraId="6F401C15" w14:textId="77777777" w:rsidR="00A77B3E" w:rsidRDefault="00A77B3E">
      <w:pPr>
        <w:keepLines/>
        <w:rPr>
          <w:noProof/>
          <w:lang w:val="en-US" w:eastAsia="en-US" w:bidi="ar-SA"/>
        </w:rPr>
      </w:pPr>
      <w:r>
        <w:rPr>
          <w:noProof/>
          <w:lang w:val="en-US" w:eastAsia="en-US" w:bidi="ar-SA"/>
        </w:rPr>
        <w:t>NOTE: Include the process and any technical information surrounding data loading specifications.</w:t>
      </w:r>
    </w:p>
    <w:p w14:paraId="0982374F" w14:textId="77777777" w:rsidR="00A77B3E" w:rsidRDefault="00A77B3E">
      <w:pPr>
        <w:keepLines/>
        <w:rPr>
          <w:noProof/>
          <w:lang w:val="en-US" w:eastAsia="en-US" w:bidi="ar-SA"/>
        </w:rPr>
      </w:pPr>
      <w:r>
        <w:rPr>
          <w:noProof/>
          <w:lang w:val="en-US" w:eastAsia="en-US" w:bidi="ar-SA"/>
        </w:rPr>
        <w:t>1. What ports are capable of retrieving fault logs? (RS232, ARINC429, Ethernet)</w:t>
      </w:r>
    </w:p>
    <w:p w14:paraId="639097E8" w14:textId="77777777" w:rsidR="00A77B3E" w:rsidRDefault="00A77B3E">
      <w:pPr>
        <w:keepLines/>
        <w:rPr>
          <w:noProof/>
          <w:lang w:val="en-US" w:eastAsia="en-US" w:bidi="ar-SA"/>
        </w:rPr>
      </w:pPr>
      <w:r>
        <w:rPr>
          <w:noProof/>
          <w:lang w:val="en-US" w:eastAsia="en-US" w:bidi="ar-SA"/>
        </w:rPr>
        <w:t>2. How exactly do you pull and delete over the given port? (May not be documented anywhere)</w:t>
      </w:r>
    </w:p>
    <w:p w14:paraId="3D2080B0" w14:textId="77777777" w:rsidR="00A77B3E" w:rsidRDefault="00A77B3E">
      <w:pPr>
        <w:keepLines/>
        <w:rPr>
          <w:noProof/>
          <w:lang w:val="en-US" w:eastAsia="en-US" w:bidi="ar-SA"/>
        </w:rPr>
      </w:pPr>
      <w:r>
        <w:rPr>
          <w:noProof/>
          <w:lang w:val="en-US" w:eastAsia="en-US" w:bidi="ar-SA"/>
        </w:rPr>
        <w:t>3. What discretes need to be set for accessing fault logs? (Or other settings/states)</w:t>
      </w:r>
    </w:p>
    <w:p w14:paraId="22F5BEE0" w14:textId="77777777" w:rsidR="00A77B3E" w:rsidRDefault="00A77B3E">
      <w:pPr>
        <w:keepLines/>
        <w:rPr>
          <w:noProof/>
          <w:lang w:val="en-US" w:eastAsia="en-US" w:bidi="ar-SA"/>
        </w:rPr>
      </w:pPr>
      <w:r>
        <w:rPr>
          <w:noProof/>
          <w:lang w:val="en-US" w:eastAsia="en-US" w:bidi="ar-SA"/>
        </w:rPr>
        <w:t>4. What sequencing is needed?</w:t>
      </w:r>
    </w:p>
    <w:p w14:paraId="48A8502C" w14:textId="77777777" w:rsidR="00A77B3E" w:rsidRDefault="00A77B3E">
      <w:pPr>
        <w:keepLines/>
        <w:rPr>
          <w:noProof/>
          <w:lang w:val="en-US" w:eastAsia="en-US" w:bidi="ar-SA"/>
        </w:rPr>
      </w:pPr>
      <w:r>
        <w:rPr>
          <w:noProof/>
          <w:lang w:val="en-US" w:eastAsia="en-US" w:bidi="ar-SA"/>
        </w:rPr>
        <w:t> </w:t>
      </w:r>
    </w:p>
    <w:p w14:paraId="7C1875AF" w14:textId="77777777" w:rsidR="00A77B3E" w:rsidRDefault="00A77B3E">
      <w:pPr>
        <w:keepLines/>
        <w:rPr>
          <w:noProof/>
          <w:lang w:val="en-US" w:eastAsia="en-US" w:bidi="ar-SA"/>
        </w:rPr>
      </w:pPr>
      <w:r>
        <w:rPr>
          <w:noProof/>
          <w:lang w:val="en-US" w:eastAsia="en-US" w:bidi="ar-SA"/>
        </w:rPr>
        <w:t>Example: Where are they stored? What are the addresses? How do you retrieve them and delete them?</w:t>
      </w:r>
    </w:p>
    <w:tbl>
      <w:tblPr>
        <w:tblW w:w="5000" w:type="pct"/>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2046"/>
        <w:gridCol w:w="7530"/>
      </w:tblGrid>
      <w:tr w:rsidR="00000000" w14:paraId="36B2DBE0" w14:textId="77777777">
        <w:tc>
          <w:tcPr>
            <w:tcW w:w="2000" w:type="dxa"/>
          </w:tcPr>
          <w:p w14:paraId="5167A246" w14:textId="77777777" w:rsidR="00A77B3E" w:rsidRDefault="00A77B3E">
            <w:pPr>
              <w:keepLines/>
            </w:pPr>
            <w:r>
              <w:t># of Downstream Relationships</w:t>
            </w:r>
          </w:p>
        </w:tc>
        <w:tc>
          <w:tcPr>
            <w:tcW w:w="7360" w:type="dxa"/>
          </w:tcPr>
          <w:p w14:paraId="0FC94042" w14:textId="77777777" w:rsidR="00A77B3E" w:rsidRDefault="00A77B3E">
            <w:pPr>
              <w:keepLines/>
            </w:pPr>
            <w:r>
              <w:rPr>
                <w:noProof/>
              </w:rPr>
              <w:t>0</w:t>
            </w:r>
          </w:p>
        </w:tc>
      </w:tr>
      <w:tr w:rsidR="00000000" w14:paraId="67308CD4" w14:textId="77777777">
        <w:tc>
          <w:tcPr>
            <w:tcW w:w="2000" w:type="dxa"/>
          </w:tcPr>
          <w:p w14:paraId="06A9E730" w14:textId="77777777" w:rsidR="00A77B3E" w:rsidRDefault="00A77B3E">
            <w:pPr>
              <w:keepLines/>
            </w:pPr>
            <w:r>
              <w:t>Connected Users</w:t>
            </w:r>
          </w:p>
        </w:tc>
        <w:tc>
          <w:tcPr>
            <w:tcW w:w="7360" w:type="dxa"/>
          </w:tcPr>
          <w:p w14:paraId="3F16C280" w14:textId="77777777" w:rsidR="00A77B3E" w:rsidRDefault="00A77B3E">
            <w:pPr>
              <w:keepLines/>
            </w:pPr>
            <w:r>
              <w:rPr>
                <w:noProof/>
              </w:rPr>
              <w:t>1</w:t>
            </w:r>
          </w:p>
        </w:tc>
      </w:tr>
      <w:tr w:rsidR="00000000" w14:paraId="0F649BB1" w14:textId="77777777">
        <w:tc>
          <w:tcPr>
            <w:tcW w:w="2000" w:type="dxa"/>
          </w:tcPr>
          <w:p w14:paraId="4C97832C" w14:textId="77777777" w:rsidR="00A77B3E" w:rsidRDefault="00A77B3E">
            <w:pPr>
              <w:keepLines/>
            </w:pPr>
            <w:r>
              <w:t>Item Type</w:t>
            </w:r>
          </w:p>
        </w:tc>
        <w:tc>
          <w:tcPr>
            <w:tcW w:w="7360" w:type="dxa"/>
          </w:tcPr>
          <w:p w14:paraId="6B9006DF" w14:textId="77777777" w:rsidR="00A77B3E" w:rsidRDefault="00A77B3E">
            <w:pPr>
              <w:keepLines/>
            </w:pPr>
            <w:r>
              <w:rPr>
                <w:noProof/>
              </w:rPr>
              <w:t>Text</w:t>
            </w:r>
          </w:p>
        </w:tc>
      </w:tr>
      <w:tr w:rsidR="00000000" w14:paraId="0402885F" w14:textId="77777777">
        <w:tc>
          <w:tcPr>
            <w:tcW w:w="2000" w:type="dxa"/>
          </w:tcPr>
          <w:p w14:paraId="21B58063" w14:textId="77777777" w:rsidR="00A77B3E" w:rsidRDefault="00A77B3E">
            <w:pPr>
              <w:keepLines/>
            </w:pPr>
            <w:r>
              <w:t>Release</w:t>
            </w:r>
          </w:p>
        </w:tc>
        <w:tc>
          <w:tcPr>
            <w:tcW w:w="7360" w:type="dxa"/>
          </w:tcPr>
          <w:p w14:paraId="4B0B1A73" w14:textId="77777777" w:rsidR="00000000" w:rsidRDefault="00000000"/>
        </w:tc>
      </w:tr>
      <w:tr w:rsidR="00000000" w14:paraId="346273CA" w14:textId="77777777">
        <w:tc>
          <w:tcPr>
            <w:tcW w:w="2000" w:type="dxa"/>
          </w:tcPr>
          <w:p w14:paraId="703648C6" w14:textId="77777777" w:rsidR="00A77B3E" w:rsidRDefault="00A77B3E">
            <w:pPr>
              <w:keepLines/>
            </w:pPr>
            <w:r>
              <w:t>Project</w:t>
            </w:r>
          </w:p>
        </w:tc>
        <w:tc>
          <w:tcPr>
            <w:tcW w:w="7360" w:type="dxa"/>
          </w:tcPr>
          <w:p w14:paraId="6D92D0D5" w14:textId="77777777" w:rsidR="00A77B3E" w:rsidRDefault="00A77B3E">
            <w:pPr>
              <w:keepLines/>
            </w:pPr>
            <w:r>
              <w:rPr>
                <w:noProof/>
              </w:rPr>
              <w:t>Decagon_Boundary Scan</w:t>
            </w:r>
          </w:p>
        </w:tc>
      </w:tr>
      <w:tr w:rsidR="00000000" w14:paraId="3BBAE250" w14:textId="77777777">
        <w:tc>
          <w:tcPr>
            <w:tcW w:w="2000" w:type="dxa"/>
          </w:tcPr>
          <w:p w14:paraId="4000E253" w14:textId="77777777" w:rsidR="00A77B3E" w:rsidRDefault="00A77B3E">
            <w:pPr>
              <w:keepLines/>
            </w:pPr>
            <w:r>
              <w:t>Relationship Status</w:t>
            </w:r>
          </w:p>
        </w:tc>
        <w:tc>
          <w:tcPr>
            <w:tcW w:w="7360" w:type="dxa"/>
          </w:tcPr>
          <w:p w14:paraId="7CF7711A" w14:textId="77777777" w:rsidR="00000000" w:rsidRDefault="00000000"/>
        </w:tc>
      </w:tr>
      <w:tr w:rsidR="00000000" w14:paraId="7481C687" w14:textId="77777777">
        <w:tc>
          <w:tcPr>
            <w:tcW w:w="2000" w:type="dxa"/>
          </w:tcPr>
          <w:p w14:paraId="0B88F83F" w14:textId="77777777" w:rsidR="00A77B3E" w:rsidRDefault="00A77B3E">
            <w:pPr>
              <w:keepLines/>
            </w:pPr>
            <w:r>
              <w:t># of Attachments</w:t>
            </w:r>
          </w:p>
        </w:tc>
        <w:tc>
          <w:tcPr>
            <w:tcW w:w="7360" w:type="dxa"/>
          </w:tcPr>
          <w:p w14:paraId="20A852EB" w14:textId="77777777" w:rsidR="00A77B3E" w:rsidRDefault="00A77B3E">
            <w:pPr>
              <w:keepLines/>
            </w:pPr>
            <w:r>
              <w:rPr>
                <w:noProof/>
              </w:rPr>
              <w:t>0</w:t>
            </w:r>
          </w:p>
        </w:tc>
      </w:tr>
      <w:tr w:rsidR="00000000" w14:paraId="3739FB6F" w14:textId="77777777">
        <w:tc>
          <w:tcPr>
            <w:tcW w:w="2000" w:type="dxa"/>
          </w:tcPr>
          <w:p w14:paraId="31AA1BFC" w14:textId="77777777" w:rsidR="00A77B3E" w:rsidRDefault="00A77B3E">
            <w:pPr>
              <w:keepLines/>
            </w:pPr>
            <w:r>
              <w:t>Last Locked By</w:t>
            </w:r>
          </w:p>
        </w:tc>
        <w:tc>
          <w:tcPr>
            <w:tcW w:w="7360" w:type="dxa"/>
          </w:tcPr>
          <w:p w14:paraId="66005E99" w14:textId="77777777" w:rsidR="00000000" w:rsidRDefault="00000000"/>
        </w:tc>
      </w:tr>
      <w:tr w:rsidR="00000000" w14:paraId="548DD4A0" w14:textId="77777777">
        <w:tc>
          <w:tcPr>
            <w:tcW w:w="2000" w:type="dxa"/>
          </w:tcPr>
          <w:p w14:paraId="466FA1B9" w14:textId="77777777" w:rsidR="00A77B3E" w:rsidRDefault="00A77B3E">
            <w:pPr>
              <w:keepLines/>
            </w:pPr>
            <w:r>
              <w:t>Version</w:t>
            </w:r>
          </w:p>
        </w:tc>
        <w:tc>
          <w:tcPr>
            <w:tcW w:w="7360" w:type="dxa"/>
          </w:tcPr>
          <w:p w14:paraId="439C0C3A" w14:textId="77777777" w:rsidR="00A77B3E" w:rsidRDefault="00A77B3E">
            <w:pPr>
              <w:keepLines/>
            </w:pPr>
            <w:r>
              <w:rPr>
                <w:noProof/>
              </w:rPr>
              <w:t>1</w:t>
            </w:r>
          </w:p>
        </w:tc>
      </w:tr>
      <w:tr w:rsidR="00000000" w14:paraId="72A754AC" w14:textId="77777777">
        <w:tc>
          <w:tcPr>
            <w:tcW w:w="2000" w:type="dxa"/>
          </w:tcPr>
          <w:p w14:paraId="6022E9DF" w14:textId="77777777" w:rsidR="00A77B3E" w:rsidRDefault="00A77B3E">
            <w:pPr>
              <w:keepLines/>
            </w:pPr>
            <w:r>
              <w:t>Upstream Cross Instance Relationships</w:t>
            </w:r>
          </w:p>
        </w:tc>
        <w:tc>
          <w:tcPr>
            <w:tcW w:w="7360" w:type="dxa"/>
          </w:tcPr>
          <w:p w14:paraId="3672F17F" w14:textId="77777777" w:rsidR="00000000" w:rsidRDefault="00000000"/>
        </w:tc>
      </w:tr>
      <w:tr w:rsidR="00000000" w14:paraId="0C949F30" w14:textId="77777777">
        <w:tc>
          <w:tcPr>
            <w:tcW w:w="2000" w:type="dxa"/>
          </w:tcPr>
          <w:p w14:paraId="18684BE3" w14:textId="77777777" w:rsidR="00A77B3E" w:rsidRDefault="00A77B3E">
            <w:pPr>
              <w:keepLines/>
            </w:pPr>
            <w:r>
              <w:t>Last Activity Date</w:t>
            </w:r>
          </w:p>
        </w:tc>
        <w:tc>
          <w:tcPr>
            <w:tcW w:w="7360" w:type="dxa"/>
          </w:tcPr>
          <w:p w14:paraId="7434119D" w14:textId="77777777" w:rsidR="00A77B3E" w:rsidRDefault="00A77B3E">
            <w:pPr>
              <w:keepLines/>
            </w:pPr>
            <w:r>
              <w:rPr>
                <w:noProof/>
              </w:rPr>
              <w:t>2025-03-20 21:30:09.0</w:t>
            </w:r>
          </w:p>
        </w:tc>
      </w:tr>
      <w:tr w:rsidR="00000000" w14:paraId="69F43398" w14:textId="77777777">
        <w:tc>
          <w:tcPr>
            <w:tcW w:w="2000" w:type="dxa"/>
          </w:tcPr>
          <w:p w14:paraId="3CAB9E53" w14:textId="77777777" w:rsidR="00A77B3E" w:rsidRDefault="00A77B3E">
            <w:pPr>
              <w:keepLines/>
            </w:pPr>
            <w:r>
              <w:t>Modified By</w:t>
            </w:r>
          </w:p>
        </w:tc>
        <w:tc>
          <w:tcPr>
            <w:tcW w:w="7360" w:type="dxa"/>
          </w:tcPr>
          <w:p w14:paraId="1EE59E3C" w14:textId="77777777" w:rsidR="00A77B3E" w:rsidRDefault="00A77B3E">
            <w:pPr>
              <w:keepLines/>
            </w:pPr>
            <w:r>
              <w:rPr>
                <w:noProof/>
              </w:rPr>
              <w:t>Anthony Su</w:t>
            </w:r>
          </w:p>
        </w:tc>
      </w:tr>
      <w:tr w:rsidR="00000000" w14:paraId="6F80CC9C" w14:textId="77777777">
        <w:tc>
          <w:tcPr>
            <w:tcW w:w="2000" w:type="dxa"/>
          </w:tcPr>
          <w:p w14:paraId="586C3937" w14:textId="77777777" w:rsidR="00A77B3E" w:rsidRDefault="00A77B3E">
            <w:pPr>
              <w:keepLines/>
            </w:pPr>
            <w:r>
              <w:t>API ID</w:t>
            </w:r>
          </w:p>
        </w:tc>
        <w:tc>
          <w:tcPr>
            <w:tcW w:w="7360" w:type="dxa"/>
          </w:tcPr>
          <w:p w14:paraId="4ADBDB81" w14:textId="77777777" w:rsidR="00A77B3E" w:rsidRDefault="00A77B3E">
            <w:pPr>
              <w:keepLines/>
            </w:pPr>
            <w:r>
              <w:rPr>
                <w:noProof/>
              </w:rPr>
              <w:t>18747375</w:t>
            </w:r>
          </w:p>
        </w:tc>
      </w:tr>
      <w:tr w:rsidR="00000000" w14:paraId="7396C856" w14:textId="77777777">
        <w:tc>
          <w:tcPr>
            <w:tcW w:w="2000" w:type="dxa"/>
          </w:tcPr>
          <w:p w14:paraId="3B367A54" w14:textId="77777777" w:rsidR="00A77B3E" w:rsidRDefault="00A77B3E">
            <w:pPr>
              <w:keepLines/>
            </w:pPr>
            <w:r>
              <w:t>Locked</w:t>
            </w:r>
          </w:p>
        </w:tc>
        <w:tc>
          <w:tcPr>
            <w:tcW w:w="7360" w:type="dxa"/>
          </w:tcPr>
          <w:p w14:paraId="33FFB385" w14:textId="77777777" w:rsidR="00A77B3E" w:rsidRDefault="00A77B3E">
            <w:pPr>
              <w:keepLines/>
            </w:pPr>
            <w:r>
              <w:rPr>
                <w:noProof/>
              </w:rPr>
              <w:t>false</w:t>
            </w:r>
          </w:p>
        </w:tc>
      </w:tr>
      <w:tr w:rsidR="00000000" w14:paraId="5BD0E4E0" w14:textId="77777777">
        <w:tc>
          <w:tcPr>
            <w:tcW w:w="2000" w:type="dxa"/>
          </w:tcPr>
          <w:p w14:paraId="7A906EF8" w14:textId="77777777" w:rsidR="00A77B3E" w:rsidRDefault="00A77B3E">
            <w:pPr>
              <w:keepLines/>
            </w:pPr>
            <w:r>
              <w:lastRenderedPageBreak/>
              <w:t>DOORS Relationship</w:t>
            </w:r>
          </w:p>
        </w:tc>
        <w:tc>
          <w:tcPr>
            <w:tcW w:w="7360" w:type="dxa"/>
          </w:tcPr>
          <w:p w14:paraId="11FE174F" w14:textId="77777777" w:rsidR="00000000" w:rsidRDefault="00000000"/>
        </w:tc>
      </w:tr>
      <w:tr w:rsidR="00000000" w14:paraId="47329CBE" w14:textId="77777777">
        <w:tc>
          <w:tcPr>
            <w:tcW w:w="2000" w:type="dxa"/>
          </w:tcPr>
          <w:p w14:paraId="77E94189" w14:textId="77777777" w:rsidR="00A77B3E" w:rsidRDefault="00A77B3E">
            <w:pPr>
              <w:keepLines/>
            </w:pPr>
            <w:r>
              <w:t>Status</w:t>
            </w:r>
          </w:p>
        </w:tc>
        <w:tc>
          <w:tcPr>
            <w:tcW w:w="7360" w:type="dxa"/>
          </w:tcPr>
          <w:p w14:paraId="4A840EA5" w14:textId="77777777" w:rsidR="00A77B3E" w:rsidRDefault="00A77B3E">
            <w:pPr>
              <w:keepLines/>
            </w:pPr>
            <w:r>
              <w:rPr>
                <w:noProof/>
              </w:rPr>
              <w:t>Draft</w:t>
            </w:r>
          </w:p>
        </w:tc>
      </w:tr>
      <w:tr w:rsidR="00000000" w14:paraId="60C8494C" w14:textId="77777777">
        <w:tc>
          <w:tcPr>
            <w:tcW w:w="2000" w:type="dxa"/>
          </w:tcPr>
          <w:p w14:paraId="7BB405D4" w14:textId="77777777" w:rsidR="00A77B3E" w:rsidRDefault="00A77B3E">
            <w:pPr>
              <w:keepLines/>
            </w:pPr>
            <w:r>
              <w:t>DOORS ID</w:t>
            </w:r>
          </w:p>
        </w:tc>
        <w:tc>
          <w:tcPr>
            <w:tcW w:w="7360" w:type="dxa"/>
          </w:tcPr>
          <w:p w14:paraId="445089EE" w14:textId="77777777" w:rsidR="00000000" w:rsidRDefault="00000000"/>
        </w:tc>
      </w:tr>
      <w:tr w:rsidR="00000000" w14:paraId="39D1D22E" w14:textId="77777777">
        <w:tc>
          <w:tcPr>
            <w:tcW w:w="2000" w:type="dxa"/>
          </w:tcPr>
          <w:p w14:paraId="7EB0E0A4" w14:textId="77777777" w:rsidR="00A77B3E" w:rsidRDefault="00A77B3E">
            <w:pPr>
              <w:keepLines/>
            </w:pPr>
            <w:r>
              <w:t>Change Request</w:t>
            </w:r>
          </w:p>
        </w:tc>
        <w:tc>
          <w:tcPr>
            <w:tcW w:w="7360" w:type="dxa"/>
          </w:tcPr>
          <w:p w14:paraId="62A6F354" w14:textId="77777777" w:rsidR="00000000" w:rsidRDefault="00000000"/>
        </w:tc>
      </w:tr>
      <w:tr w:rsidR="00000000" w14:paraId="4F3E10F8" w14:textId="77777777">
        <w:tc>
          <w:tcPr>
            <w:tcW w:w="2000" w:type="dxa"/>
          </w:tcPr>
          <w:p w14:paraId="4179016F" w14:textId="77777777" w:rsidR="00A77B3E" w:rsidRDefault="00A77B3E">
            <w:pPr>
              <w:keepLines/>
            </w:pPr>
            <w:r>
              <w:t>Global ID</w:t>
            </w:r>
          </w:p>
        </w:tc>
        <w:tc>
          <w:tcPr>
            <w:tcW w:w="7360" w:type="dxa"/>
          </w:tcPr>
          <w:p w14:paraId="5A38C72E" w14:textId="77777777" w:rsidR="00A77B3E" w:rsidRDefault="00A77B3E">
            <w:pPr>
              <w:keepLines/>
            </w:pPr>
            <w:r>
              <w:rPr>
                <w:noProof/>
              </w:rPr>
              <w:t>COL02-TXT-10677742</w:t>
            </w:r>
          </w:p>
        </w:tc>
      </w:tr>
      <w:tr w:rsidR="00000000" w14:paraId="1B93976E" w14:textId="77777777">
        <w:tc>
          <w:tcPr>
            <w:tcW w:w="2000" w:type="dxa"/>
          </w:tcPr>
          <w:p w14:paraId="1B1DCB18" w14:textId="77777777" w:rsidR="00A77B3E" w:rsidRDefault="00A77B3E">
            <w:pPr>
              <w:keepLines/>
            </w:pPr>
            <w:r>
              <w:t>Downstream Cross Instance Relationships</w:t>
            </w:r>
          </w:p>
        </w:tc>
        <w:tc>
          <w:tcPr>
            <w:tcW w:w="7360" w:type="dxa"/>
          </w:tcPr>
          <w:p w14:paraId="610518C1" w14:textId="77777777" w:rsidR="00000000" w:rsidRDefault="00000000"/>
        </w:tc>
      </w:tr>
      <w:tr w:rsidR="00000000" w14:paraId="3BEBD64F" w14:textId="77777777">
        <w:tc>
          <w:tcPr>
            <w:tcW w:w="2000" w:type="dxa"/>
          </w:tcPr>
          <w:p w14:paraId="08251F58" w14:textId="77777777" w:rsidR="00A77B3E" w:rsidRDefault="00A77B3E">
            <w:pPr>
              <w:keepLines/>
            </w:pPr>
            <w:r>
              <w:t>Last Locked</w:t>
            </w:r>
          </w:p>
        </w:tc>
        <w:tc>
          <w:tcPr>
            <w:tcW w:w="7360" w:type="dxa"/>
          </w:tcPr>
          <w:p w14:paraId="13303848" w14:textId="77777777" w:rsidR="00000000" w:rsidRDefault="00000000"/>
        </w:tc>
      </w:tr>
      <w:tr w:rsidR="00000000" w14:paraId="0AE3C998" w14:textId="77777777">
        <w:tc>
          <w:tcPr>
            <w:tcW w:w="2000" w:type="dxa"/>
          </w:tcPr>
          <w:p w14:paraId="6189585C" w14:textId="77777777" w:rsidR="00A77B3E" w:rsidRDefault="00A77B3E">
            <w:pPr>
              <w:keepLines/>
            </w:pPr>
            <w:r>
              <w:t># of Upstream Relationships</w:t>
            </w:r>
          </w:p>
        </w:tc>
        <w:tc>
          <w:tcPr>
            <w:tcW w:w="7360" w:type="dxa"/>
          </w:tcPr>
          <w:p w14:paraId="6D0F9C15" w14:textId="77777777" w:rsidR="00A77B3E" w:rsidRDefault="00A77B3E">
            <w:pPr>
              <w:keepLines/>
            </w:pPr>
            <w:r>
              <w:rPr>
                <w:noProof/>
              </w:rPr>
              <w:t>0</w:t>
            </w:r>
          </w:p>
        </w:tc>
      </w:tr>
      <w:tr w:rsidR="00000000" w14:paraId="7A99B058" w14:textId="77777777">
        <w:tc>
          <w:tcPr>
            <w:tcW w:w="2000" w:type="dxa"/>
          </w:tcPr>
          <w:p w14:paraId="5FB9785A" w14:textId="77777777" w:rsidR="00A77B3E" w:rsidRDefault="00A77B3E">
            <w:pPr>
              <w:keepLines/>
            </w:pPr>
            <w:r>
              <w:t>Tags</w:t>
            </w:r>
          </w:p>
        </w:tc>
        <w:tc>
          <w:tcPr>
            <w:tcW w:w="7360" w:type="dxa"/>
          </w:tcPr>
          <w:p w14:paraId="694AEE02" w14:textId="77777777" w:rsidR="00000000" w:rsidRDefault="00000000"/>
        </w:tc>
      </w:tr>
      <w:tr w:rsidR="00000000" w14:paraId="7BBA07C7" w14:textId="77777777">
        <w:tc>
          <w:tcPr>
            <w:tcW w:w="2000" w:type="dxa"/>
          </w:tcPr>
          <w:p w14:paraId="750F1634" w14:textId="77777777" w:rsidR="00A77B3E" w:rsidRDefault="00A77B3E">
            <w:pPr>
              <w:keepLines/>
            </w:pPr>
            <w:r>
              <w:t>Heading</w:t>
            </w:r>
          </w:p>
        </w:tc>
        <w:tc>
          <w:tcPr>
            <w:tcW w:w="7360" w:type="dxa"/>
          </w:tcPr>
          <w:p w14:paraId="5ED3BB01" w14:textId="77777777" w:rsidR="00A77B3E" w:rsidRDefault="00A77B3E">
            <w:pPr>
              <w:keepLines/>
            </w:pPr>
            <w:r>
              <w:rPr>
                <w:noProof/>
              </w:rPr>
              <w:t>1.2.1.5.21</w:t>
            </w:r>
          </w:p>
        </w:tc>
      </w:tr>
      <w:tr w:rsidR="00000000" w14:paraId="555809DD" w14:textId="77777777">
        <w:tc>
          <w:tcPr>
            <w:tcW w:w="2000" w:type="dxa"/>
          </w:tcPr>
          <w:p w14:paraId="2AC94525" w14:textId="77777777" w:rsidR="00A77B3E" w:rsidRDefault="00A77B3E">
            <w:pPr>
              <w:keepLines/>
            </w:pPr>
            <w:r>
              <w:t>Created Date</w:t>
            </w:r>
          </w:p>
        </w:tc>
        <w:tc>
          <w:tcPr>
            <w:tcW w:w="7360" w:type="dxa"/>
          </w:tcPr>
          <w:p w14:paraId="066E6CFE" w14:textId="77777777" w:rsidR="00A77B3E" w:rsidRDefault="00A77B3E">
            <w:pPr>
              <w:keepLines/>
            </w:pPr>
            <w:r>
              <w:rPr>
                <w:noProof/>
              </w:rPr>
              <w:t>12/05/2024</w:t>
            </w:r>
          </w:p>
        </w:tc>
      </w:tr>
      <w:tr w:rsidR="00000000" w14:paraId="493185B9" w14:textId="77777777">
        <w:tc>
          <w:tcPr>
            <w:tcW w:w="2000" w:type="dxa"/>
          </w:tcPr>
          <w:p w14:paraId="2D7F48F7" w14:textId="77777777" w:rsidR="00A77B3E" w:rsidRDefault="00A77B3E">
            <w:pPr>
              <w:keepLines/>
            </w:pPr>
            <w:r>
              <w:t>Created By</w:t>
            </w:r>
          </w:p>
        </w:tc>
        <w:tc>
          <w:tcPr>
            <w:tcW w:w="7360" w:type="dxa"/>
          </w:tcPr>
          <w:p w14:paraId="071EF1DE" w14:textId="77777777" w:rsidR="00A77B3E" w:rsidRDefault="00A77B3E">
            <w:pPr>
              <w:keepLines/>
            </w:pPr>
            <w:r>
              <w:rPr>
                <w:noProof/>
              </w:rPr>
              <w:t>Anthony Su</w:t>
            </w:r>
          </w:p>
        </w:tc>
      </w:tr>
      <w:tr w:rsidR="00000000" w14:paraId="47E856D9" w14:textId="77777777">
        <w:tc>
          <w:tcPr>
            <w:tcW w:w="2000" w:type="dxa"/>
          </w:tcPr>
          <w:p w14:paraId="0BE3ED44" w14:textId="77777777" w:rsidR="00A77B3E" w:rsidRDefault="00A77B3E">
            <w:pPr>
              <w:keepLines/>
            </w:pPr>
            <w:r>
              <w:t>Item Path</w:t>
            </w:r>
          </w:p>
        </w:tc>
        <w:tc>
          <w:tcPr>
            <w:tcW w:w="7360" w:type="dxa"/>
          </w:tcPr>
          <w:p w14:paraId="42120220" w14:textId="77777777" w:rsidR="00000000" w:rsidRDefault="00000000"/>
        </w:tc>
      </w:tr>
      <w:tr w:rsidR="00000000" w14:paraId="1019099C" w14:textId="77777777">
        <w:tc>
          <w:tcPr>
            <w:tcW w:w="2000" w:type="dxa"/>
          </w:tcPr>
          <w:p w14:paraId="375898C7" w14:textId="77777777" w:rsidR="00A77B3E" w:rsidRDefault="00A77B3E">
            <w:pPr>
              <w:keepLines/>
            </w:pPr>
            <w:r>
              <w:t># of Comments</w:t>
            </w:r>
          </w:p>
        </w:tc>
        <w:tc>
          <w:tcPr>
            <w:tcW w:w="7360" w:type="dxa"/>
          </w:tcPr>
          <w:p w14:paraId="5CE9CAE1" w14:textId="77777777" w:rsidR="00A77B3E" w:rsidRDefault="00A77B3E">
            <w:pPr>
              <w:keepLines/>
            </w:pPr>
            <w:r>
              <w:rPr>
                <w:noProof/>
              </w:rPr>
              <w:t>0</w:t>
            </w:r>
          </w:p>
        </w:tc>
      </w:tr>
      <w:tr w:rsidR="00000000" w14:paraId="2195B91B" w14:textId="77777777">
        <w:tc>
          <w:tcPr>
            <w:tcW w:w="2000" w:type="dxa"/>
          </w:tcPr>
          <w:p w14:paraId="2B92606B" w14:textId="77777777" w:rsidR="00A77B3E" w:rsidRDefault="00A77B3E">
            <w:pPr>
              <w:keepLines/>
            </w:pPr>
            <w:r>
              <w:t>Modified Date</w:t>
            </w:r>
          </w:p>
        </w:tc>
        <w:tc>
          <w:tcPr>
            <w:tcW w:w="7360" w:type="dxa"/>
          </w:tcPr>
          <w:p w14:paraId="2989ABEF" w14:textId="77777777" w:rsidR="00A77B3E" w:rsidRDefault="00A77B3E">
            <w:pPr>
              <w:keepLines/>
            </w:pPr>
            <w:r>
              <w:rPr>
                <w:noProof/>
              </w:rPr>
              <w:t>12/05/2024</w:t>
            </w:r>
          </w:p>
        </w:tc>
      </w:tr>
      <w:tr w:rsidR="00000000" w14:paraId="59E3BF1C" w14:textId="77777777">
        <w:tc>
          <w:tcPr>
            <w:tcW w:w="2000" w:type="dxa"/>
          </w:tcPr>
          <w:p w14:paraId="07EB0D04" w14:textId="77777777" w:rsidR="00A77B3E" w:rsidRDefault="00A77B3E">
            <w:pPr>
              <w:keepLines/>
            </w:pPr>
            <w:r>
              <w:t>Current version</w:t>
            </w:r>
          </w:p>
        </w:tc>
        <w:tc>
          <w:tcPr>
            <w:tcW w:w="7360" w:type="dxa"/>
          </w:tcPr>
          <w:p w14:paraId="5F5EFB83" w14:textId="77777777" w:rsidR="00A77B3E" w:rsidRDefault="00A77B3E">
            <w:pPr>
              <w:keepLines/>
            </w:pPr>
            <w:r>
              <w:rPr>
                <w:noProof/>
              </w:rPr>
              <w:t>1</w:t>
            </w:r>
          </w:p>
        </w:tc>
      </w:tr>
      <w:tr w:rsidR="00000000" w14:paraId="23B5F7B7" w14:textId="77777777">
        <w:tc>
          <w:tcPr>
            <w:tcW w:w="2000" w:type="dxa"/>
          </w:tcPr>
          <w:p w14:paraId="11276BF1" w14:textId="77777777" w:rsidR="00A77B3E" w:rsidRDefault="00A77B3E">
            <w:pPr>
              <w:keepLines/>
            </w:pPr>
            <w:r>
              <w:t>Export Controlled</w:t>
            </w:r>
          </w:p>
        </w:tc>
        <w:tc>
          <w:tcPr>
            <w:tcW w:w="7360" w:type="dxa"/>
          </w:tcPr>
          <w:p w14:paraId="3064BD11" w14:textId="77777777" w:rsidR="00000000" w:rsidRDefault="00000000"/>
        </w:tc>
      </w:tr>
      <w:tr w:rsidR="00000000" w14:paraId="530D379E" w14:textId="77777777">
        <w:tc>
          <w:tcPr>
            <w:tcW w:w="2000" w:type="dxa"/>
          </w:tcPr>
          <w:p w14:paraId="16ECE659" w14:textId="77777777" w:rsidR="00A77B3E" w:rsidRDefault="00A77B3E">
            <w:pPr>
              <w:keepLines/>
            </w:pPr>
            <w:r>
              <w:t># of Links</w:t>
            </w:r>
          </w:p>
        </w:tc>
        <w:tc>
          <w:tcPr>
            <w:tcW w:w="7360" w:type="dxa"/>
          </w:tcPr>
          <w:p w14:paraId="194DA705" w14:textId="77777777" w:rsidR="00A77B3E" w:rsidRDefault="00A77B3E">
            <w:pPr>
              <w:keepLines/>
            </w:pPr>
            <w:r>
              <w:rPr>
                <w:noProof/>
              </w:rPr>
              <w:t>0</w:t>
            </w:r>
          </w:p>
        </w:tc>
      </w:tr>
      <w:tr w:rsidR="00000000" w14:paraId="0BAC4F9B" w14:textId="77777777">
        <w:tc>
          <w:tcPr>
            <w:tcW w:w="2000" w:type="dxa"/>
          </w:tcPr>
          <w:p w14:paraId="3D1B8935" w14:textId="77777777" w:rsidR="00A77B3E" w:rsidRDefault="00A77B3E">
            <w:pPr>
              <w:keepLines/>
            </w:pPr>
            <w:r>
              <w:t>Commentary</w:t>
            </w:r>
          </w:p>
        </w:tc>
        <w:tc>
          <w:tcPr>
            <w:tcW w:w="7360" w:type="dxa"/>
          </w:tcPr>
          <w:p w14:paraId="646B83CE" w14:textId="77777777" w:rsidR="00000000" w:rsidRDefault="00000000"/>
        </w:tc>
      </w:tr>
    </w:tbl>
    <w:p w14:paraId="6C7691A5" w14:textId="77777777" w:rsidR="00A77B3E" w:rsidRDefault="00A77B3E">
      <w:pPr>
        <w:keepLines/>
      </w:pPr>
      <w:r>
        <w:t xml:space="preserve">Tags: </w:t>
      </w:r>
    </w:p>
    <w:p w14:paraId="1BBE6AD1" w14:textId="77777777" w:rsidR="00A77B3E" w:rsidRDefault="00A77B3E">
      <w:pPr>
        <w:keepLines/>
      </w:pPr>
      <w:r>
        <w:t xml:space="preserve">Upstream Relationships: </w:t>
      </w:r>
    </w:p>
    <w:p w14:paraId="7314A1C6" w14:textId="77777777" w:rsidR="00A77B3E" w:rsidRDefault="00A77B3E">
      <w:pPr>
        <w:keepLines/>
      </w:pPr>
      <w:r>
        <w:t xml:space="preserve">Relationships: </w:t>
      </w:r>
    </w:p>
    <w:p w14:paraId="798F1E90" w14:textId="77777777" w:rsidR="00A77B3E" w:rsidRDefault="00A77B3E">
      <w:pPr>
        <w:keepLines/>
      </w:pPr>
      <w:r>
        <w:t xml:space="preserve">Synchronized Items: </w:t>
      </w:r>
    </w:p>
    <w:p w14:paraId="0294816A" w14:textId="77777777" w:rsidR="00A77B3E" w:rsidRDefault="00A77B3E">
      <w:pPr>
        <w:keepLines/>
      </w:pPr>
      <w:r>
        <w:t xml:space="preserve">Comments: </w:t>
      </w:r>
    </w:p>
    <w:p w14:paraId="16355FCE" w14:textId="77777777" w:rsidR="00A77B3E" w:rsidRDefault="00A77B3E">
      <w:pPr>
        <w:keepLines/>
      </w:pPr>
      <w:r>
        <w:t xml:space="preserve">URLs: </w:t>
      </w:r>
    </w:p>
    <w:p w14:paraId="18A92055" w14:textId="77777777" w:rsidR="00A77B3E" w:rsidRDefault="00A77B3E">
      <w:pPr>
        <w:keepLines/>
      </w:pPr>
      <w:r>
        <w:t xml:space="preserve">Versions: </w:t>
      </w:r>
    </w:p>
    <w:p w14:paraId="2B4A13BA" w14:textId="77777777" w:rsidR="00A77B3E" w:rsidRDefault="00A77B3E">
      <w:pPr>
        <w:keepLines/>
      </w:pPr>
      <w:r>
        <w:t>#</w:t>
      </w:r>
      <w:r>
        <w:rPr>
          <w:noProof/>
        </w:rPr>
        <w:t>1</w:t>
      </w:r>
      <w:r>
        <w:t xml:space="preserve">: </w:t>
      </w:r>
      <w:r>
        <w:rPr>
          <w:noProof/>
        </w:rPr>
        <w:t>12/05/2024</w:t>
      </w:r>
      <w:r>
        <w:t xml:space="preserve"> - </w:t>
      </w:r>
      <w:r>
        <w:rPr>
          <w:noProof/>
        </w:rPr>
        <w:t>Copied from "StdTestReq-TXT-555 Fault Log Specifications"</w:t>
      </w:r>
      <w:r>
        <w:t xml:space="preserve"> - . Baselines: </w:t>
      </w:r>
      <w:r>
        <w:rPr>
          <w:noProof/>
        </w:rPr>
        <w:t>B1 - Project Decagon Post SyRR - 07/11/2025,</w:t>
      </w:r>
    </w:p>
    <w:p w14:paraId="53E39EE9" w14:textId="77777777" w:rsidR="00A77B3E" w:rsidRDefault="00A77B3E">
      <w:pPr>
        <w:pStyle w:val="Heading1"/>
        <w:keepLines/>
      </w:pPr>
      <w:bookmarkStart w:id="128" w:name="DECAGON-FLD-38_0"/>
      <w:r>
        <w:rPr>
          <w:noProof/>
        </w:rPr>
        <w:t>Assumptions</w:t>
      </w:r>
      <w:bookmarkEnd w:id="128"/>
    </w:p>
    <w:tbl>
      <w:tblPr>
        <w:tblW w:w="5000" w:type="pct"/>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2046"/>
        <w:gridCol w:w="7530"/>
      </w:tblGrid>
      <w:tr w:rsidR="00000000" w14:paraId="2F862199" w14:textId="77777777">
        <w:tc>
          <w:tcPr>
            <w:tcW w:w="2000" w:type="dxa"/>
          </w:tcPr>
          <w:p w14:paraId="5E543067" w14:textId="77777777" w:rsidR="00A77B3E" w:rsidRDefault="00A77B3E">
            <w:pPr>
              <w:keepLines/>
            </w:pPr>
            <w:r>
              <w:t># of Downstream Relationships</w:t>
            </w:r>
          </w:p>
        </w:tc>
        <w:tc>
          <w:tcPr>
            <w:tcW w:w="7360" w:type="dxa"/>
          </w:tcPr>
          <w:p w14:paraId="5ED1BE80" w14:textId="77777777" w:rsidR="00A77B3E" w:rsidRDefault="00A77B3E">
            <w:pPr>
              <w:keepLines/>
            </w:pPr>
            <w:r>
              <w:rPr>
                <w:noProof/>
              </w:rPr>
              <w:t>0</w:t>
            </w:r>
          </w:p>
        </w:tc>
      </w:tr>
      <w:tr w:rsidR="00000000" w14:paraId="3450FF69" w14:textId="77777777">
        <w:tc>
          <w:tcPr>
            <w:tcW w:w="2000" w:type="dxa"/>
          </w:tcPr>
          <w:p w14:paraId="47C3B00A" w14:textId="77777777" w:rsidR="00A77B3E" w:rsidRDefault="00A77B3E">
            <w:pPr>
              <w:keepLines/>
            </w:pPr>
            <w:r>
              <w:t>Connected Users</w:t>
            </w:r>
          </w:p>
        </w:tc>
        <w:tc>
          <w:tcPr>
            <w:tcW w:w="7360" w:type="dxa"/>
          </w:tcPr>
          <w:p w14:paraId="39455815" w14:textId="77777777" w:rsidR="00A77B3E" w:rsidRDefault="00A77B3E">
            <w:pPr>
              <w:keepLines/>
            </w:pPr>
            <w:r>
              <w:rPr>
                <w:noProof/>
              </w:rPr>
              <w:t>1</w:t>
            </w:r>
          </w:p>
        </w:tc>
      </w:tr>
      <w:tr w:rsidR="00000000" w14:paraId="12990671" w14:textId="77777777">
        <w:tc>
          <w:tcPr>
            <w:tcW w:w="2000" w:type="dxa"/>
          </w:tcPr>
          <w:p w14:paraId="22633A8F" w14:textId="77777777" w:rsidR="00A77B3E" w:rsidRDefault="00A77B3E">
            <w:pPr>
              <w:keepLines/>
            </w:pPr>
            <w:r>
              <w:t>Item Type</w:t>
            </w:r>
          </w:p>
        </w:tc>
        <w:tc>
          <w:tcPr>
            <w:tcW w:w="7360" w:type="dxa"/>
          </w:tcPr>
          <w:p w14:paraId="53CA4A81" w14:textId="77777777" w:rsidR="00A77B3E" w:rsidRDefault="00A77B3E">
            <w:pPr>
              <w:keepLines/>
            </w:pPr>
            <w:r>
              <w:rPr>
                <w:noProof/>
              </w:rPr>
              <w:t>Folder</w:t>
            </w:r>
          </w:p>
        </w:tc>
      </w:tr>
      <w:tr w:rsidR="00000000" w14:paraId="38BC4356" w14:textId="77777777">
        <w:tc>
          <w:tcPr>
            <w:tcW w:w="2000" w:type="dxa"/>
          </w:tcPr>
          <w:p w14:paraId="1398CCC8" w14:textId="77777777" w:rsidR="00A77B3E" w:rsidRDefault="00A77B3E">
            <w:pPr>
              <w:keepLines/>
            </w:pPr>
            <w:r>
              <w:t>Project</w:t>
            </w:r>
          </w:p>
        </w:tc>
        <w:tc>
          <w:tcPr>
            <w:tcW w:w="7360" w:type="dxa"/>
          </w:tcPr>
          <w:p w14:paraId="67F4E32E" w14:textId="77777777" w:rsidR="00A77B3E" w:rsidRDefault="00A77B3E">
            <w:pPr>
              <w:keepLines/>
            </w:pPr>
            <w:r>
              <w:rPr>
                <w:noProof/>
              </w:rPr>
              <w:t>Decagon_Boundary Scan</w:t>
            </w:r>
          </w:p>
        </w:tc>
      </w:tr>
      <w:tr w:rsidR="00000000" w14:paraId="19C114AA" w14:textId="77777777">
        <w:tc>
          <w:tcPr>
            <w:tcW w:w="2000" w:type="dxa"/>
          </w:tcPr>
          <w:p w14:paraId="29701C1A" w14:textId="77777777" w:rsidR="00A77B3E" w:rsidRDefault="00A77B3E">
            <w:pPr>
              <w:keepLines/>
            </w:pPr>
            <w:r>
              <w:t>Relationship Status</w:t>
            </w:r>
          </w:p>
        </w:tc>
        <w:tc>
          <w:tcPr>
            <w:tcW w:w="7360" w:type="dxa"/>
          </w:tcPr>
          <w:p w14:paraId="4CF2CD76" w14:textId="77777777" w:rsidR="00000000" w:rsidRDefault="00000000"/>
        </w:tc>
      </w:tr>
      <w:tr w:rsidR="00000000" w14:paraId="46E1EF6F" w14:textId="77777777">
        <w:tc>
          <w:tcPr>
            <w:tcW w:w="2000" w:type="dxa"/>
          </w:tcPr>
          <w:p w14:paraId="1F428DB5" w14:textId="77777777" w:rsidR="00A77B3E" w:rsidRDefault="00A77B3E">
            <w:pPr>
              <w:keepLines/>
            </w:pPr>
            <w:r>
              <w:t># of Attachments</w:t>
            </w:r>
          </w:p>
        </w:tc>
        <w:tc>
          <w:tcPr>
            <w:tcW w:w="7360" w:type="dxa"/>
          </w:tcPr>
          <w:p w14:paraId="57432B53" w14:textId="77777777" w:rsidR="00A77B3E" w:rsidRDefault="00A77B3E">
            <w:pPr>
              <w:keepLines/>
            </w:pPr>
            <w:r>
              <w:rPr>
                <w:noProof/>
              </w:rPr>
              <w:t>0</w:t>
            </w:r>
          </w:p>
        </w:tc>
      </w:tr>
      <w:tr w:rsidR="00000000" w14:paraId="439A2A00" w14:textId="77777777">
        <w:tc>
          <w:tcPr>
            <w:tcW w:w="2000" w:type="dxa"/>
          </w:tcPr>
          <w:p w14:paraId="64AB5ED2" w14:textId="77777777" w:rsidR="00A77B3E" w:rsidRDefault="00A77B3E">
            <w:pPr>
              <w:keepLines/>
            </w:pPr>
            <w:r>
              <w:t>Last Locked By</w:t>
            </w:r>
          </w:p>
        </w:tc>
        <w:tc>
          <w:tcPr>
            <w:tcW w:w="7360" w:type="dxa"/>
          </w:tcPr>
          <w:p w14:paraId="1D6194E7" w14:textId="77777777" w:rsidR="00000000" w:rsidRDefault="00000000"/>
        </w:tc>
      </w:tr>
      <w:tr w:rsidR="00000000" w14:paraId="721FB655" w14:textId="77777777">
        <w:tc>
          <w:tcPr>
            <w:tcW w:w="2000" w:type="dxa"/>
          </w:tcPr>
          <w:p w14:paraId="0C4A11CD" w14:textId="77777777" w:rsidR="00A77B3E" w:rsidRDefault="00A77B3E">
            <w:pPr>
              <w:keepLines/>
            </w:pPr>
            <w:r>
              <w:t>Version</w:t>
            </w:r>
          </w:p>
        </w:tc>
        <w:tc>
          <w:tcPr>
            <w:tcW w:w="7360" w:type="dxa"/>
          </w:tcPr>
          <w:p w14:paraId="1099AA1C" w14:textId="77777777" w:rsidR="00A77B3E" w:rsidRDefault="00A77B3E">
            <w:pPr>
              <w:keepLines/>
            </w:pPr>
            <w:r>
              <w:rPr>
                <w:noProof/>
              </w:rPr>
              <w:t>1</w:t>
            </w:r>
          </w:p>
        </w:tc>
      </w:tr>
      <w:tr w:rsidR="00000000" w14:paraId="480A5953" w14:textId="77777777">
        <w:tc>
          <w:tcPr>
            <w:tcW w:w="2000" w:type="dxa"/>
          </w:tcPr>
          <w:p w14:paraId="45A2C3A1" w14:textId="77777777" w:rsidR="00A77B3E" w:rsidRDefault="00A77B3E">
            <w:pPr>
              <w:keepLines/>
            </w:pPr>
            <w:r>
              <w:lastRenderedPageBreak/>
              <w:t>Last Activity Date</w:t>
            </w:r>
          </w:p>
        </w:tc>
        <w:tc>
          <w:tcPr>
            <w:tcW w:w="7360" w:type="dxa"/>
          </w:tcPr>
          <w:p w14:paraId="1037CEEF" w14:textId="77777777" w:rsidR="00A77B3E" w:rsidRDefault="00A77B3E">
            <w:pPr>
              <w:keepLines/>
            </w:pPr>
            <w:r>
              <w:rPr>
                <w:noProof/>
              </w:rPr>
              <w:t>2025-03-17 20:44:26.0</w:t>
            </w:r>
          </w:p>
        </w:tc>
      </w:tr>
      <w:tr w:rsidR="00000000" w14:paraId="33841478" w14:textId="77777777">
        <w:tc>
          <w:tcPr>
            <w:tcW w:w="2000" w:type="dxa"/>
          </w:tcPr>
          <w:p w14:paraId="5011AF53" w14:textId="77777777" w:rsidR="00A77B3E" w:rsidRDefault="00A77B3E">
            <w:pPr>
              <w:keepLines/>
            </w:pPr>
            <w:r>
              <w:t>Modified By</w:t>
            </w:r>
          </w:p>
        </w:tc>
        <w:tc>
          <w:tcPr>
            <w:tcW w:w="7360" w:type="dxa"/>
          </w:tcPr>
          <w:p w14:paraId="517FEBC0" w14:textId="77777777" w:rsidR="00A77B3E" w:rsidRDefault="00A77B3E">
            <w:pPr>
              <w:keepLines/>
            </w:pPr>
            <w:r>
              <w:rPr>
                <w:noProof/>
              </w:rPr>
              <w:t>Anthony Su</w:t>
            </w:r>
          </w:p>
        </w:tc>
      </w:tr>
      <w:tr w:rsidR="00000000" w14:paraId="2427A7D6" w14:textId="77777777">
        <w:tc>
          <w:tcPr>
            <w:tcW w:w="2000" w:type="dxa"/>
          </w:tcPr>
          <w:p w14:paraId="6D1212C3" w14:textId="77777777" w:rsidR="00A77B3E" w:rsidRDefault="00A77B3E">
            <w:pPr>
              <w:keepLines/>
            </w:pPr>
            <w:r>
              <w:t>API ID</w:t>
            </w:r>
          </w:p>
        </w:tc>
        <w:tc>
          <w:tcPr>
            <w:tcW w:w="7360" w:type="dxa"/>
          </w:tcPr>
          <w:p w14:paraId="6966B481" w14:textId="77777777" w:rsidR="00A77B3E" w:rsidRDefault="00A77B3E">
            <w:pPr>
              <w:keepLines/>
            </w:pPr>
            <w:r>
              <w:rPr>
                <w:noProof/>
              </w:rPr>
              <w:t>18856705</w:t>
            </w:r>
          </w:p>
        </w:tc>
      </w:tr>
      <w:tr w:rsidR="00000000" w14:paraId="71FC124B" w14:textId="77777777">
        <w:tc>
          <w:tcPr>
            <w:tcW w:w="2000" w:type="dxa"/>
          </w:tcPr>
          <w:p w14:paraId="205E7098" w14:textId="77777777" w:rsidR="00A77B3E" w:rsidRDefault="00A77B3E">
            <w:pPr>
              <w:keepLines/>
            </w:pPr>
            <w:r>
              <w:t>Locked</w:t>
            </w:r>
          </w:p>
        </w:tc>
        <w:tc>
          <w:tcPr>
            <w:tcW w:w="7360" w:type="dxa"/>
          </w:tcPr>
          <w:p w14:paraId="6212455E" w14:textId="77777777" w:rsidR="00A77B3E" w:rsidRDefault="00A77B3E">
            <w:pPr>
              <w:keepLines/>
            </w:pPr>
            <w:r>
              <w:rPr>
                <w:noProof/>
              </w:rPr>
              <w:t>false</w:t>
            </w:r>
          </w:p>
        </w:tc>
      </w:tr>
      <w:tr w:rsidR="00000000" w14:paraId="17452754" w14:textId="77777777">
        <w:tc>
          <w:tcPr>
            <w:tcW w:w="2000" w:type="dxa"/>
          </w:tcPr>
          <w:p w14:paraId="6E56BDB5" w14:textId="77777777" w:rsidR="00A77B3E" w:rsidRDefault="00A77B3E">
            <w:pPr>
              <w:keepLines/>
            </w:pPr>
            <w:r>
              <w:t>DOORS ID</w:t>
            </w:r>
          </w:p>
        </w:tc>
        <w:tc>
          <w:tcPr>
            <w:tcW w:w="7360" w:type="dxa"/>
          </w:tcPr>
          <w:p w14:paraId="10B8A957" w14:textId="77777777" w:rsidR="00000000" w:rsidRDefault="00000000"/>
        </w:tc>
      </w:tr>
      <w:tr w:rsidR="00000000" w14:paraId="47543C34" w14:textId="77777777">
        <w:tc>
          <w:tcPr>
            <w:tcW w:w="2000" w:type="dxa"/>
          </w:tcPr>
          <w:p w14:paraId="5302883F" w14:textId="77777777" w:rsidR="00A77B3E" w:rsidRDefault="00A77B3E">
            <w:pPr>
              <w:keepLines/>
            </w:pPr>
            <w:r>
              <w:t>Change Request</w:t>
            </w:r>
          </w:p>
        </w:tc>
        <w:tc>
          <w:tcPr>
            <w:tcW w:w="7360" w:type="dxa"/>
          </w:tcPr>
          <w:p w14:paraId="2331C4B6" w14:textId="77777777" w:rsidR="00000000" w:rsidRDefault="00000000"/>
        </w:tc>
      </w:tr>
      <w:tr w:rsidR="00000000" w14:paraId="35D9F71C" w14:textId="77777777">
        <w:tc>
          <w:tcPr>
            <w:tcW w:w="2000" w:type="dxa"/>
          </w:tcPr>
          <w:p w14:paraId="059678AD" w14:textId="77777777" w:rsidR="00A77B3E" w:rsidRDefault="00A77B3E">
            <w:pPr>
              <w:keepLines/>
            </w:pPr>
            <w:r>
              <w:t>Global ID</w:t>
            </w:r>
          </w:p>
        </w:tc>
        <w:tc>
          <w:tcPr>
            <w:tcW w:w="7360" w:type="dxa"/>
          </w:tcPr>
          <w:p w14:paraId="78A039E5" w14:textId="77777777" w:rsidR="00A77B3E" w:rsidRDefault="00A77B3E">
            <w:pPr>
              <w:keepLines/>
            </w:pPr>
            <w:r>
              <w:rPr>
                <w:noProof/>
              </w:rPr>
              <w:t>COL02-FLD-10705297</w:t>
            </w:r>
          </w:p>
        </w:tc>
      </w:tr>
      <w:tr w:rsidR="00000000" w14:paraId="0723C41A" w14:textId="77777777">
        <w:tc>
          <w:tcPr>
            <w:tcW w:w="2000" w:type="dxa"/>
          </w:tcPr>
          <w:p w14:paraId="05E9BCD3" w14:textId="77777777" w:rsidR="00A77B3E" w:rsidRDefault="00A77B3E">
            <w:pPr>
              <w:keepLines/>
            </w:pPr>
            <w:r>
              <w:t>Last Locked</w:t>
            </w:r>
          </w:p>
        </w:tc>
        <w:tc>
          <w:tcPr>
            <w:tcW w:w="7360" w:type="dxa"/>
          </w:tcPr>
          <w:p w14:paraId="72FDA159" w14:textId="77777777" w:rsidR="00000000" w:rsidRDefault="00000000"/>
        </w:tc>
      </w:tr>
      <w:tr w:rsidR="00000000" w14:paraId="03EC4567" w14:textId="77777777">
        <w:tc>
          <w:tcPr>
            <w:tcW w:w="2000" w:type="dxa"/>
          </w:tcPr>
          <w:p w14:paraId="0226DB29" w14:textId="77777777" w:rsidR="00A77B3E" w:rsidRDefault="00A77B3E">
            <w:pPr>
              <w:keepLines/>
            </w:pPr>
            <w:r>
              <w:t># of Upstream Relationships</w:t>
            </w:r>
          </w:p>
        </w:tc>
        <w:tc>
          <w:tcPr>
            <w:tcW w:w="7360" w:type="dxa"/>
          </w:tcPr>
          <w:p w14:paraId="27B272D6" w14:textId="77777777" w:rsidR="00A77B3E" w:rsidRDefault="00A77B3E">
            <w:pPr>
              <w:keepLines/>
            </w:pPr>
            <w:r>
              <w:rPr>
                <w:noProof/>
              </w:rPr>
              <w:t>0</w:t>
            </w:r>
          </w:p>
        </w:tc>
      </w:tr>
      <w:tr w:rsidR="00000000" w14:paraId="0883A026" w14:textId="77777777">
        <w:tc>
          <w:tcPr>
            <w:tcW w:w="2000" w:type="dxa"/>
          </w:tcPr>
          <w:p w14:paraId="1A2F39BE" w14:textId="77777777" w:rsidR="00A77B3E" w:rsidRDefault="00A77B3E">
            <w:pPr>
              <w:keepLines/>
            </w:pPr>
            <w:r>
              <w:t>Tags</w:t>
            </w:r>
          </w:p>
        </w:tc>
        <w:tc>
          <w:tcPr>
            <w:tcW w:w="7360" w:type="dxa"/>
          </w:tcPr>
          <w:p w14:paraId="20C6DFC7" w14:textId="77777777" w:rsidR="00000000" w:rsidRDefault="00000000"/>
        </w:tc>
      </w:tr>
      <w:tr w:rsidR="00000000" w14:paraId="3EF98EB6" w14:textId="77777777">
        <w:tc>
          <w:tcPr>
            <w:tcW w:w="2000" w:type="dxa"/>
          </w:tcPr>
          <w:p w14:paraId="3CA396E4" w14:textId="77777777" w:rsidR="00A77B3E" w:rsidRDefault="00A77B3E">
            <w:pPr>
              <w:keepLines/>
            </w:pPr>
            <w:r>
              <w:t>Heading</w:t>
            </w:r>
          </w:p>
        </w:tc>
        <w:tc>
          <w:tcPr>
            <w:tcW w:w="7360" w:type="dxa"/>
          </w:tcPr>
          <w:p w14:paraId="6AE06E6F" w14:textId="77777777" w:rsidR="00A77B3E" w:rsidRDefault="00A77B3E">
            <w:pPr>
              <w:keepLines/>
            </w:pPr>
            <w:r>
              <w:rPr>
                <w:noProof/>
              </w:rPr>
              <w:t>1.2.1.6</w:t>
            </w:r>
          </w:p>
        </w:tc>
      </w:tr>
      <w:tr w:rsidR="00000000" w14:paraId="6B6EA3AC" w14:textId="77777777">
        <w:tc>
          <w:tcPr>
            <w:tcW w:w="2000" w:type="dxa"/>
          </w:tcPr>
          <w:p w14:paraId="06E4B5A9" w14:textId="77777777" w:rsidR="00A77B3E" w:rsidRDefault="00A77B3E">
            <w:pPr>
              <w:keepLines/>
            </w:pPr>
            <w:r>
              <w:t>Created Date</w:t>
            </w:r>
          </w:p>
        </w:tc>
        <w:tc>
          <w:tcPr>
            <w:tcW w:w="7360" w:type="dxa"/>
          </w:tcPr>
          <w:p w14:paraId="0F19CA32" w14:textId="77777777" w:rsidR="00A77B3E" w:rsidRDefault="00A77B3E">
            <w:pPr>
              <w:keepLines/>
            </w:pPr>
            <w:r>
              <w:rPr>
                <w:noProof/>
              </w:rPr>
              <w:t>03/17/2025</w:t>
            </w:r>
          </w:p>
        </w:tc>
      </w:tr>
      <w:tr w:rsidR="00000000" w14:paraId="74A54931" w14:textId="77777777">
        <w:tc>
          <w:tcPr>
            <w:tcW w:w="2000" w:type="dxa"/>
          </w:tcPr>
          <w:p w14:paraId="0E89F094" w14:textId="77777777" w:rsidR="00A77B3E" w:rsidRDefault="00A77B3E">
            <w:pPr>
              <w:keepLines/>
            </w:pPr>
            <w:r>
              <w:t>Created By</w:t>
            </w:r>
          </w:p>
        </w:tc>
        <w:tc>
          <w:tcPr>
            <w:tcW w:w="7360" w:type="dxa"/>
          </w:tcPr>
          <w:p w14:paraId="5CDF113D" w14:textId="77777777" w:rsidR="00A77B3E" w:rsidRDefault="00A77B3E">
            <w:pPr>
              <w:keepLines/>
            </w:pPr>
            <w:r>
              <w:rPr>
                <w:noProof/>
              </w:rPr>
              <w:t>Anthony Su</w:t>
            </w:r>
          </w:p>
        </w:tc>
      </w:tr>
      <w:tr w:rsidR="00000000" w14:paraId="4924342F" w14:textId="77777777">
        <w:tc>
          <w:tcPr>
            <w:tcW w:w="2000" w:type="dxa"/>
          </w:tcPr>
          <w:p w14:paraId="03F5DC8F" w14:textId="77777777" w:rsidR="00A77B3E" w:rsidRDefault="00A77B3E">
            <w:pPr>
              <w:keepLines/>
            </w:pPr>
            <w:r>
              <w:t>Item Path</w:t>
            </w:r>
          </w:p>
        </w:tc>
        <w:tc>
          <w:tcPr>
            <w:tcW w:w="7360" w:type="dxa"/>
          </w:tcPr>
          <w:p w14:paraId="0A1B01E4" w14:textId="77777777" w:rsidR="00000000" w:rsidRDefault="00000000"/>
        </w:tc>
      </w:tr>
      <w:tr w:rsidR="00000000" w14:paraId="622F90DC" w14:textId="77777777">
        <w:tc>
          <w:tcPr>
            <w:tcW w:w="2000" w:type="dxa"/>
          </w:tcPr>
          <w:p w14:paraId="0CF2DD4C" w14:textId="77777777" w:rsidR="00A77B3E" w:rsidRDefault="00A77B3E">
            <w:pPr>
              <w:keepLines/>
            </w:pPr>
            <w:r>
              <w:t># of Comments</w:t>
            </w:r>
          </w:p>
        </w:tc>
        <w:tc>
          <w:tcPr>
            <w:tcW w:w="7360" w:type="dxa"/>
          </w:tcPr>
          <w:p w14:paraId="5C206780" w14:textId="77777777" w:rsidR="00A77B3E" w:rsidRDefault="00A77B3E">
            <w:pPr>
              <w:keepLines/>
            </w:pPr>
            <w:r>
              <w:rPr>
                <w:noProof/>
              </w:rPr>
              <w:t>0</w:t>
            </w:r>
          </w:p>
        </w:tc>
      </w:tr>
      <w:tr w:rsidR="00000000" w14:paraId="0B5EE431" w14:textId="77777777">
        <w:tc>
          <w:tcPr>
            <w:tcW w:w="2000" w:type="dxa"/>
          </w:tcPr>
          <w:p w14:paraId="55D52F52" w14:textId="77777777" w:rsidR="00A77B3E" w:rsidRDefault="00A77B3E">
            <w:pPr>
              <w:keepLines/>
            </w:pPr>
            <w:r>
              <w:t>Modified Date</w:t>
            </w:r>
          </w:p>
        </w:tc>
        <w:tc>
          <w:tcPr>
            <w:tcW w:w="7360" w:type="dxa"/>
          </w:tcPr>
          <w:p w14:paraId="6E85501A" w14:textId="77777777" w:rsidR="00A77B3E" w:rsidRDefault="00A77B3E">
            <w:pPr>
              <w:keepLines/>
            </w:pPr>
            <w:r>
              <w:rPr>
                <w:noProof/>
              </w:rPr>
              <w:t>03/17/2025</w:t>
            </w:r>
          </w:p>
        </w:tc>
      </w:tr>
      <w:tr w:rsidR="00000000" w14:paraId="5ADB8C61" w14:textId="77777777">
        <w:tc>
          <w:tcPr>
            <w:tcW w:w="2000" w:type="dxa"/>
          </w:tcPr>
          <w:p w14:paraId="5264F142" w14:textId="77777777" w:rsidR="00A77B3E" w:rsidRDefault="00A77B3E">
            <w:pPr>
              <w:keepLines/>
            </w:pPr>
            <w:r>
              <w:t>Current version</w:t>
            </w:r>
          </w:p>
        </w:tc>
        <w:tc>
          <w:tcPr>
            <w:tcW w:w="7360" w:type="dxa"/>
          </w:tcPr>
          <w:p w14:paraId="0588596E" w14:textId="77777777" w:rsidR="00A77B3E" w:rsidRDefault="00A77B3E">
            <w:pPr>
              <w:keepLines/>
            </w:pPr>
            <w:r>
              <w:rPr>
                <w:noProof/>
              </w:rPr>
              <w:t>1</w:t>
            </w:r>
          </w:p>
        </w:tc>
      </w:tr>
      <w:tr w:rsidR="00000000" w14:paraId="61D78747" w14:textId="77777777">
        <w:tc>
          <w:tcPr>
            <w:tcW w:w="2000" w:type="dxa"/>
          </w:tcPr>
          <w:p w14:paraId="33A540A7" w14:textId="77777777" w:rsidR="00A77B3E" w:rsidRDefault="00A77B3E">
            <w:pPr>
              <w:keepLines/>
            </w:pPr>
            <w:r>
              <w:t>Export Controlled</w:t>
            </w:r>
          </w:p>
        </w:tc>
        <w:tc>
          <w:tcPr>
            <w:tcW w:w="7360" w:type="dxa"/>
          </w:tcPr>
          <w:p w14:paraId="65AE1138" w14:textId="77777777" w:rsidR="00000000" w:rsidRDefault="00000000"/>
        </w:tc>
      </w:tr>
      <w:tr w:rsidR="00000000" w14:paraId="6BA5878E" w14:textId="77777777">
        <w:tc>
          <w:tcPr>
            <w:tcW w:w="2000" w:type="dxa"/>
          </w:tcPr>
          <w:p w14:paraId="246DAB40" w14:textId="77777777" w:rsidR="00A77B3E" w:rsidRDefault="00A77B3E">
            <w:pPr>
              <w:keepLines/>
            </w:pPr>
            <w:r>
              <w:t># of Links</w:t>
            </w:r>
          </w:p>
        </w:tc>
        <w:tc>
          <w:tcPr>
            <w:tcW w:w="7360" w:type="dxa"/>
          </w:tcPr>
          <w:p w14:paraId="1E4F84C7" w14:textId="77777777" w:rsidR="00A77B3E" w:rsidRDefault="00A77B3E">
            <w:pPr>
              <w:keepLines/>
            </w:pPr>
            <w:r>
              <w:rPr>
                <w:noProof/>
              </w:rPr>
              <w:t>0</w:t>
            </w:r>
          </w:p>
        </w:tc>
      </w:tr>
    </w:tbl>
    <w:p w14:paraId="484E3471" w14:textId="77777777" w:rsidR="00A77B3E" w:rsidRDefault="00A77B3E">
      <w:pPr>
        <w:keepLines/>
      </w:pPr>
      <w:r>
        <w:t xml:space="preserve">Tags: </w:t>
      </w:r>
    </w:p>
    <w:p w14:paraId="7B3EB594" w14:textId="77777777" w:rsidR="00A77B3E" w:rsidRDefault="00A77B3E">
      <w:pPr>
        <w:keepLines/>
      </w:pPr>
      <w:r>
        <w:t xml:space="preserve">Synchronized Items: </w:t>
      </w:r>
    </w:p>
    <w:p w14:paraId="2FC8E980" w14:textId="77777777" w:rsidR="00A77B3E" w:rsidRDefault="00A77B3E">
      <w:pPr>
        <w:keepLines/>
      </w:pPr>
      <w:r>
        <w:t xml:space="preserve">Comments: </w:t>
      </w:r>
    </w:p>
    <w:p w14:paraId="49B29B5B" w14:textId="77777777" w:rsidR="00A77B3E" w:rsidRDefault="00A77B3E">
      <w:pPr>
        <w:keepLines/>
      </w:pPr>
      <w:r>
        <w:t xml:space="preserve">Versions: </w:t>
      </w:r>
    </w:p>
    <w:p w14:paraId="63FED350" w14:textId="77777777" w:rsidR="00A77B3E" w:rsidRDefault="00A77B3E">
      <w:pPr>
        <w:keepLines/>
      </w:pPr>
      <w:r>
        <w:t>#</w:t>
      </w:r>
      <w:r>
        <w:rPr>
          <w:noProof/>
        </w:rPr>
        <w:t>1</w:t>
      </w:r>
      <w:r>
        <w:t xml:space="preserve">: </w:t>
      </w:r>
      <w:r>
        <w:rPr>
          <w:noProof/>
        </w:rPr>
        <w:t>03/17/2025</w:t>
      </w:r>
      <w:r>
        <w:t xml:space="preserve"> - </w:t>
      </w:r>
      <w:r>
        <w:rPr>
          <w:noProof/>
        </w:rPr>
        <w:t>Initial creation</w:t>
      </w:r>
      <w:r>
        <w:t xml:space="preserve"> - . Baselines: </w:t>
      </w:r>
      <w:r>
        <w:rPr>
          <w:noProof/>
        </w:rPr>
        <w:t>B1 - Project Decagon Post SyRR - 07/11/2025,</w:t>
      </w:r>
    </w:p>
    <w:bookmarkStart w:id="129" w:name="DECAGON-TXT-9_1"/>
    <w:p w14:paraId="41FD9B6C" w14:textId="77777777" w:rsidR="00A77B3E" w:rsidRDefault="00A77B3E">
      <w:pPr>
        <w:pStyle w:val="Heading2"/>
        <w:keepLines/>
      </w:pPr>
      <w:r>
        <w:rPr>
          <w:noProof/>
        </w:rPr>
        <w:fldChar w:fldCharType="begin"/>
      </w:r>
      <w:r>
        <w:rPr>
          <w:noProof/>
        </w:rPr>
        <w:instrText xml:space="preserve"> HYPERLINK "https://jama02.rockwellcollins.com/contour/perspective.req?projectId=636&amp;docId=18747372" </w:instrText>
      </w:r>
      <w:r>
        <w:rPr>
          <w:noProof/>
        </w:rPr>
      </w:r>
      <w:r>
        <w:rPr>
          <w:noProof/>
        </w:rPr>
        <w:fldChar w:fldCharType="separate"/>
      </w:r>
      <w:r>
        <w:rPr>
          <w:noProof/>
        </w:rPr>
        <w:t>DECAGON-TXT-9</w:t>
      </w:r>
      <w:r>
        <w:rPr>
          <w:noProof/>
        </w:rPr>
        <w:fldChar w:fldCharType="end"/>
      </w:r>
      <w:bookmarkEnd w:id="129"/>
      <w:r>
        <w:t xml:space="preserve"> </w:t>
      </w:r>
      <w:bookmarkStart w:id="130" w:name="DECAGON-TXT-9_0_0"/>
      <w:r>
        <w:rPr>
          <w:noProof/>
        </w:rPr>
        <w:t>Network Requirements</w:t>
      </w:r>
      <w:bookmarkEnd w:id="130"/>
    </w:p>
    <w:p w14:paraId="394065A3" w14:textId="77777777" w:rsidR="00A77B3E" w:rsidRDefault="00A77B3E">
      <w:pPr>
        <w:keepLines/>
        <w:rPr>
          <w:noProof/>
          <w:lang w:val="en-US" w:eastAsia="en-US" w:bidi="ar-SA"/>
        </w:rPr>
      </w:pPr>
      <w:r>
        <w:rPr>
          <w:noProof/>
          <w:lang w:val="en-US" w:eastAsia="en-US" w:bidi="ar-SA"/>
        </w:rPr>
        <w:t>Assumption: The test system will have access to the internet and TDMS.</w:t>
      </w:r>
    </w:p>
    <w:p w14:paraId="7687EB2A" w14:textId="77777777" w:rsidR="00A77B3E" w:rsidRDefault="00A77B3E">
      <w:pPr>
        <w:keepLines/>
        <w:rPr>
          <w:noProof/>
          <w:lang w:val="en-US" w:eastAsia="en-US" w:bidi="ar-SA"/>
        </w:rPr>
      </w:pPr>
      <w:r>
        <w:rPr>
          <w:noProof/>
          <w:lang w:val="en-US" w:eastAsia="en-US" w:bidi="ar-SA"/>
        </w:rPr>
        <w:t>Investigate on/off network capabilities and needs from the station/software.</w:t>
      </w:r>
    </w:p>
    <w:p w14:paraId="57559900" w14:textId="77777777" w:rsidR="00A77B3E" w:rsidRDefault="00A77B3E">
      <w:pPr>
        <w:keepLines/>
        <w:rPr>
          <w:noProof/>
          <w:lang w:val="en-US" w:eastAsia="en-US" w:bidi="ar-SA"/>
        </w:rPr>
      </w:pPr>
      <w:r>
        <w:rPr>
          <w:noProof/>
          <w:lang w:val="en-US" w:eastAsia="en-US" w:bidi="ar-SA"/>
        </w:rPr>
        <w:t> </w:t>
      </w:r>
    </w:p>
    <w:p w14:paraId="09DB80D3" w14:textId="77777777" w:rsidR="00A77B3E" w:rsidRDefault="00A77B3E">
      <w:pPr>
        <w:keepLines/>
        <w:rPr>
          <w:noProof/>
          <w:lang w:val="en-US" w:eastAsia="en-US" w:bidi="ar-SA"/>
        </w:rPr>
      </w:pPr>
      <w:r>
        <w:rPr>
          <w:noProof/>
          <w:lang w:val="en-US" w:eastAsia="en-US" w:bidi="ar-SA"/>
        </w:rPr>
        <w:t>NOTE: Avoid building a solution that would need significant rework if these network requirements are changed late in the design.</w:t>
      </w:r>
    </w:p>
    <w:tbl>
      <w:tblPr>
        <w:tblW w:w="5000" w:type="pct"/>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2046"/>
        <w:gridCol w:w="7530"/>
      </w:tblGrid>
      <w:tr w:rsidR="00000000" w14:paraId="7CCE8E76" w14:textId="77777777">
        <w:tc>
          <w:tcPr>
            <w:tcW w:w="2000" w:type="dxa"/>
          </w:tcPr>
          <w:p w14:paraId="44E9E0BD" w14:textId="77777777" w:rsidR="00A77B3E" w:rsidRDefault="00A77B3E">
            <w:pPr>
              <w:keepLines/>
            </w:pPr>
            <w:r>
              <w:t># of Downstream Relationships</w:t>
            </w:r>
          </w:p>
        </w:tc>
        <w:tc>
          <w:tcPr>
            <w:tcW w:w="7360" w:type="dxa"/>
          </w:tcPr>
          <w:p w14:paraId="5B5F9471" w14:textId="77777777" w:rsidR="00A77B3E" w:rsidRDefault="00A77B3E">
            <w:pPr>
              <w:keepLines/>
            </w:pPr>
            <w:r>
              <w:rPr>
                <w:noProof/>
              </w:rPr>
              <w:t>0</w:t>
            </w:r>
          </w:p>
        </w:tc>
      </w:tr>
      <w:tr w:rsidR="00000000" w14:paraId="3979902F" w14:textId="77777777">
        <w:tc>
          <w:tcPr>
            <w:tcW w:w="2000" w:type="dxa"/>
          </w:tcPr>
          <w:p w14:paraId="1B3C35C9" w14:textId="77777777" w:rsidR="00A77B3E" w:rsidRDefault="00A77B3E">
            <w:pPr>
              <w:keepLines/>
            </w:pPr>
            <w:r>
              <w:t>Connected Users</w:t>
            </w:r>
          </w:p>
        </w:tc>
        <w:tc>
          <w:tcPr>
            <w:tcW w:w="7360" w:type="dxa"/>
          </w:tcPr>
          <w:p w14:paraId="6FE82FAA" w14:textId="77777777" w:rsidR="00A77B3E" w:rsidRDefault="00A77B3E">
            <w:pPr>
              <w:keepLines/>
            </w:pPr>
            <w:r>
              <w:rPr>
                <w:noProof/>
              </w:rPr>
              <w:t>1</w:t>
            </w:r>
          </w:p>
        </w:tc>
      </w:tr>
      <w:tr w:rsidR="00000000" w14:paraId="0CCD78E9" w14:textId="77777777">
        <w:tc>
          <w:tcPr>
            <w:tcW w:w="2000" w:type="dxa"/>
          </w:tcPr>
          <w:p w14:paraId="079D25A2" w14:textId="77777777" w:rsidR="00A77B3E" w:rsidRDefault="00A77B3E">
            <w:pPr>
              <w:keepLines/>
            </w:pPr>
            <w:r>
              <w:t>Item Type</w:t>
            </w:r>
          </w:p>
        </w:tc>
        <w:tc>
          <w:tcPr>
            <w:tcW w:w="7360" w:type="dxa"/>
          </w:tcPr>
          <w:p w14:paraId="32B96110" w14:textId="77777777" w:rsidR="00A77B3E" w:rsidRDefault="00A77B3E">
            <w:pPr>
              <w:keepLines/>
            </w:pPr>
            <w:r>
              <w:rPr>
                <w:noProof/>
              </w:rPr>
              <w:t>Text</w:t>
            </w:r>
          </w:p>
        </w:tc>
      </w:tr>
      <w:tr w:rsidR="00000000" w14:paraId="0C5078BA" w14:textId="77777777">
        <w:tc>
          <w:tcPr>
            <w:tcW w:w="2000" w:type="dxa"/>
          </w:tcPr>
          <w:p w14:paraId="41A42ACE" w14:textId="77777777" w:rsidR="00A77B3E" w:rsidRDefault="00A77B3E">
            <w:pPr>
              <w:keepLines/>
            </w:pPr>
            <w:r>
              <w:t>Release</w:t>
            </w:r>
          </w:p>
        </w:tc>
        <w:tc>
          <w:tcPr>
            <w:tcW w:w="7360" w:type="dxa"/>
          </w:tcPr>
          <w:p w14:paraId="520B0876" w14:textId="77777777" w:rsidR="00000000" w:rsidRDefault="00000000"/>
        </w:tc>
      </w:tr>
      <w:tr w:rsidR="00000000" w14:paraId="2DE15CD5" w14:textId="77777777">
        <w:tc>
          <w:tcPr>
            <w:tcW w:w="2000" w:type="dxa"/>
          </w:tcPr>
          <w:p w14:paraId="06343397" w14:textId="77777777" w:rsidR="00A77B3E" w:rsidRDefault="00A77B3E">
            <w:pPr>
              <w:keepLines/>
            </w:pPr>
            <w:r>
              <w:t>Project</w:t>
            </w:r>
          </w:p>
        </w:tc>
        <w:tc>
          <w:tcPr>
            <w:tcW w:w="7360" w:type="dxa"/>
          </w:tcPr>
          <w:p w14:paraId="1BABEE4A" w14:textId="77777777" w:rsidR="00A77B3E" w:rsidRDefault="00A77B3E">
            <w:pPr>
              <w:keepLines/>
            </w:pPr>
            <w:r>
              <w:rPr>
                <w:noProof/>
              </w:rPr>
              <w:t>Decagon_Boundary Scan</w:t>
            </w:r>
          </w:p>
        </w:tc>
      </w:tr>
      <w:tr w:rsidR="00000000" w14:paraId="76F66A72" w14:textId="77777777">
        <w:tc>
          <w:tcPr>
            <w:tcW w:w="2000" w:type="dxa"/>
          </w:tcPr>
          <w:p w14:paraId="39B329F3" w14:textId="77777777" w:rsidR="00A77B3E" w:rsidRDefault="00A77B3E">
            <w:pPr>
              <w:keepLines/>
            </w:pPr>
            <w:r>
              <w:t>Relationship Status</w:t>
            </w:r>
          </w:p>
        </w:tc>
        <w:tc>
          <w:tcPr>
            <w:tcW w:w="7360" w:type="dxa"/>
          </w:tcPr>
          <w:p w14:paraId="295D2F90" w14:textId="77777777" w:rsidR="00000000" w:rsidRDefault="00000000"/>
        </w:tc>
      </w:tr>
      <w:tr w:rsidR="00000000" w14:paraId="1DB92BCC" w14:textId="77777777">
        <w:tc>
          <w:tcPr>
            <w:tcW w:w="2000" w:type="dxa"/>
          </w:tcPr>
          <w:p w14:paraId="665E8E06" w14:textId="77777777" w:rsidR="00A77B3E" w:rsidRDefault="00A77B3E">
            <w:pPr>
              <w:keepLines/>
            </w:pPr>
            <w:r>
              <w:t># of Attachments</w:t>
            </w:r>
          </w:p>
        </w:tc>
        <w:tc>
          <w:tcPr>
            <w:tcW w:w="7360" w:type="dxa"/>
          </w:tcPr>
          <w:p w14:paraId="547B6AB3" w14:textId="77777777" w:rsidR="00A77B3E" w:rsidRDefault="00A77B3E">
            <w:pPr>
              <w:keepLines/>
            </w:pPr>
            <w:r>
              <w:rPr>
                <w:noProof/>
              </w:rPr>
              <w:t>0</w:t>
            </w:r>
          </w:p>
        </w:tc>
      </w:tr>
      <w:tr w:rsidR="00000000" w14:paraId="1929BDA0" w14:textId="77777777">
        <w:tc>
          <w:tcPr>
            <w:tcW w:w="2000" w:type="dxa"/>
          </w:tcPr>
          <w:p w14:paraId="63D1F19F" w14:textId="77777777" w:rsidR="00A77B3E" w:rsidRDefault="00A77B3E">
            <w:pPr>
              <w:keepLines/>
            </w:pPr>
            <w:r>
              <w:t>Last Locked By</w:t>
            </w:r>
          </w:p>
        </w:tc>
        <w:tc>
          <w:tcPr>
            <w:tcW w:w="7360" w:type="dxa"/>
          </w:tcPr>
          <w:p w14:paraId="082F49AA" w14:textId="77777777" w:rsidR="00A77B3E" w:rsidRDefault="00A77B3E">
            <w:pPr>
              <w:keepLines/>
            </w:pPr>
            <w:r>
              <w:rPr>
                <w:noProof/>
              </w:rPr>
              <w:t>Anthony Su</w:t>
            </w:r>
          </w:p>
        </w:tc>
      </w:tr>
      <w:tr w:rsidR="00000000" w14:paraId="140035AC" w14:textId="77777777">
        <w:tc>
          <w:tcPr>
            <w:tcW w:w="2000" w:type="dxa"/>
          </w:tcPr>
          <w:p w14:paraId="715C65CF" w14:textId="77777777" w:rsidR="00A77B3E" w:rsidRDefault="00A77B3E">
            <w:pPr>
              <w:keepLines/>
            </w:pPr>
            <w:r>
              <w:t>Version</w:t>
            </w:r>
          </w:p>
        </w:tc>
        <w:tc>
          <w:tcPr>
            <w:tcW w:w="7360" w:type="dxa"/>
          </w:tcPr>
          <w:p w14:paraId="00BAA95E" w14:textId="77777777" w:rsidR="00A77B3E" w:rsidRDefault="00A77B3E">
            <w:pPr>
              <w:keepLines/>
            </w:pPr>
            <w:r>
              <w:rPr>
                <w:noProof/>
              </w:rPr>
              <w:t>2</w:t>
            </w:r>
          </w:p>
        </w:tc>
      </w:tr>
      <w:tr w:rsidR="00000000" w14:paraId="0439D3FA" w14:textId="77777777">
        <w:tc>
          <w:tcPr>
            <w:tcW w:w="2000" w:type="dxa"/>
          </w:tcPr>
          <w:p w14:paraId="6717B5A4" w14:textId="77777777" w:rsidR="00A77B3E" w:rsidRDefault="00A77B3E">
            <w:pPr>
              <w:keepLines/>
            </w:pPr>
            <w:r>
              <w:t xml:space="preserve">Upstream Cross </w:t>
            </w:r>
            <w:r>
              <w:lastRenderedPageBreak/>
              <w:t>Instance Relationships</w:t>
            </w:r>
          </w:p>
        </w:tc>
        <w:tc>
          <w:tcPr>
            <w:tcW w:w="7360" w:type="dxa"/>
          </w:tcPr>
          <w:p w14:paraId="13A035BA" w14:textId="77777777" w:rsidR="00000000" w:rsidRDefault="00000000"/>
        </w:tc>
      </w:tr>
      <w:tr w:rsidR="00000000" w14:paraId="6B8F6FA1" w14:textId="77777777">
        <w:tc>
          <w:tcPr>
            <w:tcW w:w="2000" w:type="dxa"/>
          </w:tcPr>
          <w:p w14:paraId="3985C229" w14:textId="77777777" w:rsidR="00A77B3E" w:rsidRDefault="00A77B3E">
            <w:pPr>
              <w:keepLines/>
            </w:pPr>
            <w:r>
              <w:t>Last Activity Date</w:t>
            </w:r>
          </w:p>
        </w:tc>
        <w:tc>
          <w:tcPr>
            <w:tcW w:w="7360" w:type="dxa"/>
          </w:tcPr>
          <w:p w14:paraId="5B767C67" w14:textId="77777777" w:rsidR="00A77B3E" w:rsidRDefault="00A77B3E">
            <w:pPr>
              <w:keepLines/>
            </w:pPr>
            <w:r>
              <w:rPr>
                <w:noProof/>
              </w:rPr>
              <w:t>2025-03-17 20:45:39.0</w:t>
            </w:r>
          </w:p>
        </w:tc>
      </w:tr>
      <w:tr w:rsidR="00000000" w14:paraId="50EF7D14" w14:textId="77777777">
        <w:tc>
          <w:tcPr>
            <w:tcW w:w="2000" w:type="dxa"/>
          </w:tcPr>
          <w:p w14:paraId="78BA691F" w14:textId="77777777" w:rsidR="00A77B3E" w:rsidRDefault="00A77B3E">
            <w:pPr>
              <w:keepLines/>
            </w:pPr>
            <w:r>
              <w:t>Modified By</w:t>
            </w:r>
          </w:p>
        </w:tc>
        <w:tc>
          <w:tcPr>
            <w:tcW w:w="7360" w:type="dxa"/>
          </w:tcPr>
          <w:p w14:paraId="225FD15C" w14:textId="77777777" w:rsidR="00A77B3E" w:rsidRDefault="00A77B3E">
            <w:pPr>
              <w:keepLines/>
            </w:pPr>
            <w:r>
              <w:rPr>
                <w:noProof/>
              </w:rPr>
              <w:t>Anthony Su</w:t>
            </w:r>
          </w:p>
        </w:tc>
      </w:tr>
      <w:tr w:rsidR="00000000" w14:paraId="52783100" w14:textId="77777777">
        <w:tc>
          <w:tcPr>
            <w:tcW w:w="2000" w:type="dxa"/>
          </w:tcPr>
          <w:p w14:paraId="0E9E4D1F" w14:textId="77777777" w:rsidR="00A77B3E" w:rsidRDefault="00A77B3E">
            <w:pPr>
              <w:keepLines/>
            </w:pPr>
            <w:r>
              <w:t>API ID</w:t>
            </w:r>
          </w:p>
        </w:tc>
        <w:tc>
          <w:tcPr>
            <w:tcW w:w="7360" w:type="dxa"/>
          </w:tcPr>
          <w:p w14:paraId="6A016478" w14:textId="77777777" w:rsidR="00A77B3E" w:rsidRDefault="00A77B3E">
            <w:pPr>
              <w:keepLines/>
            </w:pPr>
            <w:r>
              <w:rPr>
                <w:noProof/>
              </w:rPr>
              <w:t>18747372</w:t>
            </w:r>
          </w:p>
        </w:tc>
      </w:tr>
      <w:tr w:rsidR="00000000" w14:paraId="7A7D673F" w14:textId="77777777">
        <w:tc>
          <w:tcPr>
            <w:tcW w:w="2000" w:type="dxa"/>
          </w:tcPr>
          <w:p w14:paraId="67FCABEF" w14:textId="77777777" w:rsidR="00A77B3E" w:rsidRDefault="00A77B3E">
            <w:pPr>
              <w:keepLines/>
            </w:pPr>
            <w:r>
              <w:t>Locked</w:t>
            </w:r>
          </w:p>
        </w:tc>
        <w:tc>
          <w:tcPr>
            <w:tcW w:w="7360" w:type="dxa"/>
          </w:tcPr>
          <w:p w14:paraId="635CCEFB" w14:textId="77777777" w:rsidR="00A77B3E" w:rsidRDefault="00A77B3E">
            <w:pPr>
              <w:keepLines/>
            </w:pPr>
            <w:r>
              <w:rPr>
                <w:noProof/>
              </w:rPr>
              <w:t>false</w:t>
            </w:r>
          </w:p>
        </w:tc>
      </w:tr>
      <w:tr w:rsidR="00000000" w14:paraId="651413AF" w14:textId="77777777">
        <w:tc>
          <w:tcPr>
            <w:tcW w:w="2000" w:type="dxa"/>
          </w:tcPr>
          <w:p w14:paraId="37EEC397" w14:textId="77777777" w:rsidR="00A77B3E" w:rsidRDefault="00A77B3E">
            <w:pPr>
              <w:keepLines/>
            </w:pPr>
            <w:r>
              <w:t>DOORS Relationship</w:t>
            </w:r>
          </w:p>
        </w:tc>
        <w:tc>
          <w:tcPr>
            <w:tcW w:w="7360" w:type="dxa"/>
          </w:tcPr>
          <w:p w14:paraId="5DD23A51" w14:textId="77777777" w:rsidR="00000000" w:rsidRDefault="00000000"/>
        </w:tc>
      </w:tr>
      <w:tr w:rsidR="00000000" w14:paraId="032123E5" w14:textId="77777777">
        <w:tc>
          <w:tcPr>
            <w:tcW w:w="2000" w:type="dxa"/>
          </w:tcPr>
          <w:p w14:paraId="4E440DBF" w14:textId="77777777" w:rsidR="00A77B3E" w:rsidRDefault="00A77B3E">
            <w:pPr>
              <w:keepLines/>
            </w:pPr>
            <w:r>
              <w:t>Status</w:t>
            </w:r>
          </w:p>
        </w:tc>
        <w:tc>
          <w:tcPr>
            <w:tcW w:w="7360" w:type="dxa"/>
          </w:tcPr>
          <w:p w14:paraId="23D024D1" w14:textId="77777777" w:rsidR="00000000" w:rsidRDefault="00000000"/>
        </w:tc>
      </w:tr>
      <w:tr w:rsidR="00000000" w14:paraId="534C2600" w14:textId="77777777">
        <w:tc>
          <w:tcPr>
            <w:tcW w:w="2000" w:type="dxa"/>
          </w:tcPr>
          <w:p w14:paraId="296AC3FC" w14:textId="77777777" w:rsidR="00A77B3E" w:rsidRDefault="00A77B3E">
            <w:pPr>
              <w:keepLines/>
            </w:pPr>
            <w:r>
              <w:t>DOORS ID</w:t>
            </w:r>
          </w:p>
        </w:tc>
        <w:tc>
          <w:tcPr>
            <w:tcW w:w="7360" w:type="dxa"/>
          </w:tcPr>
          <w:p w14:paraId="7FED7270" w14:textId="77777777" w:rsidR="00000000" w:rsidRDefault="00000000"/>
        </w:tc>
      </w:tr>
      <w:tr w:rsidR="00000000" w14:paraId="5758E111" w14:textId="77777777">
        <w:tc>
          <w:tcPr>
            <w:tcW w:w="2000" w:type="dxa"/>
          </w:tcPr>
          <w:p w14:paraId="2B5ABCD2" w14:textId="77777777" w:rsidR="00A77B3E" w:rsidRDefault="00A77B3E">
            <w:pPr>
              <w:keepLines/>
            </w:pPr>
            <w:r>
              <w:t>Change Request</w:t>
            </w:r>
          </w:p>
        </w:tc>
        <w:tc>
          <w:tcPr>
            <w:tcW w:w="7360" w:type="dxa"/>
          </w:tcPr>
          <w:p w14:paraId="530A9091" w14:textId="77777777" w:rsidR="00000000" w:rsidRDefault="00000000"/>
        </w:tc>
      </w:tr>
      <w:tr w:rsidR="00000000" w14:paraId="6E8668D9" w14:textId="77777777">
        <w:tc>
          <w:tcPr>
            <w:tcW w:w="2000" w:type="dxa"/>
          </w:tcPr>
          <w:p w14:paraId="07BF3394" w14:textId="77777777" w:rsidR="00A77B3E" w:rsidRDefault="00A77B3E">
            <w:pPr>
              <w:keepLines/>
            </w:pPr>
            <w:r>
              <w:t>Global ID</w:t>
            </w:r>
          </w:p>
        </w:tc>
        <w:tc>
          <w:tcPr>
            <w:tcW w:w="7360" w:type="dxa"/>
          </w:tcPr>
          <w:p w14:paraId="4D2A658B" w14:textId="77777777" w:rsidR="00A77B3E" w:rsidRDefault="00A77B3E">
            <w:pPr>
              <w:keepLines/>
            </w:pPr>
            <w:r>
              <w:rPr>
                <w:noProof/>
              </w:rPr>
              <w:t>COL02-TXT-10677739</w:t>
            </w:r>
          </w:p>
        </w:tc>
      </w:tr>
      <w:tr w:rsidR="00000000" w14:paraId="3808F1E7" w14:textId="77777777">
        <w:tc>
          <w:tcPr>
            <w:tcW w:w="2000" w:type="dxa"/>
          </w:tcPr>
          <w:p w14:paraId="3571477E" w14:textId="77777777" w:rsidR="00A77B3E" w:rsidRDefault="00A77B3E">
            <w:pPr>
              <w:keepLines/>
            </w:pPr>
            <w:r>
              <w:t>Downstream Cross Instance Relationships</w:t>
            </w:r>
          </w:p>
        </w:tc>
        <w:tc>
          <w:tcPr>
            <w:tcW w:w="7360" w:type="dxa"/>
          </w:tcPr>
          <w:p w14:paraId="55D06D96" w14:textId="77777777" w:rsidR="00000000" w:rsidRDefault="00000000"/>
        </w:tc>
      </w:tr>
      <w:tr w:rsidR="00000000" w14:paraId="4A0262A1" w14:textId="77777777">
        <w:tc>
          <w:tcPr>
            <w:tcW w:w="2000" w:type="dxa"/>
          </w:tcPr>
          <w:p w14:paraId="4A34FFA9" w14:textId="77777777" w:rsidR="00A77B3E" w:rsidRDefault="00A77B3E">
            <w:pPr>
              <w:keepLines/>
            </w:pPr>
            <w:r>
              <w:t>Last Locked</w:t>
            </w:r>
          </w:p>
        </w:tc>
        <w:tc>
          <w:tcPr>
            <w:tcW w:w="7360" w:type="dxa"/>
          </w:tcPr>
          <w:p w14:paraId="6E40E0F1" w14:textId="77777777" w:rsidR="00A77B3E" w:rsidRDefault="00A77B3E">
            <w:pPr>
              <w:keepLines/>
            </w:pPr>
            <w:r>
              <w:rPr>
                <w:noProof/>
              </w:rPr>
              <w:t>2025-03-17 20:45:34.0</w:t>
            </w:r>
          </w:p>
        </w:tc>
      </w:tr>
      <w:tr w:rsidR="00000000" w14:paraId="30E878DC" w14:textId="77777777">
        <w:tc>
          <w:tcPr>
            <w:tcW w:w="2000" w:type="dxa"/>
          </w:tcPr>
          <w:p w14:paraId="588E95AD" w14:textId="77777777" w:rsidR="00A77B3E" w:rsidRDefault="00A77B3E">
            <w:pPr>
              <w:keepLines/>
            </w:pPr>
            <w:r>
              <w:t># of Upstream Relationships</w:t>
            </w:r>
          </w:p>
        </w:tc>
        <w:tc>
          <w:tcPr>
            <w:tcW w:w="7360" w:type="dxa"/>
          </w:tcPr>
          <w:p w14:paraId="7110E9DB" w14:textId="77777777" w:rsidR="00A77B3E" w:rsidRDefault="00A77B3E">
            <w:pPr>
              <w:keepLines/>
            </w:pPr>
            <w:r>
              <w:rPr>
                <w:noProof/>
              </w:rPr>
              <w:t>0</w:t>
            </w:r>
          </w:p>
        </w:tc>
      </w:tr>
      <w:tr w:rsidR="00000000" w14:paraId="38D814FA" w14:textId="77777777">
        <w:tc>
          <w:tcPr>
            <w:tcW w:w="2000" w:type="dxa"/>
          </w:tcPr>
          <w:p w14:paraId="617164F7" w14:textId="77777777" w:rsidR="00A77B3E" w:rsidRDefault="00A77B3E">
            <w:pPr>
              <w:keepLines/>
            </w:pPr>
            <w:r>
              <w:t>Tags</w:t>
            </w:r>
          </w:p>
        </w:tc>
        <w:tc>
          <w:tcPr>
            <w:tcW w:w="7360" w:type="dxa"/>
          </w:tcPr>
          <w:p w14:paraId="563B37CA" w14:textId="77777777" w:rsidR="00000000" w:rsidRDefault="00000000"/>
        </w:tc>
      </w:tr>
      <w:tr w:rsidR="00000000" w14:paraId="28FF5886" w14:textId="77777777">
        <w:tc>
          <w:tcPr>
            <w:tcW w:w="2000" w:type="dxa"/>
          </w:tcPr>
          <w:p w14:paraId="54A9976E" w14:textId="77777777" w:rsidR="00A77B3E" w:rsidRDefault="00A77B3E">
            <w:pPr>
              <w:keepLines/>
            </w:pPr>
            <w:r>
              <w:t>Heading</w:t>
            </w:r>
          </w:p>
        </w:tc>
        <w:tc>
          <w:tcPr>
            <w:tcW w:w="7360" w:type="dxa"/>
          </w:tcPr>
          <w:p w14:paraId="09234449" w14:textId="77777777" w:rsidR="00A77B3E" w:rsidRDefault="00A77B3E">
            <w:pPr>
              <w:keepLines/>
            </w:pPr>
            <w:r>
              <w:rPr>
                <w:noProof/>
              </w:rPr>
              <w:t>1.2.1.6.1</w:t>
            </w:r>
          </w:p>
        </w:tc>
      </w:tr>
      <w:tr w:rsidR="00000000" w14:paraId="322C5D00" w14:textId="77777777">
        <w:tc>
          <w:tcPr>
            <w:tcW w:w="2000" w:type="dxa"/>
          </w:tcPr>
          <w:p w14:paraId="66F3C267" w14:textId="77777777" w:rsidR="00A77B3E" w:rsidRDefault="00A77B3E">
            <w:pPr>
              <w:keepLines/>
            </w:pPr>
            <w:r>
              <w:t>Created Date</w:t>
            </w:r>
          </w:p>
        </w:tc>
        <w:tc>
          <w:tcPr>
            <w:tcW w:w="7360" w:type="dxa"/>
          </w:tcPr>
          <w:p w14:paraId="3075CC53" w14:textId="77777777" w:rsidR="00A77B3E" w:rsidRDefault="00A77B3E">
            <w:pPr>
              <w:keepLines/>
            </w:pPr>
            <w:r>
              <w:rPr>
                <w:noProof/>
              </w:rPr>
              <w:t>12/05/2024</w:t>
            </w:r>
          </w:p>
        </w:tc>
      </w:tr>
      <w:tr w:rsidR="00000000" w14:paraId="6D4E114D" w14:textId="77777777">
        <w:tc>
          <w:tcPr>
            <w:tcW w:w="2000" w:type="dxa"/>
          </w:tcPr>
          <w:p w14:paraId="6AF8A276" w14:textId="77777777" w:rsidR="00A77B3E" w:rsidRDefault="00A77B3E">
            <w:pPr>
              <w:keepLines/>
            </w:pPr>
            <w:r>
              <w:t>Created By</w:t>
            </w:r>
          </w:p>
        </w:tc>
        <w:tc>
          <w:tcPr>
            <w:tcW w:w="7360" w:type="dxa"/>
          </w:tcPr>
          <w:p w14:paraId="5F7D846C" w14:textId="77777777" w:rsidR="00A77B3E" w:rsidRDefault="00A77B3E">
            <w:pPr>
              <w:keepLines/>
            </w:pPr>
            <w:r>
              <w:rPr>
                <w:noProof/>
              </w:rPr>
              <w:t>Anthony Su</w:t>
            </w:r>
          </w:p>
        </w:tc>
      </w:tr>
      <w:tr w:rsidR="00000000" w14:paraId="5B8F9BB8" w14:textId="77777777">
        <w:tc>
          <w:tcPr>
            <w:tcW w:w="2000" w:type="dxa"/>
          </w:tcPr>
          <w:p w14:paraId="66FAB0A7" w14:textId="77777777" w:rsidR="00A77B3E" w:rsidRDefault="00A77B3E">
            <w:pPr>
              <w:keepLines/>
            </w:pPr>
            <w:r>
              <w:t>Item Path</w:t>
            </w:r>
          </w:p>
        </w:tc>
        <w:tc>
          <w:tcPr>
            <w:tcW w:w="7360" w:type="dxa"/>
          </w:tcPr>
          <w:p w14:paraId="3A57F646" w14:textId="77777777" w:rsidR="00000000" w:rsidRDefault="00000000"/>
        </w:tc>
      </w:tr>
      <w:tr w:rsidR="00000000" w14:paraId="24D1D8CE" w14:textId="77777777">
        <w:tc>
          <w:tcPr>
            <w:tcW w:w="2000" w:type="dxa"/>
          </w:tcPr>
          <w:p w14:paraId="2F55B5D7" w14:textId="77777777" w:rsidR="00A77B3E" w:rsidRDefault="00A77B3E">
            <w:pPr>
              <w:keepLines/>
            </w:pPr>
            <w:r>
              <w:t># of Comments</w:t>
            </w:r>
          </w:p>
        </w:tc>
        <w:tc>
          <w:tcPr>
            <w:tcW w:w="7360" w:type="dxa"/>
          </w:tcPr>
          <w:p w14:paraId="062DC456" w14:textId="77777777" w:rsidR="00A77B3E" w:rsidRDefault="00A77B3E">
            <w:pPr>
              <w:keepLines/>
            </w:pPr>
            <w:r>
              <w:rPr>
                <w:noProof/>
              </w:rPr>
              <w:t>0</w:t>
            </w:r>
          </w:p>
        </w:tc>
      </w:tr>
      <w:tr w:rsidR="00000000" w14:paraId="1658D751" w14:textId="77777777">
        <w:tc>
          <w:tcPr>
            <w:tcW w:w="2000" w:type="dxa"/>
          </w:tcPr>
          <w:p w14:paraId="21772E34" w14:textId="77777777" w:rsidR="00A77B3E" w:rsidRDefault="00A77B3E">
            <w:pPr>
              <w:keepLines/>
            </w:pPr>
            <w:r>
              <w:t>Modified Date</w:t>
            </w:r>
          </w:p>
        </w:tc>
        <w:tc>
          <w:tcPr>
            <w:tcW w:w="7360" w:type="dxa"/>
          </w:tcPr>
          <w:p w14:paraId="743452C9" w14:textId="77777777" w:rsidR="00A77B3E" w:rsidRDefault="00A77B3E">
            <w:pPr>
              <w:keepLines/>
            </w:pPr>
            <w:r>
              <w:rPr>
                <w:noProof/>
              </w:rPr>
              <w:t>03/17/2025</w:t>
            </w:r>
          </w:p>
        </w:tc>
      </w:tr>
      <w:tr w:rsidR="00000000" w14:paraId="0DDA7141" w14:textId="77777777">
        <w:tc>
          <w:tcPr>
            <w:tcW w:w="2000" w:type="dxa"/>
          </w:tcPr>
          <w:p w14:paraId="69490049" w14:textId="77777777" w:rsidR="00A77B3E" w:rsidRDefault="00A77B3E">
            <w:pPr>
              <w:keepLines/>
            </w:pPr>
            <w:r>
              <w:t>Current version</w:t>
            </w:r>
          </w:p>
        </w:tc>
        <w:tc>
          <w:tcPr>
            <w:tcW w:w="7360" w:type="dxa"/>
          </w:tcPr>
          <w:p w14:paraId="309CE3C3" w14:textId="77777777" w:rsidR="00A77B3E" w:rsidRDefault="00A77B3E">
            <w:pPr>
              <w:keepLines/>
            </w:pPr>
            <w:r>
              <w:rPr>
                <w:noProof/>
              </w:rPr>
              <w:t>2</w:t>
            </w:r>
          </w:p>
        </w:tc>
      </w:tr>
      <w:tr w:rsidR="00000000" w14:paraId="463DB9E6" w14:textId="77777777">
        <w:tc>
          <w:tcPr>
            <w:tcW w:w="2000" w:type="dxa"/>
          </w:tcPr>
          <w:p w14:paraId="1037940C" w14:textId="77777777" w:rsidR="00A77B3E" w:rsidRDefault="00A77B3E">
            <w:pPr>
              <w:keepLines/>
            </w:pPr>
            <w:r>
              <w:t>Export Controlled</w:t>
            </w:r>
          </w:p>
        </w:tc>
        <w:tc>
          <w:tcPr>
            <w:tcW w:w="7360" w:type="dxa"/>
          </w:tcPr>
          <w:p w14:paraId="3F374423" w14:textId="77777777" w:rsidR="00000000" w:rsidRDefault="00000000"/>
        </w:tc>
      </w:tr>
      <w:tr w:rsidR="00000000" w14:paraId="090127E3" w14:textId="77777777">
        <w:tc>
          <w:tcPr>
            <w:tcW w:w="2000" w:type="dxa"/>
          </w:tcPr>
          <w:p w14:paraId="49117576" w14:textId="77777777" w:rsidR="00A77B3E" w:rsidRDefault="00A77B3E">
            <w:pPr>
              <w:keepLines/>
            </w:pPr>
            <w:r>
              <w:t># of Links</w:t>
            </w:r>
          </w:p>
        </w:tc>
        <w:tc>
          <w:tcPr>
            <w:tcW w:w="7360" w:type="dxa"/>
          </w:tcPr>
          <w:p w14:paraId="3DD3FF97" w14:textId="77777777" w:rsidR="00A77B3E" w:rsidRDefault="00A77B3E">
            <w:pPr>
              <w:keepLines/>
            </w:pPr>
            <w:r>
              <w:rPr>
                <w:noProof/>
              </w:rPr>
              <w:t>0</w:t>
            </w:r>
          </w:p>
        </w:tc>
      </w:tr>
      <w:tr w:rsidR="00000000" w14:paraId="74A67BA6" w14:textId="77777777">
        <w:tc>
          <w:tcPr>
            <w:tcW w:w="2000" w:type="dxa"/>
          </w:tcPr>
          <w:p w14:paraId="0C63F5C0" w14:textId="77777777" w:rsidR="00A77B3E" w:rsidRDefault="00A77B3E">
            <w:pPr>
              <w:keepLines/>
            </w:pPr>
            <w:r>
              <w:t>Commentary</w:t>
            </w:r>
          </w:p>
        </w:tc>
        <w:tc>
          <w:tcPr>
            <w:tcW w:w="7360" w:type="dxa"/>
          </w:tcPr>
          <w:p w14:paraId="71D788C2" w14:textId="77777777" w:rsidR="00000000" w:rsidRDefault="00000000"/>
        </w:tc>
      </w:tr>
    </w:tbl>
    <w:p w14:paraId="31E29534" w14:textId="77777777" w:rsidR="00A77B3E" w:rsidRDefault="00A77B3E">
      <w:pPr>
        <w:keepLines/>
      </w:pPr>
      <w:r>
        <w:t xml:space="preserve">Tags: </w:t>
      </w:r>
    </w:p>
    <w:p w14:paraId="5C82B625" w14:textId="77777777" w:rsidR="00A77B3E" w:rsidRDefault="00A77B3E">
      <w:pPr>
        <w:keepLines/>
      </w:pPr>
      <w:r>
        <w:t xml:space="preserve">Upstream Relationships: </w:t>
      </w:r>
    </w:p>
    <w:p w14:paraId="1D928382" w14:textId="77777777" w:rsidR="00A77B3E" w:rsidRDefault="00A77B3E">
      <w:pPr>
        <w:keepLines/>
      </w:pPr>
      <w:r>
        <w:t xml:space="preserve">Relationships: </w:t>
      </w:r>
    </w:p>
    <w:p w14:paraId="18CBD271" w14:textId="77777777" w:rsidR="00A77B3E" w:rsidRDefault="00A77B3E">
      <w:pPr>
        <w:keepLines/>
      </w:pPr>
      <w:r>
        <w:t xml:space="preserve">Synchronized Items: </w:t>
      </w:r>
    </w:p>
    <w:p w14:paraId="5E550613" w14:textId="77777777" w:rsidR="00A77B3E" w:rsidRDefault="00A77B3E">
      <w:pPr>
        <w:keepLines/>
      </w:pPr>
      <w:r>
        <w:t xml:space="preserve">Comments: </w:t>
      </w:r>
    </w:p>
    <w:p w14:paraId="7ED6FC9C" w14:textId="77777777" w:rsidR="00A77B3E" w:rsidRDefault="00A77B3E">
      <w:pPr>
        <w:keepLines/>
      </w:pPr>
      <w:r>
        <w:t xml:space="preserve">URLs: </w:t>
      </w:r>
    </w:p>
    <w:p w14:paraId="18A5FA97" w14:textId="77777777" w:rsidR="00A77B3E" w:rsidRDefault="00A77B3E">
      <w:pPr>
        <w:keepLines/>
      </w:pPr>
      <w:r>
        <w:t xml:space="preserve">Versions: </w:t>
      </w:r>
    </w:p>
    <w:p w14:paraId="328B2788" w14:textId="77777777" w:rsidR="00A77B3E" w:rsidRDefault="00A77B3E">
      <w:pPr>
        <w:keepLines/>
      </w:pPr>
      <w:r>
        <w:t>#</w:t>
      </w:r>
      <w:r>
        <w:rPr>
          <w:noProof/>
        </w:rPr>
        <w:t>2</w:t>
      </w:r>
      <w:r>
        <w:t xml:space="preserve">: </w:t>
      </w:r>
      <w:r>
        <w:rPr>
          <w:noProof/>
        </w:rPr>
        <w:t>03/17/2025</w:t>
      </w:r>
      <w:r>
        <w:t xml:space="preserve"> - </w:t>
      </w:r>
      <w:r>
        <w:rPr>
          <w:noProof/>
        </w:rPr>
        <w:t>"Description" changed</w:t>
      </w:r>
      <w:r>
        <w:t xml:space="preserve"> - . Baselines: </w:t>
      </w:r>
      <w:r>
        <w:rPr>
          <w:noProof/>
        </w:rPr>
        <w:t>B1 - Project Decagon Post SyRR - 07/11/2025,</w:t>
      </w:r>
    </w:p>
    <w:p w14:paraId="1F785A7C" w14:textId="77777777" w:rsidR="00A77B3E" w:rsidRDefault="00A77B3E">
      <w:pPr>
        <w:keepLines/>
      </w:pPr>
      <w:r>
        <w:t>#</w:t>
      </w:r>
      <w:r>
        <w:rPr>
          <w:noProof/>
        </w:rPr>
        <w:t>1</w:t>
      </w:r>
      <w:r>
        <w:t xml:space="preserve">: </w:t>
      </w:r>
      <w:r>
        <w:rPr>
          <w:noProof/>
        </w:rPr>
        <w:t>12/05/2024</w:t>
      </w:r>
      <w:r>
        <w:t xml:space="preserve"> - </w:t>
      </w:r>
      <w:r>
        <w:rPr>
          <w:noProof/>
        </w:rPr>
        <w:t>Copied from "StdTestReq-TXT-552 Network Requirements"</w:t>
      </w:r>
      <w:r>
        <w:t xml:space="preserve"> - . Baselines: </w:t>
      </w:r>
    </w:p>
    <w:bookmarkStart w:id="131" w:name="DECAGON-TXT-7_1"/>
    <w:p w14:paraId="673404DC" w14:textId="77777777" w:rsidR="00A77B3E" w:rsidRDefault="00A77B3E">
      <w:pPr>
        <w:pStyle w:val="Heading2"/>
        <w:keepLines/>
      </w:pPr>
      <w:r>
        <w:rPr>
          <w:noProof/>
        </w:rPr>
        <w:fldChar w:fldCharType="begin"/>
      </w:r>
      <w:r>
        <w:rPr>
          <w:noProof/>
        </w:rPr>
        <w:instrText xml:space="preserve"> HYPERLINK "https://jama02.rockwellcollins.com/contour/perspective.req?projectId=636&amp;docId=18747370" </w:instrText>
      </w:r>
      <w:r>
        <w:rPr>
          <w:noProof/>
        </w:rPr>
      </w:r>
      <w:r>
        <w:rPr>
          <w:noProof/>
        </w:rPr>
        <w:fldChar w:fldCharType="separate"/>
      </w:r>
      <w:r>
        <w:rPr>
          <w:noProof/>
        </w:rPr>
        <w:t>DECAGON-TXT-7</w:t>
      </w:r>
      <w:r>
        <w:rPr>
          <w:noProof/>
        </w:rPr>
        <w:fldChar w:fldCharType="end"/>
      </w:r>
      <w:bookmarkEnd w:id="131"/>
      <w:r>
        <w:t xml:space="preserve"> </w:t>
      </w:r>
      <w:bookmarkStart w:id="132" w:name="DECAGON-TXT-7_0_0"/>
      <w:r>
        <w:rPr>
          <w:noProof/>
        </w:rPr>
        <w:t>Operations (Factory) Requirements</w:t>
      </w:r>
      <w:bookmarkEnd w:id="132"/>
    </w:p>
    <w:p w14:paraId="51AB6681" w14:textId="77777777" w:rsidR="00A77B3E" w:rsidRDefault="00A77B3E">
      <w:pPr>
        <w:keepLines/>
        <w:rPr>
          <w:noProof/>
          <w:lang w:val="en-US" w:eastAsia="en-US" w:bidi="ar-SA"/>
        </w:rPr>
      </w:pPr>
      <w:r>
        <w:rPr>
          <w:noProof/>
          <w:lang w:val="en-US" w:eastAsia="en-US" w:bidi="ar-SA"/>
        </w:rPr>
        <w:t>Assumption: There are no constraints due to limited space in the factory.</w:t>
      </w:r>
    </w:p>
    <w:tbl>
      <w:tblPr>
        <w:tblW w:w="5000" w:type="pct"/>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2046"/>
        <w:gridCol w:w="7530"/>
      </w:tblGrid>
      <w:tr w:rsidR="00000000" w14:paraId="0203D906" w14:textId="77777777">
        <w:tc>
          <w:tcPr>
            <w:tcW w:w="2000" w:type="dxa"/>
          </w:tcPr>
          <w:p w14:paraId="378842FF" w14:textId="77777777" w:rsidR="00A77B3E" w:rsidRDefault="00A77B3E">
            <w:pPr>
              <w:keepLines/>
            </w:pPr>
            <w:r>
              <w:t># of Downstream Relationships</w:t>
            </w:r>
          </w:p>
        </w:tc>
        <w:tc>
          <w:tcPr>
            <w:tcW w:w="7360" w:type="dxa"/>
          </w:tcPr>
          <w:p w14:paraId="017F0C34" w14:textId="77777777" w:rsidR="00A77B3E" w:rsidRDefault="00A77B3E">
            <w:pPr>
              <w:keepLines/>
            </w:pPr>
            <w:r>
              <w:rPr>
                <w:noProof/>
              </w:rPr>
              <w:t>0</w:t>
            </w:r>
          </w:p>
        </w:tc>
      </w:tr>
      <w:tr w:rsidR="00000000" w14:paraId="0CAF70F9" w14:textId="77777777">
        <w:tc>
          <w:tcPr>
            <w:tcW w:w="2000" w:type="dxa"/>
          </w:tcPr>
          <w:p w14:paraId="68A95C26" w14:textId="77777777" w:rsidR="00A77B3E" w:rsidRDefault="00A77B3E">
            <w:pPr>
              <w:keepLines/>
            </w:pPr>
            <w:r>
              <w:lastRenderedPageBreak/>
              <w:t>Connected Users</w:t>
            </w:r>
          </w:p>
        </w:tc>
        <w:tc>
          <w:tcPr>
            <w:tcW w:w="7360" w:type="dxa"/>
          </w:tcPr>
          <w:p w14:paraId="44410025" w14:textId="77777777" w:rsidR="00A77B3E" w:rsidRDefault="00A77B3E">
            <w:pPr>
              <w:keepLines/>
            </w:pPr>
            <w:r>
              <w:rPr>
                <w:noProof/>
              </w:rPr>
              <w:t>1</w:t>
            </w:r>
          </w:p>
        </w:tc>
      </w:tr>
      <w:tr w:rsidR="00000000" w14:paraId="799355A2" w14:textId="77777777">
        <w:tc>
          <w:tcPr>
            <w:tcW w:w="2000" w:type="dxa"/>
          </w:tcPr>
          <w:p w14:paraId="418DB8A7" w14:textId="77777777" w:rsidR="00A77B3E" w:rsidRDefault="00A77B3E">
            <w:pPr>
              <w:keepLines/>
            </w:pPr>
            <w:r>
              <w:t>Item Type</w:t>
            </w:r>
          </w:p>
        </w:tc>
        <w:tc>
          <w:tcPr>
            <w:tcW w:w="7360" w:type="dxa"/>
          </w:tcPr>
          <w:p w14:paraId="74F1C158" w14:textId="77777777" w:rsidR="00A77B3E" w:rsidRDefault="00A77B3E">
            <w:pPr>
              <w:keepLines/>
            </w:pPr>
            <w:r>
              <w:rPr>
                <w:noProof/>
              </w:rPr>
              <w:t>Text</w:t>
            </w:r>
          </w:p>
        </w:tc>
      </w:tr>
      <w:tr w:rsidR="00000000" w14:paraId="6A4E643E" w14:textId="77777777">
        <w:tc>
          <w:tcPr>
            <w:tcW w:w="2000" w:type="dxa"/>
          </w:tcPr>
          <w:p w14:paraId="2449340B" w14:textId="77777777" w:rsidR="00A77B3E" w:rsidRDefault="00A77B3E">
            <w:pPr>
              <w:keepLines/>
            </w:pPr>
            <w:r>
              <w:t>Release</w:t>
            </w:r>
          </w:p>
        </w:tc>
        <w:tc>
          <w:tcPr>
            <w:tcW w:w="7360" w:type="dxa"/>
          </w:tcPr>
          <w:p w14:paraId="275E5E24" w14:textId="77777777" w:rsidR="00000000" w:rsidRDefault="00000000"/>
        </w:tc>
      </w:tr>
      <w:tr w:rsidR="00000000" w14:paraId="3C8EFA5E" w14:textId="77777777">
        <w:tc>
          <w:tcPr>
            <w:tcW w:w="2000" w:type="dxa"/>
          </w:tcPr>
          <w:p w14:paraId="5C687E35" w14:textId="77777777" w:rsidR="00A77B3E" w:rsidRDefault="00A77B3E">
            <w:pPr>
              <w:keepLines/>
            </w:pPr>
            <w:r>
              <w:t>Project</w:t>
            </w:r>
          </w:p>
        </w:tc>
        <w:tc>
          <w:tcPr>
            <w:tcW w:w="7360" w:type="dxa"/>
          </w:tcPr>
          <w:p w14:paraId="2FBE8F5F" w14:textId="77777777" w:rsidR="00A77B3E" w:rsidRDefault="00A77B3E">
            <w:pPr>
              <w:keepLines/>
            </w:pPr>
            <w:r>
              <w:rPr>
                <w:noProof/>
              </w:rPr>
              <w:t>Decagon_Boundary Scan</w:t>
            </w:r>
          </w:p>
        </w:tc>
      </w:tr>
      <w:tr w:rsidR="00000000" w14:paraId="1DD611CF" w14:textId="77777777">
        <w:tc>
          <w:tcPr>
            <w:tcW w:w="2000" w:type="dxa"/>
          </w:tcPr>
          <w:p w14:paraId="5427AD3B" w14:textId="77777777" w:rsidR="00A77B3E" w:rsidRDefault="00A77B3E">
            <w:pPr>
              <w:keepLines/>
            </w:pPr>
            <w:r>
              <w:t>Relationship Status</w:t>
            </w:r>
          </w:p>
        </w:tc>
        <w:tc>
          <w:tcPr>
            <w:tcW w:w="7360" w:type="dxa"/>
          </w:tcPr>
          <w:p w14:paraId="112D9C69" w14:textId="77777777" w:rsidR="00000000" w:rsidRDefault="00000000"/>
        </w:tc>
      </w:tr>
      <w:tr w:rsidR="00000000" w14:paraId="38EFF325" w14:textId="77777777">
        <w:tc>
          <w:tcPr>
            <w:tcW w:w="2000" w:type="dxa"/>
          </w:tcPr>
          <w:p w14:paraId="3875E560" w14:textId="77777777" w:rsidR="00A77B3E" w:rsidRDefault="00A77B3E">
            <w:pPr>
              <w:keepLines/>
            </w:pPr>
            <w:r>
              <w:t># of Attachments</w:t>
            </w:r>
          </w:p>
        </w:tc>
        <w:tc>
          <w:tcPr>
            <w:tcW w:w="7360" w:type="dxa"/>
          </w:tcPr>
          <w:p w14:paraId="1DED700A" w14:textId="77777777" w:rsidR="00A77B3E" w:rsidRDefault="00A77B3E">
            <w:pPr>
              <w:keepLines/>
            </w:pPr>
            <w:r>
              <w:rPr>
                <w:noProof/>
              </w:rPr>
              <w:t>0</w:t>
            </w:r>
          </w:p>
        </w:tc>
      </w:tr>
      <w:tr w:rsidR="00000000" w14:paraId="1E29968B" w14:textId="77777777">
        <w:tc>
          <w:tcPr>
            <w:tcW w:w="2000" w:type="dxa"/>
          </w:tcPr>
          <w:p w14:paraId="684F9F2A" w14:textId="77777777" w:rsidR="00A77B3E" w:rsidRDefault="00A77B3E">
            <w:pPr>
              <w:keepLines/>
            </w:pPr>
            <w:r>
              <w:t>Last Locked By</w:t>
            </w:r>
          </w:p>
        </w:tc>
        <w:tc>
          <w:tcPr>
            <w:tcW w:w="7360" w:type="dxa"/>
          </w:tcPr>
          <w:p w14:paraId="519A0E76" w14:textId="77777777" w:rsidR="00A77B3E" w:rsidRDefault="00A77B3E">
            <w:pPr>
              <w:keepLines/>
            </w:pPr>
            <w:r>
              <w:rPr>
                <w:noProof/>
              </w:rPr>
              <w:t>Anthony Su</w:t>
            </w:r>
          </w:p>
        </w:tc>
      </w:tr>
      <w:tr w:rsidR="00000000" w14:paraId="54AB9708" w14:textId="77777777">
        <w:tc>
          <w:tcPr>
            <w:tcW w:w="2000" w:type="dxa"/>
          </w:tcPr>
          <w:p w14:paraId="3C810586" w14:textId="77777777" w:rsidR="00A77B3E" w:rsidRDefault="00A77B3E">
            <w:pPr>
              <w:keepLines/>
            </w:pPr>
            <w:r>
              <w:t>Version</w:t>
            </w:r>
          </w:p>
        </w:tc>
        <w:tc>
          <w:tcPr>
            <w:tcW w:w="7360" w:type="dxa"/>
          </w:tcPr>
          <w:p w14:paraId="3CBDB3E8" w14:textId="77777777" w:rsidR="00A77B3E" w:rsidRDefault="00A77B3E">
            <w:pPr>
              <w:keepLines/>
            </w:pPr>
            <w:r>
              <w:rPr>
                <w:noProof/>
              </w:rPr>
              <w:t>2</w:t>
            </w:r>
          </w:p>
        </w:tc>
      </w:tr>
      <w:tr w:rsidR="00000000" w14:paraId="3709C716" w14:textId="77777777">
        <w:tc>
          <w:tcPr>
            <w:tcW w:w="2000" w:type="dxa"/>
          </w:tcPr>
          <w:p w14:paraId="55CE003F" w14:textId="77777777" w:rsidR="00A77B3E" w:rsidRDefault="00A77B3E">
            <w:pPr>
              <w:keepLines/>
            </w:pPr>
            <w:r>
              <w:t>Upstream Cross Instance Relationships</w:t>
            </w:r>
          </w:p>
        </w:tc>
        <w:tc>
          <w:tcPr>
            <w:tcW w:w="7360" w:type="dxa"/>
          </w:tcPr>
          <w:p w14:paraId="5AEC51C5" w14:textId="77777777" w:rsidR="00000000" w:rsidRDefault="00000000"/>
        </w:tc>
      </w:tr>
      <w:tr w:rsidR="00000000" w14:paraId="009D3B3D" w14:textId="77777777">
        <w:tc>
          <w:tcPr>
            <w:tcW w:w="2000" w:type="dxa"/>
          </w:tcPr>
          <w:p w14:paraId="0D276CA3" w14:textId="77777777" w:rsidR="00A77B3E" w:rsidRDefault="00A77B3E">
            <w:pPr>
              <w:keepLines/>
            </w:pPr>
            <w:r>
              <w:t>Last Activity Date</w:t>
            </w:r>
          </w:p>
        </w:tc>
        <w:tc>
          <w:tcPr>
            <w:tcW w:w="7360" w:type="dxa"/>
          </w:tcPr>
          <w:p w14:paraId="3C7F744B" w14:textId="77777777" w:rsidR="00A77B3E" w:rsidRDefault="00A77B3E">
            <w:pPr>
              <w:keepLines/>
            </w:pPr>
            <w:r>
              <w:rPr>
                <w:noProof/>
              </w:rPr>
              <w:t>2025-03-17 21:10:04.0</w:t>
            </w:r>
          </w:p>
        </w:tc>
      </w:tr>
      <w:tr w:rsidR="00000000" w14:paraId="71233EEF" w14:textId="77777777">
        <w:tc>
          <w:tcPr>
            <w:tcW w:w="2000" w:type="dxa"/>
          </w:tcPr>
          <w:p w14:paraId="2AF64C68" w14:textId="77777777" w:rsidR="00A77B3E" w:rsidRDefault="00A77B3E">
            <w:pPr>
              <w:keepLines/>
            </w:pPr>
            <w:r>
              <w:t>Modified By</w:t>
            </w:r>
          </w:p>
        </w:tc>
        <w:tc>
          <w:tcPr>
            <w:tcW w:w="7360" w:type="dxa"/>
          </w:tcPr>
          <w:p w14:paraId="45DE02EE" w14:textId="77777777" w:rsidR="00A77B3E" w:rsidRDefault="00A77B3E">
            <w:pPr>
              <w:keepLines/>
            </w:pPr>
            <w:r>
              <w:rPr>
                <w:noProof/>
              </w:rPr>
              <w:t>Anthony Su</w:t>
            </w:r>
          </w:p>
        </w:tc>
      </w:tr>
      <w:tr w:rsidR="00000000" w14:paraId="2EE60FF5" w14:textId="77777777">
        <w:tc>
          <w:tcPr>
            <w:tcW w:w="2000" w:type="dxa"/>
          </w:tcPr>
          <w:p w14:paraId="70325081" w14:textId="77777777" w:rsidR="00A77B3E" w:rsidRDefault="00A77B3E">
            <w:pPr>
              <w:keepLines/>
            </w:pPr>
            <w:r>
              <w:t>API ID</w:t>
            </w:r>
          </w:p>
        </w:tc>
        <w:tc>
          <w:tcPr>
            <w:tcW w:w="7360" w:type="dxa"/>
          </w:tcPr>
          <w:p w14:paraId="55476477" w14:textId="77777777" w:rsidR="00A77B3E" w:rsidRDefault="00A77B3E">
            <w:pPr>
              <w:keepLines/>
            </w:pPr>
            <w:r>
              <w:rPr>
                <w:noProof/>
              </w:rPr>
              <w:t>18747370</w:t>
            </w:r>
          </w:p>
        </w:tc>
      </w:tr>
      <w:tr w:rsidR="00000000" w14:paraId="0A2D3DD5" w14:textId="77777777">
        <w:tc>
          <w:tcPr>
            <w:tcW w:w="2000" w:type="dxa"/>
          </w:tcPr>
          <w:p w14:paraId="4AFF04F7" w14:textId="77777777" w:rsidR="00A77B3E" w:rsidRDefault="00A77B3E">
            <w:pPr>
              <w:keepLines/>
            </w:pPr>
            <w:r>
              <w:t>Locked</w:t>
            </w:r>
          </w:p>
        </w:tc>
        <w:tc>
          <w:tcPr>
            <w:tcW w:w="7360" w:type="dxa"/>
          </w:tcPr>
          <w:p w14:paraId="346E6534" w14:textId="77777777" w:rsidR="00A77B3E" w:rsidRDefault="00A77B3E">
            <w:pPr>
              <w:keepLines/>
            </w:pPr>
            <w:r>
              <w:rPr>
                <w:noProof/>
              </w:rPr>
              <w:t>false</w:t>
            </w:r>
          </w:p>
        </w:tc>
      </w:tr>
      <w:tr w:rsidR="00000000" w14:paraId="45130F92" w14:textId="77777777">
        <w:tc>
          <w:tcPr>
            <w:tcW w:w="2000" w:type="dxa"/>
          </w:tcPr>
          <w:p w14:paraId="04A9C1DD" w14:textId="77777777" w:rsidR="00A77B3E" w:rsidRDefault="00A77B3E">
            <w:pPr>
              <w:keepLines/>
            </w:pPr>
            <w:r>
              <w:t>DOORS Relationship</w:t>
            </w:r>
          </w:p>
        </w:tc>
        <w:tc>
          <w:tcPr>
            <w:tcW w:w="7360" w:type="dxa"/>
          </w:tcPr>
          <w:p w14:paraId="7F7EF893" w14:textId="77777777" w:rsidR="00000000" w:rsidRDefault="00000000"/>
        </w:tc>
      </w:tr>
      <w:tr w:rsidR="00000000" w14:paraId="1D7A5021" w14:textId="77777777">
        <w:tc>
          <w:tcPr>
            <w:tcW w:w="2000" w:type="dxa"/>
          </w:tcPr>
          <w:p w14:paraId="07492ABC" w14:textId="77777777" w:rsidR="00A77B3E" w:rsidRDefault="00A77B3E">
            <w:pPr>
              <w:keepLines/>
            </w:pPr>
            <w:r>
              <w:t>Status</w:t>
            </w:r>
          </w:p>
        </w:tc>
        <w:tc>
          <w:tcPr>
            <w:tcW w:w="7360" w:type="dxa"/>
          </w:tcPr>
          <w:p w14:paraId="1CF927D8" w14:textId="77777777" w:rsidR="00000000" w:rsidRDefault="00000000"/>
        </w:tc>
      </w:tr>
      <w:tr w:rsidR="00000000" w14:paraId="48F3B04F" w14:textId="77777777">
        <w:tc>
          <w:tcPr>
            <w:tcW w:w="2000" w:type="dxa"/>
          </w:tcPr>
          <w:p w14:paraId="7860C07A" w14:textId="77777777" w:rsidR="00A77B3E" w:rsidRDefault="00A77B3E">
            <w:pPr>
              <w:keepLines/>
            </w:pPr>
            <w:r>
              <w:t>DOORS ID</w:t>
            </w:r>
          </w:p>
        </w:tc>
        <w:tc>
          <w:tcPr>
            <w:tcW w:w="7360" w:type="dxa"/>
          </w:tcPr>
          <w:p w14:paraId="32C4F4E4" w14:textId="77777777" w:rsidR="00000000" w:rsidRDefault="00000000"/>
        </w:tc>
      </w:tr>
      <w:tr w:rsidR="00000000" w14:paraId="780E139E" w14:textId="77777777">
        <w:tc>
          <w:tcPr>
            <w:tcW w:w="2000" w:type="dxa"/>
          </w:tcPr>
          <w:p w14:paraId="47BFAC9A" w14:textId="77777777" w:rsidR="00A77B3E" w:rsidRDefault="00A77B3E">
            <w:pPr>
              <w:keepLines/>
            </w:pPr>
            <w:r>
              <w:t>Change Request</w:t>
            </w:r>
          </w:p>
        </w:tc>
        <w:tc>
          <w:tcPr>
            <w:tcW w:w="7360" w:type="dxa"/>
          </w:tcPr>
          <w:p w14:paraId="1F4D6AFC" w14:textId="77777777" w:rsidR="00000000" w:rsidRDefault="00000000"/>
        </w:tc>
      </w:tr>
      <w:tr w:rsidR="00000000" w14:paraId="33C7E092" w14:textId="77777777">
        <w:tc>
          <w:tcPr>
            <w:tcW w:w="2000" w:type="dxa"/>
          </w:tcPr>
          <w:p w14:paraId="4F139EF1" w14:textId="77777777" w:rsidR="00A77B3E" w:rsidRDefault="00A77B3E">
            <w:pPr>
              <w:keepLines/>
            </w:pPr>
            <w:r>
              <w:t>Global ID</w:t>
            </w:r>
          </w:p>
        </w:tc>
        <w:tc>
          <w:tcPr>
            <w:tcW w:w="7360" w:type="dxa"/>
          </w:tcPr>
          <w:p w14:paraId="3EC557D8" w14:textId="77777777" w:rsidR="00A77B3E" w:rsidRDefault="00A77B3E">
            <w:pPr>
              <w:keepLines/>
            </w:pPr>
            <w:r>
              <w:rPr>
                <w:noProof/>
              </w:rPr>
              <w:t>COL02-TXT-10677737</w:t>
            </w:r>
          </w:p>
        </w:tc>
      </w:tr>
      <w:tr w:rsidR="00000000" w14:paraId="1C0A8809" w14:textId="77777777">
        <w:tc>
          <w:tcPr>
            <w:tcW w:w="2000" w:type="dxa"/>
          </w:tcPr>
          <w:p w14:paraId="15FF187C" w14:textId="77777777" w:rsidR="00A77B3E" w:rsidRDefault="00A77B3E">
            <w:pPr>
              <w:keepLines/>
            </w:pPr>
            <w:r>
              <w:t>Downstream Cross Instance Relationships</w:t>
            </w:r>
          </w:p>
        </w:tc>
        <w:tc>
          <w:tcPr>
            <w:tcW w:w="7360" w:type="dxa"/>
          </w:tcPr>
          <w:p w14:paraId="765AFF8C" w14:textId="77777777" w:rsidR="00000000" w:rsidRDefault="00000000"/>
        </w:tc>
      </w:tr>
      <w:tr w:rsidR="00000000" w14:paraId="59B12030" w14:textId="77777777">
        <w:tc>
          <w:tcPr>
            <w:tcW w:w="2000" w:type="dxa"/>
          </w:tcPr>
          <w:p w14:paraId="5B118394" w14:textId="77777777" w:rsidR="00A77B3E" w:rsidRDefault="00A77B3E">
            <w:pPr>
              <w:keepLines/>
            </w:pPr>
            <w:r>
              <w:t>Last Locked</w:t>
            </w:r>
          </w:p>
        </w:tc>
        <w:tc>
          <w:tcPr>
            <w:tcW w:w="7360" w:type="dxa"/>
          </w:tcPr>
          <w:p w14:paraId="49F1BB74" w14:textId="77777777" w:rsidR="00A77B3E" w:rsidRDefault="00A77B3E">
            <w:pPr>
              <w:keepLines/>
            </w:pPr>
            <w:r>
              <w:rPr>
                <w:noProof/>
              </w:rPr>
              <w:t>2025-03-17 21:10:04.0</w:t>
            </w:r>
          </w:p>
        </w:tc>
      </w:tr>
      <w:tr w:rsidR="00000000" w14:paraId="562B0D61" w14:textId="77777777">
        <w:tc>
          <w:tcPr>
            <w:tcW w:w="2000" w:type="dxa"/>
          </w:tcPr>
          <w:p w14:paraId="7B2CC37A" w14:textId="77777777" w:rsidR="00A77B3E" w:rsidRDefault="00A77B3E">
            <w:pPr>
              <w:keepLines/>
            </w:pPr>
            <w:r>
              <w:t># of Upstream Relationships</w:t>
            </w:r>
          </w:p>
        </w:tc>
        <w:tc>
          <w:tcPr>
            <w:tcW w:w="7360" w:type="dxa"/>
          </w:tcPr>
          <w:p w14:paraId="7F540AB0" w14:textId="77777777" w:rsidR="00A77B3E" w:rsidRDefault="00A77B3E">
            <w:pPr>
              <w:keepLines/>
            </w:pPr>
            <w:r>
              <w:rPr>
                <w:noProof/>
              </w:rPr>
              <w:t>0</w:t>
            </w:r>
          </w:p>
        </w:tc>
      </w:tr>
      <w:tr w:rsidR="00000000" w14:paraId="6F59CE9B" w14:textId="77777777">
        <w:tc>
          <w:tcPr>
            <w:tcW w:w="2000" w:type="dxa"/>
          </w:tcPr>
          <w:p w14:paraId="4CAD1D6D" w14:textId="77777777" w:rsidR="00A77B3E" w:rsidRDefault="00A77B3E">
            <w:pPr>
              <w:keepLines/>
            </w:pPr>
            <w:r>
              <w:t>Tags</w:t>
            </w:r>
          </w:p>
        </w:tc>
        <w:tc>
          <w:tcPr>
            <w:tcW w:w="7360" w:type="dxa"/>
          </w:tcPr>
          <w:p w14:paraId="284EBA9D" w14:textId="77777777" w:rsidR="00000000" w:rsidRDefault="00000000"/>
        </w:tc>
      </w:tr>
      <w:tr w:rsidR="00000000" w14:paraId="3B0C1794" w14:textId="77777777">
        <w:tc>
          <w:tcPr>
            <w:tcW w:w="2000" w:type="dxa"/>
          </w:tcPr>
          <w:p w14:paraId="63580BA4" w14:textId="77777777" w:rsidR="00A77B3E" w:rsidRDefault="00A77B3E">
            <w:pPr>
              <w:keepLines/>
            </w:pPr>
            <w:r>
              <w:t>Heading</w:t>
            </w:r>
          </w:p>
        </w:tc>
        <w:tc>
          <w:tcPr>
            <w:tcW w:w="7360" w:type="dxa"/>
          </w:tcPr>
          <w:p w14:paraId="43C36BD1" w14:textId="77777777" w:rsidR="00A77B3E" w:rsidRDefault="00A77B3E">
            <w:pPr>
              <w:keepLines/>
            </w:pPr>
            <w:r>
              <w:rPr>
                <w:noProof/>
              </w:rPr>
              <w:t>1.2.1.6.2</w:t>
            </w:r>
          </w:p>
        </w:tc>
      </w:tr>
      <w:tr w:rsidR="00000000" w14:paraId="2958241A" w14:textId="77777777">
        <w:tc>
          <w:tcPr>
            <w:tcW w:w="2000" w:type="dxa"/>
          </w:tcPr>
          <w:p w14:paraId="59F15CC2" w14:textId="77777777" w:rsidR="00A77B3E" w:rsidRDefault="00A77B3E">
            <w:pPr>
              <w:keepLines/>
            </w:pPr>
            <w:r>
              <w:t>Created Date</w:t>
            </w:r>
          </w:p>
        </w:tc>
        <w:tc>
          <w:tcPr>
            <w:tcW w:w="7360" w:type="dxa"/>
          </w:tcPr>
          <w:p w14:paraId="1B807012" w14:textId="77777777" w:rsidR="00A77B3E" w:rsidRDefault="00A77B3E">
            <w:pPr>
              <w:keepLines/>
            </w:pPr>
            <w:r>
              <w:rPr>
                <w:noProof/>
              </w:rPr>
              <w:t>12/05/2024</w:t>
            </w:r>
          </w:p>
        </w:tc>
      </w:tr>
      <w:tr w:rsidR="00000000" w14:paraId="376FAFCD" w14:textId="77777777">
        <w:tc>
          <w:tcPr>
            <w:tcW w:w="2000" w:type="dxa"/>
          </w:tcPr>
          <w:p w14:paraId="356DD0D0" w14:textId="77777777" w:rsidR="00A77B3E" w:rsidRDefault="00A77B3E">
            <w:pPr>
              <w:keepLines/>
            </w:pPr>
            <w:r>
              <w:t>Created By</w:t>
            </w:r>
          </w:p>
        </w:tc>
        <w:tc>
          <w:tcPr>
            <w:tcW w:w="7360" w:type="dxa"/>
          </w:tcPr>
          <w:p w14:paraId="50F08D75" w14:textId="77777777" w:rsidR="00A77B3E" w:rsidRDefault="00A77B3E">
            <w:pPr>
              <w:keepLines/>
            </w:pPr>
            <w:r>
              <w:rPr>
                <w:noProof/>
              </w:rPr>
              <w:t>Anthony Su</w:t>
            </w:r>
          </w:p>
        </w:tc>
      </w:tr>
      <w:tr w:rsidR="00000000" w14:paraId="4AA18BAC" w14:textId="77777777">
        <w:tc>
          <w:tcPr>
            <w:tcW w:w="2000" w:type="dxa"/>
          </w:tcPr>
          <w:p w14:paraId="52B80D55" w14:textId="77777777" w:rsidR="00A77B3E" w:rsidRDefault="00A77B3E">
            <w:pPr>
              <w:keepLines/>
            </w:pPr>
            <w:r>
              <w:t>Item Path</w:t>
            </w:r>
          </w:p>
        </w:tc>
        <w:tc>
          <w:tcPr>
            <w:tcW w:w="7360" w:type="dxa"/>
          </w:tcPr>
          <w:p w14:paraId="79E4691E" w14:textId="77777777" w:rsidR="00000000" w:rsidRDefault="00000000"/>
        </w:tc>
      </w:tr>
      <w:tr w:rsidR="00000000" w14:paraId="481007E6" w14:textId="77777777">
        <w:tc>
          <w:tcPr>
            <w:tcW w:w="2000" w:type="dxa"/>
          </w:tcPr>
          <w:p w14:paraId="3278355A" w14:textId="77777777" w:rsidR="00A77B3E" w:rsidRDefault="00A77B3E">
            <w:pPr>
              <w:keepLines/>
            </w:pPr>
            <w:r>
              <w:t># of Comments</w:t>
            </w:r>
          </w:p>
        </w:tc>
        <w:tc>
          <w:tcPr>
            <w:tcW w:w="7360" w:type="dxa"/>
          </w:tcPr>
          <w:p w14:paraId="48A39ECD" w14:textId="77777777" w:rsidR="00A77B3E" w:rsidRDefault="00A77B3E">
            <w:pPr>
              <w:keepLines/>
            </w:pPr>
            <w:r>
              <w:rPr>
                <w:noProof/>
              </w:rPr>
              <w:t>0</w:t>
            </w:r>
          </w:p>
        </w:tc>
      </w:tr>
      <w:tr w:rsidR="00000000" w14:paraId="506CBF56" w14:textId="77777777">
        <w:tc>
          <w:tcPr>
            <w:tcW w:w="2000" w:type="dxa"/>
          </w:tcPr>
          <w:p w14:paraId="2A0BCBD6" w14:textId="77777777" w:rsidR="00A77B3E" w:rsidRDefault="00A77B3E">
            <w:pPr>
              <w:keepLines/>
            </w:pPr>
            <w:r>
              <w:t>Modified Date</w:t>
            </w:r>
          </w:p>
        </w:tc>
        <w:tc>
          <w:tcPr>
            <w:tcW w:w="7360" w:type="dxa"/>
          </w:tcPr>
          <w:p w14:paraId="21979CF2" w14:textId="77777777" w:rsidR="00A77B3E" w:rsidRDefault="00A77B3E">
            <w:pPr>
              <w:keepLines/>
            </w:pPr>
            <w:r>
              <w:rPr>
                <w:noProof/>
              </w:rPr>
              <w:t>03/17/2025</w:t>
            </w:r>
          </w:p>
        </w:tc>
      </w:tr>
      <w:tr w:rsidR="00000000" w14:paraId="718F6855" w14:textId="77777777">
        <w:tc>
          <w:tcPr>
            <w:tcW w:w="2000" w:type="dxa"/>
          </w:tcPr>
          <w:p w14:paraId="76F534C2" w14:textId="77777777" w:rsidR="00A77B3E" w:rsidRDefault="00A77B3E">
            <w:pPr>
              <w:keepLines/>
            </w:pPr>
            <w:r>
              <w:t>Current version</w:t>
            </w:r>
          </w:p>
        </w:tc>
        <w:tc>
          <w:tcPr>
            <w:tcW w:w="7360" w:type="dxa"/>
          </w:tcPr>
          <w:p w14:paraId="37F5F39C" w14:textId="77777777" w:rsidR="00A77B3E" w:rsidRDefault="00A77B3E">
            <w:pPr>
              <w:keepLines/>
            </w:pPr>
            <w:r>
              <w:rPr>
                <w:noProof/>
              </w:rPr>
              <w:t>2</w:t>
            </w:r>
          </w:p>
        </w:tc>
      </w:tr>
      <w:tr w:rsidR="00000000" w14:paraId="39FE96C5" w14:textId="77777777">
        <w:tc>
          <w:tcPr>
            <w:tcW w:w="2000" w:type="dxa"/>
          </w:tcPr>
          <w:p w14:paraId="25A27BB8" w14:textId="77777777" w:rsidR="00A77B3E" w:rsidRDefault="00A77B3E">
            <w:pPr>
              <w:keepLines/>
            </w:pPr>
            <w:r>
              <w:t>Export Controlled</w:t>
            </w:r>
          </w:p>
        </w:tc>
        <w:tc>
          <w:tcPr>
            <w:tcW w:w="7360" w:type="dxa"/>
          </w:tcPr>
          <w:p w14:paraId="6570F89D" w14:textId="77777777" w:rsidR="00000000" w:rsidRDefault="00000000"/>
        </w:tc>
      </w:tr>
      <w:tr w:rsidR="00000000" w14:paraId="0B2598E2" w14:textId="77777777">
        <w:tc>
          <w:tcPr>
            <w:tcW w:w="2000" w:type="dxa"/>
          </w:tcPr>
          <w:p w14:paraId="76EAE771" w14:textId="77777777" w:rsidR="00A77B3E" w:rsidRDefault="00A77B3E">
            <w:pPr>
              <w:keepLines/>
            </w:pPr>
            <w:r>
              <w:t># of Links</w:t>
            </w:r>
          </w:p>
        </w:tc>
        <w:tc>
          <w:tcPr>
            <w:tcW w:w="7360" w:type="dxa"/>
          </w:tcPr>
          <w:p w14:paraId="2CBDDF20" w14:textId="77777777" w:rsidR="00A77B3E" w:rsidRDefault="00A77B3E">
            <w:pPr>
              <w:keepLines/>
            </w:pPr>
            <w:r>
              <w:rPr>
                <w:noProof/>
              </w:rPr>
              <w:t>0</w:t>
            </w:r>
          </w:p>
        </w:tc>
      </w:tr>
      <w:tr w:rsidR="00000000" w14:paraId="399A53C0" w14:textId="77777777">
        <w:tc>
          <w:tcPr>
            <w:tcW w:w="2000" w:type="dxa"/>
          </w:tcPr>
          <w:p w14:paraId="3C66C9CD" w14:textId="77777777" w:rsidR="00A77B3E" w:rsidRDefault="00A77B3E">
            <w:pPr>
              <w:keepLines/>
            </w:pPr>
            <w:r>
              <w:t>Commentary</w:t>
            </w:r>
          </w:p>
        </w:tc>
        <w:tc>
          <w:tcPr>
            <w:tcW w:w="7360" w:type="dxa"/>
          </w:tcPr>
          <w:p w14:paraId="4E58A40D" w14:textId="77777777" w:rsidR="00000000" w:rsidRDefault="00000000"/>
        </w:tc>
      </w:tr>
    </w:tbl>
    <w:p w14:paraId="708BBC19" w14:textId="77777777" w:rsidR="00A77B3E" w:rsidRDefault="00A77B3E">
      <w:pPr>
        <w:keepLines/>
      </w:pPr>
      <w:r>
        <w:t xml:space="preserve">Tags: </w:t>
      </w:r>
    </w:p>
    <w:p w14:paraId="3BBBF2A2" w14:textId="77777777" w:rsidR="00A77B3E" w:rsidRDefault="00A77B3E">
      <w:pPr>
        <w:keepLines/>
      </w:pPr>
      <w:r>
        <w:t xml:space="preserve">Upstream Relationships: </w:t>
      </w:r>
    </w:p>
    <w:p w14:paraId="34580BE4" w14:textId="77777777" w:rsidR="00A77B3E" w:rsidRDefault="00A77B3E">
      <w:pPr>
        <w:keepLines/>
      </w:pPr>
      <w:r>
        <w:t xml:space="preserve">Relationships: </w:t>
      </w:r>
    </w:p>
    <w:p w14:paraId="30CCF7E8" w14:textId="77777777" w:rsidR="00A77B3E" w:rsidRDefault="00A77B3E">
      <w:pPr>
        <w:keepLines/>
      </w:pPr>
      <w:r>
        <w:t xml:space="preserve">Synchronized Items: </w:t>
      </w:r>
    </w:p>
    <w:p w14:paraId="424F3D19" w14:textId="77777777" w:rsidR="00A77B3E" w:rsidRDefault="00A77B3E">
      <w:pPr>
        <w:keepLines/>
      </w:pPr>
      <w:r>
        <w:t xml:space="preserve">Comments: </w:t>
      </w:r>
    </w:p>
    <w:p w14:paraId="74E7BC4C" w14:textId="77777777" w:rsidR="00A77B3E" w:rsidRDefault="00A77B3E">
      <w:pPr>
        <w:keepLines/>
      </w:pPr>
      <w:r>
        <w:lastRenderedPageBreak/>
        <w:t xml:space="preserve">URLs: </w:t>
      </w:r>
    </w:p>
    <w:p w14:paraId="792FB61A" w14:textId="77777777" w:rsidR="00A77B3E" w:rsidRDefault="00A77B3E">
      <w:pPr>
        <w:keepLines/>
      </w:pPr>
      <w:r>
        <w:t xml:space="preserve">Versions: </w:t>
      </w:r>
    </w:p>
    <w:p w14:paraId="366A0572" w14:textId="77777777" w:rsidR="00A77B3E" w:rsidRDefault="00A77B3E">
      <w:pPr>
        <w:keepLines/>
      </w:pPr>
      <w:r>
        <w:t>#</w:t>
      </w:r>
      <w:r>
        <w:rPr>
          <w:noProof/>
        </w:rPr>
        <w:t>2</w:t>
      </w:r>
      <w:r>
        <w:t xml:space="preserve">: </w:t>
      </w:r>
      <w:r>
        <w:rPr>
          <w:noProof/>
        </w:rPr>
        <w:t>03/17/2025</w:t>
      </w:r>
      <w:r>
        <w:t xml:space="preserve"> - </w:t>
      </w:r>
      <w:r>
        <w:rPr>
          <w:noProof/>
        </w:rPr>
        <w:t>"Description" changed</w:t>
      </w:r>
      <w:r>
        <w:t xml:space="preserve"> - . Baselines: </w:t>
      </w:r>
      <w:r>
        <w:rPr>
          <w:noProof/>
        </w:rPr>
        <w:t>B1 - Project Decagon Post SyRR - 07/11/2025,</w:t>
      </w:r>
    </w:p>
    <w:p w14:paraId="1C5FC5F3" w14:textId="77777777" w:rsidR="00A77B3E" w:rsidRDefault="00A77B3E">
      <w:pPr>
        <w:keepLines/>
      </w:pPr>
      <w:r>
        <w:t>#</w:t>
      </w:r>
      <w:r>
        <w:rPr>
          <w:noProof/>
        </w:rPr>
        <w:t>1</w:t>
      </w:r>
      <w:r>
        <w:t xml:space="preserve">: </w:t>
      </w:r>
      <w:r>
        <w:rPr>
          <w:noProof/>
        </w:rPr>
        <w:t>12/05/2024</w:t>
      </w:r>
      <w:r>
        <w:t xml:space="preserve"> - </w:t>
      </w:r>
      <w:r>
        <w:rPr>
          <w:noProof/>
        </w:rPr>
        <w:t>Copied from "StdTestReq-TXT-550 Operations (Factory) Requirements"</w:t>
      </w:r>
      <w:r>
        <w:t xml:space="preserve"> - . Baselines: </w:t>
      </w:r>
    </w:p>
    <w:bookmarkStart w:id="133" w:name="DECAGON-TXT-14_1"/>
    <w:p w14:paraId="2139C575" w14:textId="77777777" w:rsidR="00A77B3E" w:rsidRDefault="00A77B3E">
      <w:pPr>
        <w:pStyle w:val="Heading2"/>
        <w:keepLines/>
      </w:pPr>
      <w:r>
        <w:rPr>
          <w:noProof/>
        </w:rPr>
        <w:fldChar w:fldCharType="begin"/>
      </w:r>
      <w:r>
        <w:rPr>
          <w:noProof/>
        </w:rPr>
        <w:instrText xml:space="preserve"> HYPERLINK "https://jama02.rockwellcollins.com/contour/perspective.req?projectId=636&amp;docId=18747377" </w:instrText>
      </w:r>
      <w:r>
        <w:rPr>
          <w:noProof/>
        </w:rPr>
      </w:r>
      <w:r>
        <w:rPr>
          <w:noProof/>
        </w:rPr>
        <w:fldChar w:fldCharType="separate"/>
      </w:r>
      <w:r>
        <w:rPr>
          <w:noProof/>
        </w:rPr>
        <w:t>DECAGON-TXT-14</w:t>
      </w:r>
      <w:r>
        <w:rPr>
          <w:noProof/>
        </w:rPr>
        <w:fldChar w:fldCharType="end"/>
      </w:r>
      <w:bookmarkEnd w:id="133"/>
      <w:r>
        <w:t xml:space="preserve"> </w:t>
      </w:r>
      <w:bookmarkStart w:id="134" w:name="DECAGON-TXT-14_0_0"/>
      <w:r>
        <w:rPr>
          <w:noProof/>
        </w:rPr>
        <w:t>Self-Test Plan</w:t>
      </w:r>
      <w:bookmarkEnd w:id="134"/>
    </w:p>
    <w:p w14:paraId="4058EC9A" w14:textId="77777777" w:rsidR="00A77B3E" w:rsidRDefault="00A77B3E">
      <w:pPr>
        <w:keepLines/>
        <w:rPr>
          <w:noProof/>
          <w:lang w:val="en-US" w:eastAsia="en-US" w:bidi="ar-SA"/>
        </w:rPr>
      </w:pPr>
      <w:r>
        <w:rPr>
          <w:noProof/>
          <w:lang w:val="en-US" w:eastAsia="en-US" w:bidi="ar-SA"/>
        </w:rPr>
        <w:t>Run a golden UUT, ensure test passes.</w:t>
      </w:r>
    </w:p>
    <w:tbl>
      <w:tblPr>
        <w:tblW w:w="5000" w:type="pct"/>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2046"/>
        <w:gridCol w:w="7530"/>
      </w:tblGrid>
      <w:tr w:rsidR="00000000" w14:paraId="1EBA8A13" w14:textId="77777777">
        <w:tc>
          <w:tcPr>
            <w:tcW w:w="2000" w:type="dxa"/>
          </w:tcPr>
          <w:p w14:paraId="2E799448" w14:textId="77777777" w:rsidR="00A77B3E" w:rsidRDefault="00A77B3E">
            <w:pPr>
              <w:keepLines/>
            </w:pPr>
            <w:r>
              <w:t># of Downstream Relationships</w:t>
            </w:r>
          </w:p>
        </w:tc>
        <w:tc>
          <w:tcPr>
            <w:tcW w:w="7360" w:type="dxa"/>
          </w:tcPr>
          <w:p w14:paraId="093A5AD0" w14:textId="77777777" w:rsidR="00A77B3E" w:rsidRDefault="00A77B3E">
            <w:pPr>
              <w:keepLines/>
            </w:pPr>
            <w:r>
              <w:rPr>
                <w:noProof/>
              </w:rPr>
              <w:t>0</w:t>
            </w:r>
          </w:p>
        </w:tc>
      </w:tr>
      <w:tr w:rsidR="00000000" w14:paraId="01A6BDF1" w14:textId="77777777">
        <w:tc>
          <w:tcPr>
            <w:tcW w:w="2000" w:type="dxa"/>
          </w:tcPr>
          <w:p w14:paraId="754FAA54" w14:textId="77777777" w:rsidR="00A77B3E" w:rsidRDefault="00A77B3E">
            <w:pPr>
              <w:keepLines/>
            </w:pPr>
            <w:r>
              <w:t>Connected Users</w:t>
            </w:r>
          </w:p>
        </w:tc>
        <w:tc>
          <w:tcPr>
            <w:tcW w:w="7360" w:type="dxa"/>
          </w:tcPr>
          <w:p w14:paraId="0C4657E6" w14:textId="77777777" w:rsidR="00A77B3E" w:rsidRDefault="00A77B3E">
            <w:pPr>
              <w:keepLines/>
            </w:pPr>
            <w:r>
              <w:rPr>
                <w:noProof/>
              </w:rPr>
              <w:t>1</w:t>
            </w:r>
          </w:p>
        </w:tc>
      </w:tr>
      <w:tr w:rsidR="00000000" w14:paraId="5D8B8F78" w14:textId="77777777">
        <w:tc>
          <w:tcPr>
            <w:tcW w:w="2000" w:type="dxa"/>
          </w:tcPr>
          <w:p w14:paraId="74D1808B" w14:textId="77777777" w:rsidR="00A77B3E" w:rsidRDefault="00A77B3E">
            <w:pPr>
              <w:keepLines/>
            </w:pPr>
            <w:r>
              <w:t>Item Type</w:t>
            </w:r>
          </w:p>
        </w:tc>
        <w:tc>
          <w:tcPr>
            <w:tcW w:w="7360" w:type="dxa"/>
          </w:tcPr>
          <w:p w14:paraId="243D44F7" w14:textId="77777777" w:rsidR="00A77B3E" w:rsidRDefault="00A77B3E">
            <w:pPr>
              <w:keepLines/>
            </w:pPr>
            <w:r>
              <w:rPr>
                <w:noProof/>
              </w:rPr>
              <w:t>Text</w:t>
            </w:r>
          </w:p>
        </w:tc>
      </w:tr>
      <w:tr w:rsidR="00000000" w14:paraId="2A9E5DC7" w14:textId="77777777">
        <w:tc>
          <w:tcPr>
            <w:tcW w:w="2000" w:type="dxa"/>
          </w:tcPr>
          <w:p w14:paraId="4E0BE355" w14:textId="77777777" w:rsidR="00A77B3E" w:rsidRDefault="00A77B3E">
            <w:pPr>
              <w:keepLines/>
            </w:pPr>
            <w:r>
              <w:t>Release</w:t>
            </w:r>
          </w:p>
        </w:tc>
        <w:tc>
          <w:tcPr>
            <w:tcW w:w="7360" w:type="dxa"/>
          </w:tcPr>
          <w:p w14:paraId="391D0D92" w14:textId="77777777" w:rsidR="00000000" w:rsidRDefault="00000000"/>
        </w:tc>
      </w:tr>
      <w:tr w:rsidR="00000000" w14:paraId="374FDB2E" w14:textId="77777777">
        <w:tc>
          <w:tcPr>
            <w:tcW w:w="2000" w:type="dxa"/>
          </w:tcPr>
          <w:p w14:paraId="18805690" w14:textId="77777777" w:rsidR="00A77B3E" w:rsidRDefault="00A77B3E">
            <w:pPr>
              <w:keepLines/>
            </w:pPr>
            <w:r>
              <w:t>Project</w:t>
            </w:r>
          </w:p>
        </w:tc>
        <w:tc>
          <w:tcPr>
            <w:tcW w:w="7360" w:type="dxa"/>
          </w:tcPr>
          <w:p w14:paraId="0E859FCB" w14:textId="77777777" w:rsidR="00A77B3E" w:rsidRDefault="00A77B3E">
            <w:pPr>
              <w:keepLines/>
            </w:pPr>
            <w:r>
              <w:rPr>
                <w:noProof/>
              </w:rPr>
              <w:t>Decagon_Boundary Scan</w:t>
            </w:r>
          </w:p>
        </w:tc>
      </w:tr>
      <w:tr w:rsidR="00000000" w14:paraId="3E6EBBA7" w14:textId="77777777">
        <w:tc>
          <w:tcPr>
            <w:tcW w:w="2000" w:type="dxa"/>
          </w:tcPr>
          <w:p w14:paraId="0D98428A" w14:textId="77777777" w:rsidR="00A77B3E" w:rsidRDefault="00A77B3E">
            <w:pPr>
              <w:keepLines/>
            </w:pPr>
            <w:r>
              <w:t>Relationship Status</w:t>
            </w:r>
          </w:p>
        </w:tc>
        <w:tc>
          <w:tcPr>
            <w:tcW w:w="7360" w:type="dxa"/>
          </w:tcPr>
          <w:p w14:paraId="253D5EE8" w14:textId="77777777" w:rsidR="00000000" w:rsidRDefault="00000000"/>
        </w:tc>
      </w:tr>
      <w:tr w:rsidR="00000000" w14:paraId="3C6CE14B" w14:textId="77777777">
        <w:tc>
          <w:tcPr>
            <w:tcW w:w="2000" w:type="dxa"/>
          </w:tcPr>
          <w:p w14:paraId="3921D98C" w14:textId="77777777" w:rsidR="00A77B3E" w:rsidRDefault="00A77B3E">
            <w:pPr>
              <w:keepLines/>
            </w:pPr>
            <w:r>
              <w:t># of Attachments</w:t>
            </w:r>
          </w:p>
        </w:tc>
        <w:tc>
          <w:tcPr>
            <w:tcW w:w="7360" w:type="dxa"/>
          </w:tcPr>
          <w:p w14:paraId="62A3AE91" w14:textId="77777777" w:rsidR="00A77B3E" w:rsidRDefault="00A77B3E">
            <w:pPr>
              <w:keepLines/>
            </w:pPr>
            <w:r>
              <w:rPr>
                <w:noProof/>
              </w:rPr>
              <w:t>0</w:t>
            </w:r>
          </w:p>
        </w:tc>
      </w:tr>
      <w:tr w:rsidR="00000000" w14:paraId="07EF8DD3" w14:textId="77777777">
        <w:tc>
          <w:tcPr>
            <w:tcW w:w="2000" w:type="dxa"/>
          </w:tcPr>
          <w:p w14:paraId="380BD450" w14:textId="77777777" w:rsidR="00A77B3E" w:rsidRDefault="00A77B3E">
            <w:pPr>
              <w:keepLines/>
            </w:pPr>
            <w:r>
              <w:t>Last Locked By</w:t>
            </w:r>
          </w:p>
        </w:tc>
        <w:tc>
          <w:tcPr>
            <w:tcW w:w="7360" w:type="dxa"/>
          </w:tcPr>
          <w:p w14:paraId="38DCC147" w14:textId="77777777" w:rsidR="00A77B3E" w:rsidRDefault="00A77B3E">
            <w:pPr>
              <w:keepLines/>
            </w:pPr>
            <w:r>
              <w:rPr>
                <w:noProof/>
              </w:rPr>
              <w:t>Anthony Su</w:t>
            </w:r>
          </w:p>
        </w:tc>
      </w:tr>
      <w:tr w:rsidR="00000000" w14:paraId="06363E18" w14:textId="77777777">
        <w:tc>
          <w:tcPr>
            <w:tcW w:w="2000" w:type="dxa"/>
          </w:tcPr>
          <w:p w14:paraId="0C2080A4" w14:textId="77777777" w:rsidR="00A77B3E" w:rsidRDefault="00A77B3E">
            <w:pPr>
              <w:keepLines/>
            </w:pPr>
            <w:r>
              <w:t>Version</w:t>
            </w:r>
          </w:p>
        </w:tc>
        <w:tc>
          <w:tcPr>
            <w:tcW w:w="7360" w:type="dxa"/>
          </w:tcPr>
          <w:p w14:paraId="55F3D4C4" w14:textId="77777777" w:rsidR="00A77B3E" w:rsidRDefault="00A77B3E">
            <w:pPr>
              <w:keepLines/>
            </w:pPr>
            <w:r>
              <w:rPr>
                <w:noProof/>
              </w:rPr>
              <w:t>2</w:t>
            </w:r>
          </w:p>
        </w:tc>
      </w:tr>
      <w:tr w:rsidR="00000000" w14:paraId="572A67A7" w14:textId="77777777">
        <w:tc>
          <w:tcPr>
            <w:tcW w:w="2000" w:type="dxa"/>
          </w:tcPr>
          <w:p w14:paraId="69F8DEDB" w14:textId="77777777" w:rsidR="00A77B3E" w:rsidRDefault="00A77B3E">
            <w:pPr>
              <w:keepLines/>
            </w:pPr>
            <w:r>
              <w:t>Upstream Cross Instance Relationships</w:t>
            </w:r>
          </w:p>
        </w:tc>
        <w:tc>
          <w:tcPr>
            <w:tcW w:w="7360" w:type="dxa"/>
          </w:tcPr>
          <w:p w14:paraId="0B8A63FC" w14:textId="77777777" w:rsidR="00000000" w:rsidRDefault="00000000"/>
        </w:tc>
      </w:tr>
      <w:tr w:rsidR="00000000" w14:paraId="0E91707C" w14:textId="77777777">
        <w:tc>
          <w:tcPr>
            <w:tcW w:w="2000" w:type="dxa"/>
          </w:tcPr>
          <w:p w14:paraId="10D758D9" w14:textId="77777777" w:rsidR="00A77B3E" w:rsidRDefault="00A77B3E">
            <w:pPr>
              <w:keepLines/>
            </w:pPr>
            <w:r>
              <w:t>Last Activity Date</w:t>
            </w:r>
          </w:p>
        </w:tc>
        <w:tc>
          <w:tcPr>
            <w:tcW w:w="7360" w:type="dxa"/>
          </w:tcPr>
          <w:p w14:paraId="307834E1" w14:textId="77777777" w:rsidR="00A77B3E" w:rsidRDefault="00A77B3E">
            <w:pPr>
              <w:keepLines/>
            </w:pPr>
            <w:r>
              <w:rPr>
                <w:noProof/>
              </w:rPr>
              <w:t>2025-03-17 21:39:36.0</w:t>
            </w:r>
          </w:p>
        </w:tc>
      </w:tr>
      <w:tr w:rsidR="00000000" w14:paraId="3B96D9C7" w14:textId="77777777">
        <w:tc>
          <w:tcPr>
            <w:tcW w:w="2000" w:type="dxa"/>
          </w:tcPr>
          <w:p w14:paraId="7C95093A" w14:textId="77777777" w:rsidR="00A77B3E" w:rsidRDefault="00A77B3E">
            <w:pPr>
              <w:keepLines/>
            </w:pPr>
            <w:r>
              <w:t>Modified By</w:t>
            </w:r>
          </w:p>
        </w:tc>
        <w:tc>
          <w:tcPr>
            <w:tcW w:w="7360" w:type="dxa"/>
          </w:tcPr>
          <w:p w14:paraId="7C900182" w14:textId="77777777" w:rsidR="00A77B3E" w:rsidRDefault="00A77B3E">
            <w:pPr>
              <w:keepLines/>
            </w:pPr>
            <w:r>
              <w:rPr>
                <w:noProof/>
              </w:rPr>
              <w:t>Anthony Su</w:t>
            </w:r>
          </w:p>
        </w:tc>
      </w:tr>
      <w:tr w:rsidR="00000000" w14:paraId="0D83734B" w14:textId="77777777">
        <w:tc>
          <w:tcPr>
            <w:tcW w:w="2000" w:type="dxa"/>
          </w:tcPr>
          <w:p w14:paraId="252D8362" w14:textId="77777777" w:rsidR="00A77B3E" w:rsidRDefault="00A77B3E">
            <w:pPr>
              <w:keepLines/>
            </w:pPr>
            <w:r>
              <w:t>API ID</w:t>
            </w:r>
          </w:p>
        </w:tc>
        <w:tc>
          <w:tcPr>
            <w:tcW w:w="7360" w:type="dxa"/>
          </w:tcPr>
          <w:p w14:paraId="5E160324" w14:textId="77777777" w:rsidR="00A77B3E" w:rsidRDefault="00A77B3E">
            <w:pPr>
              <w:keepLines/>
            </w:pPr>
            <w:r>
              <w:rPr>
                <w:noProof/>
              </w:rPr>
              <w:t>18747377</w:t>
            </w:r>
          </w:p>
        </w:tc>
      </w:tr>
      <w:tr w:rsidR="00000000" w14:paraId="166950AD" w14:textId="77777777">
        <w:tc>
          <w:tcPr>
            <w:tcW w:w="2000" w:type="dxa"/>
          </w:tcPr>
          <w:p w14:paraId="06EAB75A" w14:textId="77777777" w:rsidR="00A77B3E" w:rsidRDefault="00A77B3E">
            <w:pPr>
              <w:keepLines/>
            </w:pPr>
            <w:r>
              <w:t>Locked</w:t>
            </w:r>
          </w:p>
        </w:tc>
        <w:tc>
          <w:tcPr>
            <w:tcW w:w="7360" w:type="dxa"/>
          </w:tcPr>
          <w:p w14:paraId="7588A686" w14:textId="77777777" w:rsidR="00A77B3E" w:rsidRDefault="00A77B3E">
            <w:pPr>
              <w:keepLines/>
            </w:pPr>
            <w:r>
              <w:rPr>
                <w:noProof/>
              </w:rPr>
              <w:t>false</w:t>
            </w:r>
          </w:p>
        </w:tc>
      </w:tr>
      <w:tr w:rsidR="00000000" w14:paraId="125298BF" w14:textId="77777777">
        <w:tc>
          <w:tcPr>
            <w:tcW w:w="2000" w:type="dxa"/>
          </w:tcPr>
          <w:p w14:paraId="6148C933" w14:textId="77777777" w:rsidR="00A77B3E" w:rsidRDefault="00A77B3E">
            <w:pPr>
              <w:keepLines/>
            </w:pPr>
            <w:r>
              <w:t>DOORS Relationship</w:t>
            </w:r>
          </w:p>
        </w:tc>
        <w:tc>
          <w:tcPr>
            <w:tcW w:w="7360" w:type="dxa"/>
          </w:tcPr>
          <w:p w14:paraId="405B86E3" w14:textId="77777777" w:rsidR="00000000" w:rsidRDefault="00000000"/>
        </w:tc>
      </w:tr>
      <w:tr w:rsidR="00000000" w14:paraId="1F2CEAC9" w14:textId="77777777">
        <w:tc>
          <w:tcPr>
            <w:tcW w:w="2000" w:type="dxa"/>
          </w:tcPr>
          <w:p w14:paraId="05BA888B" w14:textId="77777777" w:rsidR="00A77B3E" w:rsidRDefault="00A77B3E">
            <w:pPr>
              <w:keepLines/>
            </w:pPr>
            <w:r>
              <w:t>Status</w:t>
            </w:r>
          </w:p>
        </w:tc>
        <w:tc>
          <w:tcPr>
            <w:tcW w:w="7360" w:type="dxa"/>
          </w:tcPr>
          <w:p w14:paraId="6014F5F7" w14:textId="77777777" w:rsidR="00A77B3E" w:rsidRDefault="00A77B3E">
            <w:pPr>
              <w:keepLines/>
            </w:pPr>
            <w:r>
              <w:rPr>
                <w:noProof/>
              </w:rPr>
              <w:t>Draft</w:t>
            </w:r>
          </w:p>
        </w:tc>
      </w:tr>
      <w:tr w:rsidR="00000000" w14:paraId="63DCB580" w14:textId="77777777">
        <w:tc>
          <w:tcPr>
            <w:tcW w:w="2000" w:type="dxa"/>
          </w:tcPr>
          <w:p w14:paraId="1937E3A2" w14:textId="77777777" w:rsidR="00A77B3E" w:rsidRDefault="00A77B3E">
            <w:pPr>
              <w:keepLines/>
            </w:pPr>
            <w:r>
              <w:t>DOORS ID</w:t>
            </w:r>
          </w:p>
        </w:tc>
        <w:tc>
          <w:tcPr>
            <w:tcW w:w="7360" w:type="dxa"/>
          </w:tcPr>
          <w:p w14:paraId="102483B0" w14:textId="77777777" w:rsidR="00000000" w:rsidRDefault="00000000"/>
        </w:tc>
      </w:tr>
      <w:tr w:rsidR="00000000" w14:paraId="041BBDAF" w14:textId="77777777">
        <w:tc>
          <w:tcPr>
            <w:tcW w:w="2000" w:type="dxa"/>
          </w:tcPr>
          <w:p w14:paraId="252BE30B" w14:textId="77777777" w:rsidR="00A77B3E" w:rsidRDefault="00A77B3E">
            <w:pPr>
              <w:keepLines/>
            </w:pPr>
            <w:r>
              <w:t>Change Request</w:t>
            </w:r>
          </w:p>
        </w:tc>
        <w:tc>
          <w:tcPr>
            <w:tcW w:w="7360" w:type="dxa"/>
          </w:tcPr>
          <w:p w14:paraId="1FB1D3EC" w14:textId="77777777" w:rsidR="00000000" w:rsidRDefault="00000000"/>
        </w:tc>
      </w:tr>
      <w:tr w:rsidR="00000000" w14:paraId="5FE6E375" w14:textId="77777777">
        <w:tc>
          <w:tcPr>
            <w:tcW w:w="2000" w:type="dxa"/>
          </w:tcPr>
          <w:p w14:paraId="374897D9" w14:textId="77777777" w:rsidR="00A77B3E" w:rsidRDefault="00A77B3E">
            <w:pPr>
              <w:keepLines/>
            </w:pPr>
            <w:r>
              <w:t>Global ID</w:t>
            </w:r>
          </w:p>
        </w:tc>
        <w:tc>
          <w:tcPr>
            <w:tcW w:w="7360" w:type="dxa"/>
          </w:tcPr>
          <w:p w14:paraId="76F63F4A" w14:textId="77777777" w:rsidR="00A77B3E" w:rsidRDefault="00A77B3E">
            <w:pPr>
              <w:keepLines/>
            </w:pPr>
            <w:r>
              <w:rPr>
                <w:noProof/>
              </w:rPr>
              <w:t>COL02-TXT-10677744</w:t>
            </w:r>
          </w:p>
        </w:tc>
      </w:tr>
      <w:tr w:rsidR="00000000" w14:paraId="5B731AAF" w14:textId="77777777">
        <w:tc>
          <w:tcPr>
            <w:tcW w:w="2000" w:type="dxa"/>
          </w:tcPr>
          <w:p w14:paraId="37B0D6CC" w14:textId="77777777" w:rsidR="00A77B3E" w:rsidRDefault="00A77B3E">
            <w:pPr>
              <w:keepLines/>
            </w:pPr>
            <w:r>
              <w:t>Downstream Cross Instance Relationships</w:t>
            </w:r>
          </w:p>
        </w:tc>
        <w:tc>
          <w:tcPr>
            <w:tcW w:w="7360" w:type="dxa"/>
          </w:tcPr>
          <w:p w14:paraId="162D1B0A" w14:textId="77777777" w:rsidR="00000000" w:rsidRDefault="00000000"/>
        </w:tc>
      </w:tr>
      <w:tr w:rsidR="00000000" w14:paraId="3FECE8A8" w14:textId="77777777">
        <w:tc>
          <w:tcPr>
            <w:tcW w:w="2000" w:type="dxa"/>
          </w:tcPr>
          <w:p w14:paraId="69D3936C" w14:textId="77777777" w:rsidR="00A77B3E" w:rsidRDefault="00A77B3E">
            <w:pPr>
              <w:keepLines/>
            </w:pPr>
            <w:r>
              <w:t>Last Locked</w:t>
            </w:r>
          </w:p>
        </w:tc>
        <w:tc>
          <w:tcPr>
            <w:tcW w:w="7360" w:type="dxa"/>
          </w:tcPr>
          <w:p w14:paraId="74CB8CFE" w14:textId="77777777" w:rsidR="00A77B3E" w:rsidRDefault="00A77B3E">
            <w:pPr>
              <w:keepLines/>
            </w:pPr>
            <w:r>
              <w:rPr>
                <w:noProof/>
              </w:rPr>
              <w:t>2025-03-17 15:30:50.0</w:t>
            </w:r>
          </w:p>
        </w:tc>
      </w:tr>
      <w:tr w:rsidR="00000000" w14:paraId="26E72FCB" w14:textId="77777777">
        <w:tc>
          <w:tcPr>
            <w:tcW w:w="2000" w:type="dxa"/>
          </w:tcPr>
          <w:p w14:paraId="7EA63C96" w14:textId="77777777" w:rsidR="00A77B3E" w:rsidRDefault="00A77B3E">
            <w:pPr>
              <w:keepLines/>
            </w:pPr>
            <w:r>
              <w:t># of Upstream Relationships</w:t>
            </w:r>
          </w:p>
        </w:tc>
        <w:tc>
          <w:tcPr>
            <w:tcW w:w="7360" w:type="dxa"/>
          </w:tcPr>
          <w:p w14:paraId="4A6F323D" w14:textId="77777777" w:rsidR="00A77B3E" w:rsidRDefault="00A77B3E">
            <w:pPr>
              <w:keepLines/>
            </w:pPr>
            <w:r>
              <w:rPr>
                <w:noProof/>
              </w:rPr>
              <w:t>0</w:t>
            </w:r>
          </w:p>
        </w:tc>
      </w:tr>
      <w:tr w:rsidR="00000000" w14:paraId="7EF198AF" w14:textId="77777777">
        <w:tc>
          <w:tcPr>
            <w:tcW w:w="2000" w:type="dxa"/>
          </w:tcPr>
          <w:p w14:paraId="0E214C3A" w14:textId="77777777" w:rsidR="00A77B3E" w:rsidRDefault="00A77B3E">
            <w:pPr>
              <w:keepLines/>
            </w:pPr>
            <w:r>
              <w:t>Tags</w:t>
            </w:r>
          </w:p>
        </w:tc>
        <w:tc>
          <w:tcPr>
            <w:tcW w:w="7360" w:type="dxa"/>
          </w:tcPr>
          <w:p w14:paraId="2E75F981" w14:textId="77777777" w:rsidR="00000000" w:rsidRDefault="00000000"/>
        </w:tc>
      </w:tr>
      <w:tr w:rsidR="00000000" w14:paraId="1156E02F" w14:textId="77777777">
        <w:tc>
          <w:tcPr>
            <w:tcW w:w="2000" w:type="dxa"/>
          </w:tcPr>
          <w:p w14:paraId="157B7514" w14:textId="77777777" w:rsidR="00A77B3E" w:rsidRDefault="00A77B3E">
            <w:pPr>
              <w:keepLines/>
            </w:pPr>
            <w:r>
              <w:t>Heading</w:t>
            </w:r>
          </w:p>
        </w:tc>
        <w:tc>
          <w:tcPr>
            <w:tcW w:w="7360" w:type="dxa"/>
          </w:tcPr>
          <w:p w14:paraId="3C472B5A" w14:textId="77777777" w:rsidR="00A77B3E" w:rsidRDefault="00A77B3E">
            <w:pPr>
              <w:keepLines/>
            </w:pPr>
            <w:r>
              <w:rPr>
                <w:noProof/>
              </w:rPr>
              <w:t>1.2.1.6.3</w:t>
            </w:r>
          </w:p>
        </w:tc>
      </w:tr>
      <w:tr w:rsidR="00000000" w14:paraId="3CA8C57D" w14:textId="77777777">
        <w:tc>
          <w:tcPr>
            <w:tcW w:w="2000" w:type="dxa"/>
          </w:tcPr>
          <w:p w14:paraId="4CE31F4C" w14:textId="77777777" w:rsidR="00A77B3E" w:rsidRDefault="00A77B3E">
            <w:pPr>
              <w:keepLines/>
            </w:pPr>
            <w:r>
              <w:t>Created Date</w:t>
            </w:r>
          </w:p>
        </w:tc>
        <w:tc>
          <w:tcPr>
            <w:tcW w:w="7360" w:type="dxa"/>
          </w:tcPr>
          <w:p w14:paraId="4034979A" w14:textId="77777777" w:rsidR="00A77B3E" w:rsidRDefault="00A77B3E">
            <w:pPr>
              <w:keepLines/>
            </w:pPr>
            <w:r>
              <w:rPr>
                <w:noProof/>
              </w:rPr>
              <w:t>12/05/2024</w:t>
            </w:r>
          </w:p>
        </w:tc>
      </w:tr>
      <w:tr w:rsidR="00000000" w14:paraId="3AE3669B" w14:textId="77777777">
        <w:tc>
          <w:tcPr>
            <w:tcW w:w="2000" w:type="dxa"/>
          </w:tcPr>
          <w:p w14:paraId="31AD1E62" w14:textId="77777777" w:rsidR="00A77B3E" w:rsidRDefault="00A77B3E">
            <w:pPr>
              <w:keepLines/>
            </w:pPr>
            <w:r>
              <w:t>Created By</w:t>
            </w:r>
          </w:p>
        </w:tc>
        <w:tc>
          <w:tcPr>
            <w:tcW w:w="7360" w:type="dxa"/>
          </w:tcPr>
          <w:p w14:paraId="59736480" w14:textId="77777777" w:rsidR="00A77B3E" w:rsidRDefault="00A77B3E">
            <w:pPr>
              <w:keepLines/>
            </w:pPr>
            <w:r>
              <w:rPr>
                <w:noProof/>
              </w:rPr>
              <w:t>Anthony Su</w:t>
            </w:r>
          </w:p>
        </w:tc>
      </w:tr>
      <w:tr w:rsidR="00000000" w14:paraId="104DED15" w14:textId="77777777">
        <w:tc>
          <w:tcPr>
            <w:tcW w:w="2000" w:type="dxa"/>
          </w:tcPr>
          <w:p w14:paraId="40E4158F" w14:textId="77777777" w:rsidR="00A77B3E" w:rsidRDefault="00A77B3E">
            <w:pPr>
              <w:keepLines/>
            </w:pPr>
            <w:r>
              <w:t>Item Path</w:t>
            </w:r>
          </w:p>
        </w:tc>
        <w:tc>
          <w:tcPr>
            <w:tcW w:w="7360" w:type="dxa"/>
          </w:tcPr>
          <w:p w14:paraId="091BF335" w14:textId="77777777" w:rsidR="00000000" w:rsidRDefault="00000000"/>
        </w:tc>
      </w:tr>
      <w:tr w:rsidR="00000000" w14:paraId="525B91E7" w14:textId="77777777">
        <w:tc>
          <w:tcPr>
            <w:tcW w:w="2000" w:type="dxa"/>
          </w:tcPr>
          <w:p w14:paraId="188CF448" w14:textId="77777777" w:rsidR="00A77B3E" w:rsidRDefault="00A77B3E">
            <w:pPr>
              <w:keepLines/>
            </w:pPr>
            <w:r>
              <w:lastRenderedPageBreak/>
              <w:t># of Comments</w:t>
            </w:r>
          </w:p>
        </w:tc>
        <w:tc>
          <w:tcPr>
            <w:tcW w:w="7360" w:type="dxa"/>
          </w:tcPr>
          <w:p w14:paraId="728423BA" w14:textId="77777777" w:rsidR="00A77B3E" w:rsidRDefault="00A77B3E">
            <w:pPr>
              <w:keepLines/>
            </w:pPr>
            <w:r>
              <w:rPr>
                <w:noProof/>
              </w:rPr>
              <w:t>0</w:t>
            </w:r>
          </w:p>
        </w:tc>
      </w:tr>
      <w:tr w:rsidR="00000000" w14:paraId="13205412" w14:textId="77777777">
        <w:tc>
          <w:tcPr>
            <w:tcW w:w="2000" w:type="dxa"/>
          </w:tcPr>
          <w:p w14:paraId="1DF92429" w14:textId="77777777" w:rsidR="00A77B3E" w:rsidRDefault="00A77B3E">
            <w:pPr>
              <w:keepLines/>
            </w:pPr>
            <w:r>
              <w:t>Modified Date</w:t>
            </w:r>
          </w:p>
        </w:tc>
        <w:tc>
          <w:tcPr>
            <w:tcW w:w="7360" w:type="dxa"/>
          </w:tcPr>
          <w:p w14:paraId="79ECF92E" w14:textId="77777777" w:rsidR="00A77B3E" w:rsidRDefault="00A77B3E">
            <w:pPr>
              <w:keepLines/>
            </w:pPr>
            <w:r>
              <w:rPr>
                <w:noProof/>
              </w:rPr>
              <w:t>03/17/2025</w:t>
            </w:r>
          </w:p>
        </w:tc>
      </w:tr>
      <w:tr w:rsidR="00000000" w14:paraId="7CF1C73E" w14:textId="77777777">
        <w:tc>
          <w:tcPr>
            <w:tcW w:w="2000" w:type="dxa"/>
          </w:tcPr>
          <w:p w14:paraId="5A4601D7" w14:textId="77777777" w:rsidR="00A77B3E" w:rsidRDefault="00A77B3E">
            <w:pPr>
              <w:keepLines/>
            </w:pPr>
            <w:r>
              <w:t>Current version</w:t>
            </w:r>
          </w:p>
        </w:tc>
        <w:tc>
          <w:tcPr>
            <w:tcW w:w="7360" w:type="dxa"/>
          </w:tcPr>
          <w:p w14:paraId="4AC18400" w14:textId="77777777" w:rsidR="00A77B3E" w:rsidRDefault="00A77B3E">
            <w:pPr>
              <w:keepLines/>
            </w:pPr>
            <w:r>
              <w:rPr>
                <w:noProof/>
              </w:rPr>
              <w:t>2</w:t>
            </w:r>
          </w:p>
        </w:tc>
      </w:tr>
      <w:tr w:rsidR="00000000" w14:paraId="49B566B2" w14:textId="77777777">
        <w:tc>
          <w:tcPr>
            <w:tcW w:w="2000" w:type="dxa"/>
          </w:tcPr>
          <w:p w14:paraId="62758E28" w14:textId="77777777" w:rsidR="00A77B3E" w:rsidRDefault="00A77B3E">
            <w:pPr>
              <w:keepLines/>
            </w:pPr>
            <w:r>
              <w:t>Export Controlled</w:t>
            </w:r>
          </w:p>
        </w:tc>
        <w:tc>
          <w:tcPr>
            <w:tcW w:w="7360" w:type="dxa"/>
          </w:tcPr>
          <w:p w14:paraId="52DB7F74" w14:textId="77777777" w:rsidR="00000000" w:rsidRDefault="00000000"/>
        </w:tc>
      </w:tr>
      <w:tr w:rsidR="00000000" w14:paraId="59817363" w14:textId="77777777">
        <w:tc>
          <w:tcPr>
            <w:tcW w:w="2000" w:type="dxa"/>
          </w:tcPr>
          <w:p w14:paraId="4F31A789" w14:textId="77777777" w:rsidR="00A77B3E" w:rsidRDefault="00A77B3E">
            <w:pPr>
              <w:keepLines/>
            </w:pPr>
            <w:r>
              <w:t># of Links</w:t>
            </w:r>
          </w:p>
        </w:tc>
        <w:tc>
          <w:tcPr>
            <w:tcW w:w="7360" w:type="dxa"/>
          </w:tcPr>
          <w:p w14:paraId="3EF509B0" w14:textId="77777777" w:rsidR="00A77B3E" w:rsidRDefault="00A77B3E">
            <w:pPr>
              <w:keepLines/>
            </w:pPr>
            <w:r>
              <w:rPr>
                <w:noProof/>
              </w:rPr>
              <w:t>0</w:t>
            </w:r>
          </w:p>
        </w:tc>
      </w:tr>
      <w:tr w:rsidR="00000000" w14:paraId="1D758EAB" w14:textId="77777777">
        <w:tc>
          <w:tcPr>
            <w:tcW w:w="2000" w:type="dxa"/>
          </w:tcPr>
          <w:p w14:paraId="56347D9F" w14:textId="77777777" w:rsidR="00A77B3E" w:rsidRDefault="00A77B3E">
            <w:pPr>
              <w:keepLines/>
            </w:pPr>
            <w:r>
              <w:t>Commentary</w:t>
            </w:r>
          </w:p>
        </w:tc>
        <w:tc>
          <w:tcPr>
            <w:tcW w:w="7360" w:type="dxa"/>
          </w:tcPr>
          <w:p w14:paraId="36C422BD" w14:textId="77777777" w:rsidR="00000000" w:rsidRDefault="00000000"/>
        </w:tc>
      </w:tr>
    </w:tbl>
    <w:p w14:paraId="41EF0013" w14:textId="77777777" w:rsidR="00A77B3E" w:rsidRDefault="00A77B3E">
      <w:pPr>
        <w:keepLines/>
      </w:pPr>
      <w:r>
        <w:t xml:space="preserve">Tags: </w:t>
      </w:r>
    </w:p>
    <w:p w14:paraId="08E2BD76" w14:textId="77777777" w:rsidR="00A77B3E" w:rsidRDefault="00A77B3E">
      <w:pPr>
        <w:keepLines/>
      </w:pPr>
      <w:r>
        <w:t xml:space="preserve">Upstream Relationships: </w:t>
      </w:r>
    </w:p>
    <w:p w14:paraId="7D8B0233" w14:textId="77777777" w:rsidR="00A77B3E" w:rsidRDefault="00A77B3E">
      <w:pPr>
        <w:keepLines/>
      </w:pPr>
      <w:r>
        <w:t xml:space="preserve">Relationships: </w:t>
      </w:r>
    </w:p>
    <w:p w14:paraId="58E0506B" w14:textId="77777777" w:rsidR="00A77B3E" w:rsidRDefault="00A77B3E">
      <w:pPr>
        <w:keepLines/>
      </w:pPr>
      <w:r>
        <w:t xml:space="preserve">Synchronized Items: </w:t>
      </w:r>
    </w:p>
    <w:p w14:paraId="3079F64F" w14:textId="77777777" w:rsidR="00A77B3E" w:rsidRDefault="00A77B3E">
      <w:pPr>
        <w:keepLines/>
      </w:pPr>
      <w:r>
        <w:t xml:space="preserve">Comments: </w:t>
      </w:r>
    </w:p>
    <w:p w14:paraId="51EAFB95" w14:textId="77777777" w:rsidR="00A77B3E" w:rsidRDefault="00A77B3E">
      <w:pPr>
        <w:keepLines/>
      </w:pPr>
      <w:r>
        <w:t xml:space="preserve">URLs: </w:t>
      </w:r>
    </w:p>
    <w:p w14:paraId="3EC25686" w14:textId="77777777" w:rsidR="00A77B3E" w:rsidRDefault="00A77B3E">
      <w:pPr>
        <w:keepLines/>
      </w:pPr>
      <w:r>
        <w:t xml:space="preserve">Versions: </w:t>
      </w:r>
    </w:p>
    <w:p w14:paraId="407E32E3" w14:textId="77777777" w:rsidR="00A77B3E" w:rsidRDefault="00A77B3E">
      <w:pPr>
        <w:keepLines/>
      </w:pPr>
      <w:r>
        <w:t>#</w:t>
      </w:r>
      <w:r>
        <w:rPr>
          <w:noProof/>
        </w:rPr>
        <w:t>2</w:t>
      </w:r>
      <w:r>
        <w:t xml:space="preserve">: </w:t>
      </w:r>
      <w:r>
        <w:rPr>
          <w:noProof/>
        </w:rPr>
        <w:t>03/17/2025</w:t>
      </w:r>
      <w:r>
        <w:t xml:space="preserve"> - </w:t>
      </w:r>
      <w:r>
        <w:rPr>
          <w:noProof/>
        </w:rPr>
        <w:t>"Description" changed</w:t>
      </w:r>
      <w:r>
        <w:t xml:space="preserve"> - . Baselines: </w:t>
      </w:r>
      <w:r>
        <w:rPr>
          <w:noProof/>
        </w:rPr>
        <w:t>B1 - Project Decagon Post SyRR - 07/11/2025,</w:t>
      </w:r>
    </w:p>
    <w:p w14:paraId="447310FF" w14:textId="77777777" w:rsidR="00A77B3E" w:rsidRDefault="00A77B3E">
      <w:pPr>
        <w:keepLines/>
      </w:pPr>
      <w:r>
        <w:t>#</w:t>
      </w:r>
      <w:r>
        <w:rPr>
          <w:noProof/>
        </w:rPr>
        <w:t>1</w:t>
      </w:r>
      <w:r>
        <w:t xml:space="preserve">: </w:t>
      </w:r>
      <w:r>
        <w:rPr>
          <w:noProof/>
        </w:rPr>
        <w:t>12/05/2024</w:t>
      </w:r>
      <w:r>
        <w:t xml:space="preserve"> - </w:t>
      </w:r>
      <w:r>
        <w:rPr>
          <w:noProof/>
        </w:rPr>
        <w:t>Copied from "StdTestReq-TXT-557 Self-Test Plan"</w:t>
      </w:r>
      <w:r>
        <w:t xml:space="preserve"> - . Baselines: </w:t>
      </w:r>
    </w:p>
    <w:sectPr w:rsidR="00A77B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0000001"/>
    <w:multiLevelType w:val="hybridMultilevel"/>
    <w:tmpl w:val="00000001"/>
    <w:lvl w:ilvl="0" w:tplc="FFFFFFFF">
      <w:start w:val="1"/>
      <w:numFmt w:val="bullet"/>
      <w:lvlText w:val=""/>
      <w:lvlJc w:val="left"/>
      <w:pPr>
        <w:ind w:left="720" w:hanging="360"/>
      </w:pPr>
      <w:rPr>
        <w:rFonts w:ascii="Symbol" w:hAnsi="Symbol"/>
      </w:rPr>
    </w:lvl>
    <w:lvl w:ilvl="1" w:tplc="FFFFFFFF">
      <w:start w:val="1"/>
      <w:numFmt w:val="bullet"/>
      <w:lvlText w:val="o"/>
      <w:lvlJc w:val="left"/>
      <w:pPr>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1" w15:restartNumberingAfterBreak="1">
    <w:nsid w:val="091D9575"/>
    <w:multiLevelType w:val="hybridMultilevel"/>
    <w:tmpl w:val="00000001"/>
    <w:lvl w:ilvl="0" w:tplc="FFFFFFFF">
      <w:start w:val="1"/>
      <w:numFmt w:val="bullet"/>
      <w:lvlText w:val=""/>
      <w:lvlJc w:val="left"/>
      <w:pPr>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2" w15:restartNumberingAfterBreak="1">
    <w:nsid w:val="0A707D51"/>
    <w:multiLevelType w:val="hybridMultilevel"/>
    <w:tmpl w:val="00000001"/>
    <w:lvl w:ilvl="0" w:tplc="FFFFFFFF">
      <w:start w:val="1"/>
      <w:numFmt w:val="bullet"/>
      <w:lvlText w:val=""/>
      <w:lvlJc w:val="left"/>
      <w:pPr>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3" w15:restartNumberingAfterBreak="1">
    <w:nsid w:val="21A1ED4E"/>
    <w:multiLevelType w:val="hybridMultilevel"/>
    <w:tmpl w:val="00000001"/>
    <w:lvl w:ilvl="0" w:tplc="FFFFFFFF">
      <w:start w:val="1"/>
      <w:numFmt w:val="bullet"/>
      <w:lvlText w:val=""/>
      <w:lvlJc w:val="left"/>
      <w:pPr>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4" w15:restartNumberingAfterBreak="1">
    <w:nsid w:val="54DCEC8E"/>
    <w:multiLevelType w:val="hybridMultilevel"/>
    <w:tmpl w:val="00000001"/>
    <w:lvl w:ilvl="0" w:tplc="FFFFFFFF">
      <w:start w:val="1"/>
      <w:numFmt w:val="bullet"/>
      <w:lvlText w:val=""/>
      <w:lvlJc w:val="left"/>
      <w:pPr>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5" w15:restartNumberingAfterBreak="1">
    <w:nsid w:val="6528AADC"/>
    <w:multiLevelType w:val="hybridMultilevel"/>
    <w:tmpl w:val="00000001"/>
    <w:lvl w:ilvl="0" w:tplc="FFFFFFFF">
      <w:start w:val="1"/>
      <w:numFmt w:val="bullet"/>
      <w:lvlText w:val=""/>
      <w:lvlJc w:val="left"/>
      <w:pPr>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6" w15:restartNumberingAfterBreak="1">
    <w:nsid w:val="6EC129BE"/>
    <w:multiLevelType w:val="hybridMultilevel"/>
    <w:tmpl w:val="00000001"/>
    <w:lvl w:ilvl="0" w:tplc="FFFFFFFF">
      <w:start w:val="1"/>
      <w:numFmt w:val="bullet"/>
      <w:lvlText w:val=""/>
      <w:lvlJc w:val="left"/>
      <w:pPr>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num w:numId="1" w16cid:durableId="1904900687">
    <w:abstractNumId w:val="0"/>
  </w:num>
  <w:num w:numId="2" w16cid:durableId="242028592">
    <w:abstractNumId w:val="1"/>
  </w:num>
  <w:num w:numId="3" w16cid:durableId="1012998670">
    <w:abstractNumId w:val="2"/>
  </w:num>
  <w:num w:numId="4" w16cid:durableId="863396920">
    <w:abstractNumId w:val="6"/>
  </w:num>
  <w:num w:numId="5" w16cid:durableId="45883794">
    <w:abstractNumId w:val="5"/>
  </w:num>
  <w:num w:numId="6" w16cid:durableId="495995654">
    <w:abstractNumId w:val="3"/>
  </w:num>
  <w:num w:numId="7" w16cid:durableId="17982556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A77B3E"/>
    <w:rsid w:val="00CA2A55"/>
    <w:rsid w:val="00EA46D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370F2E"/>
  <w15:chartTrackingRefBased/>
  <w15:docId w15:val="{183C74B1-C8F5-4720-8F6D-3A386AFB8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EF7B9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EF7B96"/>
    <w:pPr>
      <w:keepNext/>
      <w:spacing w:before="240" w:after="60"/>
      <w:outlineLvl w:val="2"/>
    </w:pPr>
    <w:rPr>
      <w:rFonts w:ascii="Arial" w:hAnsi="Arial" w:cs="Arial"/>
      <w:b/>
      <w:bCs/>
      <w:sz w:val="26"/>
      <w:szCs w:val="26"/>
    </w:rPr>
  </w:style>
  <w:style w:type="paragraph" w:styleId="Heading4">
    <w:name w:val="heading 4"/>
    <w:basedOn w:val="Normal"/>
    <w:next w:val="Normal"/>
    <w:qFormat/>
    <w:rsid w:val="00EF7B96"/>
    <w:pPr>
      <w:keepNext/>
      <w:spacing w:before="240" w:after="60"/>
      <w:outlineLvl w:val="3"/>
    </w:pPr>
    <w:rPr>
      <w:b/>
      <w:bCs/>
      <w:sz w:val="28"/>
      <w:szCs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jamasoftware.com/hel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447dd6a-a4a1-440b-a6a3-9124ef1ee017}" enabled="1" method="Privileged" siteId="{7a18110d-ef9b-4274-acef-e62ab0fe28ed}"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1</Pages>
  <Words>23233</Words>
  <Characters>138242</Characters>
  <Application>Microsoft Office Word</Application>
  <DocSecurity>0</DocSecurity>
  <Lines>9874</Lines>
  <Paragraphs>7689</Paragraphs>
  <ScaleCrop>false</ScaleCrop>
  <HeadingPairs>
    <vt:vector size="2" baseType="variant">
      <vt:variant>
        <vt:lpstr>Title</vt:lpstr>
      </vt:variant>
      <vt:variant>
        <vt:i4>1</vt:i4>
      </vt:variant>
    </vt:vector>
  </HeadingPairs>
  <TitlesOfParts>
    <vt:vector size="1" baseType="lpstr">
      <vt:lpstr/>
    </vt:vector>
  </TitlesOfParts>
  <Company>Collins Aerospace</Company>
  <LinksUpToDate>false</LinksUpToDate>
  <CharactersWithSpaces>153786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Sierra</dc:creator>
  <cp:keywords/>
  <cp:lastModifiedBy>Sierra, Nicole (USA)</cp:lastModifiedBy>
  <cp:revision>3</cp:revision>
  <cp:lastPrinted>1601-01-01T00:00:00Z</cp:lastPrinted>
  <dcterms:created xsi:type="dcterms:W3CDTF">2025-10-27T09:21:00Z</dcterms:created>
  <dcterms:modified xsi:type="dcterms:W3CDTF">2025-10-27T09:21:00Z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d1511302-a838-4b60-a759-86024c22a197</vt:lpwstr>
  </property>
  <property fmtid="{D5CDD505-2E9C-101B-9397-08002B2CF9AE}" pid="3" name="MSIP_Label_4447dd6a-a4a1-440b-a6a3-9124ef1ee017_Enabled">
    <vt:lpwstr>true</vt:lpwstr>
  </property>
  <property fmtid="{D5CDD505-2E9C-101B-9397-08002B2CF9AE}" pid="4" name="MSIP_Label_4447dd6a-a4a1-440b-a6a3-9124ef1ee017_SetDate">
    <vt:lpwstr>2025-10-27T09:21:09Z</vt:lpwstr>
  </property>
  <property fmtid="{D5CDD505-2E9C-101B-9397-08002B2CF9AE}" pid="5" name="MSIP_Label_4447dd6a-a4a1-440b-a6a3-9124ef1ee017_Method">
    <vt:lpwstr>Standard</vt:lpwstr>
  </property>
  <property fmtid="{D5CDD505-2E9C-101B-9397-08002B2CF9AE}" pid="6" name="MSIP_Label_4447dd6a-a4a1-440b-a6a3-9124ef1ee017_Name">
    <vt:lpwstr>NO TECH DATA</vt:lpwstr>
  </property>
  <property fmtid="{D5CDD505-2E9C-101B-9397-08002B2CF9AE}" pid="7" name="MSIP_Label_4447dd6a-a4a1-440b-a6a3-9124ef1ee017_SiteId">
    <vt:lpwstr>7a18110d-ef9b-4274-acef-e62ab0fe28ed</vt:lpwstr>
  </property>
  <property fmtid="{D5CDD505-2E9C-101B-9397-08002B2CF9AE}" pid="8" name="MSIP_Label_4447dd6a-a4a1-440b-a6a3-9124ef1ee017_ActionId">
    <vt:lpwstr>c1b91103-1ef3-4618-9797-207e250c576d</vt:lpwstr>
  </property>
  <property fmtid="{D5CDD505-2E9C-101B-9397-08002B2CF9AE}" pid="9" name="MSIP_Label_4447dd6a-a4a1-440b-a6a3-9124ef1ee017_ContentBits">
    <vt:lpwstr>0</vt:lpwstr>
  </property>
</Properties>
</file>